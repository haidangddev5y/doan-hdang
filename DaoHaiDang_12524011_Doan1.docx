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A1760">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240" w:after="0" w:line="360" w:lineRule="auto"/>
        <w:rPr>
          <w:rFonts w:ascii="Times New Roman" w:hAnsi="Times New Roman" w:cs="Times New Roman"/>
          <w:b/>
          <w:szCs w:val="26"/>
          <w:lang w:val="vi-VN"/>
        </w:rPr>
      </w:pPr>
      <w:r>
        <w:rPr>
          <w:rFonts w:cs="Times New Roman"/>
          <w:b/>
          <w:szCs w:val="26"/>
          <w:lang w:val="vi-VN"/>
        </w:rPr>
        <w:t>BỘ GIÁO DỤC VÀ ĐÀO TẠO</w:t>
      </w:r>
    </w:p>
    <w:p w14:paraId="4D1D0891">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Cs w:val="26"/>
        </w:rPr>
      </w:pPr>
      <w:r>
        <mc:AlternateContent>
          <mc:Choice Requires="wps">
            <w:drawing>
              <wp:anchor distT="0" distB="0" distL="114935" distR="114935" simplePos="0" relativeHeight="251659264" behindDoc="0" locked="0" layoutInCell="1" allowOverlap="1">
                <wp:simplePos x="0" y="0"/>
                <wp:positionH relativeFrom="column">
                  <wp:posOffset>1475740</wp:posOffset>
                </wp:positionH>
                <wp:positionV relativeFrom="paragraph">
                  <wp:posOffset>237490</wp:posOffset>
                </wp:positionV>
                <wp:extent cx="2667635" cy="1270"/>
                <wp:effectExtent l="635" t="8255" r="635" b="8255"/>
                <wp:wrapNone/>
                <wp:docPr id="1" name="AutoShape 6"/>
                <wp:cNvGraphicFramePr/>
                <a:graphic xmlns:a="http://schemas.openxmlformats.org/drawingml/2006/main">
                  <a:graphicData uri="http://schemas.microsoft.com/office/word/2010/wordprocessingShape">
                    <wps:wsp>
                      <wps:cNvCnPr/>
                      <wps:spPr>
                        <a:xfrm>
                          <a:off x="0" y="0"/>
                          <a:ext cx="2667960" cy="1440"/>
                        </a:xfrm>
                        <a:prstGeom prst="straightConnector1">
                          <a:avLst/>
                        </a:prstGeom>
                        <a:ln w="15840">
                          <a:solidFill>
                            <a:srgbClr val="000000"/>
                          </a:solidFill>
                          <a:miter/>
                        </a:ln>
                      </wps:spPr>
                      <wps:bodyPr/>
                    </wps:wsp>
                  </a:graphicData>
                </a:graphic>
              </wp:anchor>
            </w:drawing>
          </mc:Choice>
          <mc:Fallback>
            <w:pict>
              <v:shape id="AutoShape 6" o:spid="_x0000_s1026" o:spt="32" type="#_x0000_t32" style="position:absolute;left:0pt;margin-left:116.2pt;margin-top:18.7pt;height:0.1pt;width:210.05pt;z-index:251659264;mso-width-relative:page;mso-height-relative:page;" filled="f" stroked="t" coordsize="21600,21600" o:gfxdata="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ADOqTX&#10;AAAACQEAAA8AAAAAAAAAAQAgAAAAIgAAAGRycy9kb3ducmV2LnhtbFBLAQIUABQAAAAIAIdO4kAj&#10;YvcZrwEAAGsDAAAOAAAAAAAAAAEAIAAAACYBAABkcnMvZTJvRG9jLnhtbFBLBQYAAAAABgAGAFkB&#10;AABHBQAAAAA=&#10;">
                <v:fill on="f" focussize="0,0"/>
                <v:stroke weight="1.24724409448819pt" color="#000000" joinstyle="miter"/>
                <v:imagedata o:title=""/>
                <o:lock v:ext="edit" aspectratio="f"/>
              </v:shape>
            </w:pict>
          </mc:Fallback>
        </mc:AlternateContent>
      </w:r>
      <w:r>
        <w:rPr>
          <w:rFonts w:cs="Times New Roman"/>
          <w:b/>
          <w:szCs w:val="26"/>
          <w:lang w:val="vi-VN"/>
        </w:rPr>
        <w:t>TRƯỜNG ĐẠI HỌC SƯ PHẠM KỸ THUẬT HƯNG YÊN</w:t>
      </w:r>
    </w:p>
    <w:p w14:paraId="29214853">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7435C962">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4"/>
          <w:szCs w:val="26"/>
        </w:rPr>
      </w:pPr>
    </w:p>
    <w:p w14:paraId="29CCFA9A">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r>
        <w:rPr>
          <w:rFonts w:cs="Times New Roman"/>
          <w:b/>
          <w:szCs w:val="26"/>
          <w:lang w:val="en-US" w:eastAsia="en-US"/>
        </w:rPr>
        <w:drawing>
          <wp:inline distT="0" distB="0" distL="0" distR="0">
            <wp:extent cx="1799590" cy="17621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rcRect l="-20" t="-20" r="-20" b="-20"/>
                    <a:stretch>
                      <a:fillRect/>
                    </a:stretch>
                  </pic:blipFill>
                  <pic:spPr>
                    <a:xfrm>
                      <a:off x="0" y="0"/>
                      <a:ext cx="1799590" cy="1762125"/>
                    </a:xfrm>
                    <a:prstGeom prst="rect">
                      <a:avLst/>
                    </a:prstGeom>
                    <a:noFill/>
                  </pic:spPr>
                </pic:pic>
              </a:graphicData>
            </a:graphic>
          </wp:inline>
        </w:drawing>
      </w:r>
    </w:p>
    <w:p w14:paraId="0FDEA382">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1563AF0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5EC19B64">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36"/>
          <w:szCs w:val="26"/>
        </w:rPr>
      </w:pPr>
      <w:r>
        <w:rPr>
          <w:rFonts w:cs="Times New Roman"/>
          <w:b/>
          <w:sz w:val="36"/>
          <w:szCs w:val="26"/>
        </w:rPr>
        <w:t>ĐỒ ÁN 1</w:t>
      </w:r>
    </w:p>
    <w:p w14:paraId="105E88BF">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12"/>
          <w:szCs w:val="26"/>
        </w:rPr>
      </w:pPr>
    </w:p>
    <w:p w14:paraId="29450B3B">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 w:val="30"/>
          <w:szCs w:val="26"/>
          <w:lang w:val="en-US"/>
        </w:rPr>
      </w:pPr>
      <w:r>
        <w:rPr>
          <w:rFonts w:cs="Times New Roman"/>
          <w:b/>
          <w:sz w:val="30"/>
          <w:szCs w:val="26"/>
          <w:lang w:val="en-US"/>
        </w:rPr>
        <w:t>ỨNG DỤNG QUẢN LÝ THU CHI CÁ NHÂN</w:t>
      </w:r>
    </w:p>
    <w:p w14:paraId="7C803163">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30"/>
          <w:szCs w:val="26"/>
          <w:lang w:val="en-US"/>
        </w:rPr>
      </w:pPr>
    </w:p>
    <w:p w14:paraId="2F1799D3">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106E9741">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left"/>
        <w:rPr>
          <w:rFonts w:ascii="Times New Roman" w:hAnsi="Times New Roman" w:cs="Times New Roman"/>
          <w:b/>
          <w:szCs w:val="26"/>
        </w:rPr>
      </w:pPr>
    </w:p>
    <w:p w14:paraId="1503E040">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Cs w:val="24"/>
        </w:rPr>
      </w:pPr>
      <w:r>
        <w:rPr>
          <w:rFonts w:cs="Times New Roman"/>
          <w:szCs w:val="24"/>
          <w:lang w:val="vi-VN"/>
        </w:rPr>
        <w:t xml:space="preserve">NGÀNH: </w:t>
      </w:r>
      <w:r>
        <w:rPr>
          <w:rFonts w:cs="Times New Roman"/>
          <w:szCs w:val="24"/>
        </w:rPr>
        <w:t>KỸ THUẬT PHẦN MỀM</w:t>
      </w:r>
    </w:p>
    <w:p w14:paraId="528D4F0C">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497AFEB4">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24787CA1">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Cs w:val="26"/>
          <w:lang w:val="en-US"/>
        </w:rPr>
      </w:pPr>
      <w:r>
        <w:rPr>
          <w:rFonts w:cs="Times New Roman"/>
          <w:szCs w:val="26"/>
        </w:rPr>
        <w:t>SINH VIÊN:</w:t>
      </w:r>
      <w:r>
        <w:rPr>
          <w:rFonts w:cs="Times New Roman"/>
          <w:b/>
          <w:szCs w:val="26"/>
        </w:rPr>
        <w:t xml:space="preserve"> </w:t>
      </w:r>
      <w:r>
        <w:rPr>
          <w:rFonts w:cs="Times New Roman"/>
          <w:b/>
          <w:szCs w:val="26"/>
          <w:lang w:val="en-US"/>
        </w:rPr>
        <w:t>ĐÀO HẢI ĐĂNG</w:t>
      </w:r>
    </w:p>
    <w:p w14:paraId="2BC739B9">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Cs w:val="26"/>
          <w:lang w:val="en-US"/>
        </w:rPr>
      </w:pPr>
      <w:r>
        <w:rPr>
          <w:rFonts w:cs="Times New Roman"/>
          <w:szCs w:val="26"/>
        </w:rPr>
        <w:t xml:space="preserve">MÃ LỚP: </w:t>
      </w:r>
      <w:r>
        <w:rPr>
          <w:rFonts w:cs="Times New Roman"/>
          <w:szCs w:val="26"/>
          <w:lang w:val="en-US"/>
        </w:rPr>
        <w:t>12524W.1</w:t>
      </w:r>
    </w:p>
    <w:p w14:paraId="55E22A04">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Cs w:val="26"/>
          <w:lang w:val="en-US"/>
        </w:rPr>
      </w:pPr>
      <w:r>
        <w:rPr>
          <w:rFonts w:cs="Times New Roman"/>
          <w:szCs w:val="26"/>
          <w:lang w:val="vi-VN"/>
        </w:rPr>
        <w:t>HƯỚNG DẪN</w:t>
      </w:r>
      <w:r>
        <w:rPr>
          <w:rFonts w:cs="Times New Roman"/>
          <w:szCs w:val="26"/>
        </w:rPr>
        <w:t>:</w:t>
      </w:r>
      <w:r>
        <w:rPr>
          <w:rFonts w:cs="Times New Roman"/>
          <w:b/>
          <w:szCs w:val="26"/>
        </w:rPr>
        <w:t xml:space="preserve"> </w:t>
      </w:r>
      <w:r>
        <w:rPr>
          <w:rFonts w:cs="Times New Roman"/>
          <w:b/>
          <w:szCs w:val="26"/>
          <w:lang w:val="en-US"/>
        </w:rPr>
        <w:t>TRẦN THỊ PHƯƠNG</w:t>
      </w:r>
    </w:p>
    <w:p w14:paraId="5B89C75B">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lang w:val="en-US"/>
        </w:rPr>
      </w:pPr>
    </w:p>
    <w:p w14:paraId="51FDBB59">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2B1A0E05">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Cs w:val="26"/>
        </w:rPr>
      </w:pPr>
    </w:p>
    <w:p w14:paraId="67103534">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4"/>
          <w:szCs w:val="26"/>
        </w:rPr>
      </w:pPr>
    </w:p>
    <w:p w14:paraId="7320380C">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4"/>
          <w:szCs w:val="26"/>
        </w:rPr>
      </w:pPr>
    </w:p>
    <w:p w14:paraId="6F8CC461">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16"/>
          <w:szCs w:val="26"/>
        </w:rPr>
      </w:pPr>
    </w:p>
    <w:p w14:paraId="299294CD">
      <w:pPr>
        <w:pBdr>
          <w:top w:val="thinThickSmallGap" w:color="000000" w:sz="18" w:space="1"/>
          <w:left w:val="thinThickSmallGap" w:color="000000" w:sz="18" w:space="4"/>
          <w:bottom w:val="thickThinSmallGap" w:color="000000" w:sz="18" w:space="1"/>
          <w:right w:val="thickThinSmallGap" w:color="000000" w:sz="18" w:space="4"/>
        </w:pBdr>
        <w:jc w:val="center"/>
        <w:rPr>
          <w:rFonts w:ascii="Times New Roman" w:hAnsi="Times New Roman" w:cs="Times New Roman"/>
          <w:lang w:val="en-US"/>
        </w:rPr>
        <w:sectPr>
          <w:footerReference r:id="rId5" w:type="default"/>
          <w:pgSz w:w="11906" w:h="16838"/>
          <w:pgMar w:top="1134" w:right="1134" w:bottom="1134" w:left="1701" w:header="0" w:footer="720" w:gutter="0"/>
          <w:pgNumType w:fmt="decimal"/>
          <w:cols w:space="720" w:num="1"/>
          <w:formProt w:val="0"/>
          <w:docGrid w:linePitch="360" w:charSpace="0"/>
        </w:sectPr>
      </w:pPr>
      <w:r>
        <w:rPr>
          <w:rFonts w:cs="Times New Roman"/>
          <w:b/>
          <w:szCs w:val="26"/>
          <w:lang w:val="vi-VN"/>
        </w:rPr>
        <w:t>HƯNG YÊN – 20</w:t>
      </w:r>
      <w:r>
        <w:rPr>
          <w:rFonts w:cs="Times New Roman"/>
          <w:b/>
          <w:szCs w:val="26"/>
        </w:rPr>
        <w:t>2</w:t>
      </w:r>
      <w:r>
        <w:rPr>
          <w:rFonts w:cs="Times New Roman"/>
          <w:b/>
          <w:szCs w:val="26"/>
          <w:lang w:val="en-US"/>
        </w:rPr>
        <w:t>6</w:t>
      </w:r>
    </w:p>
    <w:p w14:paraId="22812D79">
      <w:pPr>
        <w:jc w:val="center"/>
        <w:rPr>
          <w:rFonts w:ascii="Times New Roman" w:hAnsi="Times New Roman" w:cs="Times New Roman"/>
          <w:b/>
          <w:bCs/>
        </w:rPr>
      </w:pPr>
      <w:r>
        <w:rPr>
          <w:rFonts w:cs="Times New Roman"/>
          <w:b/>
          <w:bCs/>
        </w:rPr>
        <w:t>NHẬN XÉT</w:t>
      </w:r>
    </w:p>
    <w:p w14:paraId="55662DE1">
      <w:pPr>
        <w:pStyle w:val="87"/>
        <w:spacing w:before="0" w:after="0"/>
        <w:rPr>
          <w:rFonts w:ascii="Times New Roman" w:hAnsi="Times New Roman" w:cs="Times New Roman"/>
          <w:b/>
          <w:bCs/>
        </w:rPr>
      </w:pPr>
    </w:p>
    <w:p w14:paraId="314A6EBC">
      <w:pPr>
        <w:rPr>
          <w:rFonts w:ascii="Times New Roman" w:hAnsi="Times New Roman" w:cs="Times New Roman"/>
          <w:b/>
        </w:rPr>
      </w:pPr>
      <w:r>
        <w:rPr>
          <w:rFonts w:cs="Times New Roman"/>
          <w:b/>
        </w:rPr>
        <w:t>Nhận xét của giảng viên hướng dẫn:</w:t>
      </w:r>
    </w:p>
    <w:p w14:paraId="7A267621">
      <w:pPr>
        <w:ind w:right="0" w:hanging="2"/>
        <w:rPr>
          <w:rFonts w:ascii="Times New Roman" w:hAnsi="Times New Roman" w:cs="Times New Roman"/>
          <w:szCs w:val="26"/>
        </w:rPr>
      </w:pPr>
      <w:r>
        <w:rPr>
          <w:rFonts w:cs="Times New Roman"/>
          <w:szCs w:val="26"/>
        </w:rPr>
        <w:t>.......................................................................................................................................</w:t>
      </w:r>
    </w:p>
    <w:p w14:paraId="289A1ED9">
      <w:pPr>
        <w:ind w:right="0" w:hanging="2"/>
        <w:rPr>
          <w:rFonts w:ascii="Times New Roman" w:hAnsi="Times New Roman" w:cs="Times New Roman"/>
          <w:szCs w:val="26"/>
        </w:rPr>
      </w:pPr>
      <w:r>
        <w:rPr>
          <w:rFonts w:cs="Times New Roman"/>
          <w:szCs w:val="26"/>
        </w:rPr>
        <w:t>.......................................................................................................................................</w:t>
      </w:r>
    </w:p>
    <w:p w14:paraId="7370252E">
      <w:pPr>
        <w:ind w:right="0" w:hanging="2"/>
        <w:rPr>
          <w:rFonts w:ascii="Times New Roman" w:hAnsi="Times New Roman" w:cs="Times New Roman"/>
          <w:szCs w:val="26"/>
        </w:rPr>
      </w:pPr>
      <w:r>
        <w:rPr>
          <w:rFonts w:cs="Times New Roman"/>
          <w:szCs w:val="26"/>
        </w:rPr>
        <w:t>.......................................................................................................................................</w:t>
      </w:r>
    </w:p>
    <w:p w14:paraId="2598DEF2">
      <w:pPr>
        <w:ind w:right="0" w:hanging="2"/>
        <w:rPr>
          <w:rFonts w:ascii="Times New Roman" w:hAnsi="Times New Roman" w:cs="Times New Roman"/>
          <w:szCs w:val="26"/>
        </w:rPr>
      </w:pPr>
      <w:r>
        <w:rPr>
          <w:rFonts w:cs="Times New Roman"/>
          <w:szCs w:val="26"/>
        </w:rPr>
        <w:t>.......................................................................................................................................</w:t>
      </w:r>
    </w:p>
    <w:p w14:paraId="01F26F6B">
      <w:pPr>
        <w:ind w:right="0" w:hanging="2"/>
        <w:rPr>
          <w:rFonts w:ascii="Times New Roman" w:hAnsi="Times New Roman" w:cs="Times New Roman"/>
          <w:szCs w:val="26"/>
        </w:rPr>
      </w:pPr>
      <w:r>
        <w:rPr>
          <w:rFonts w:cs="Times New Roman"/>
          <w:szCs w:val="26"/>
        </w:rPr>
        <w:t>.......................................................................................................................................</w:t>
      </w:r>
    </w:p>
    <w:p w14:paraId="7DBDAB54">
      <w:pPr>
        <w:ind w:right="0" w:hanging="2"/>
        <w:rPr>
          <w:rFonts w:ascii="Times New Roman" w:hAnsi="Times New Roman" w:cs="Times New Roman"/>
          <w:szCs w:val="26"/>
        </w:rPr>
      </w:pPr>
      <w:r>
        <w:rPr>
          <w:rFonts w:cs="Times New Roman"/>
          <w:szCs w:val="26"/>
        </w:rPr>
        <w:t>.......................................................................................................................................</w:t>
      </w:r>
    </w:p>
    <w:p w14:paraId="28B4A07A">
      <w:pPr>
        <w:ind w:right="0" w:hanging="2"/>
        <w:rPr>
          <w:rFonts w:ascii="Times New Roman" w:hAnsi="Times New Roman" w:cs="Times New Roman"/>
          <w:szCs w:val="26"/>
        </w:rPr>
      </w:pPr>
      <w:r>
        <w:rPr>
          <w:rFonts w:cs="Times New Roman"/>
          <w:szCs w:val="26"/>
        </w:rPr>
        <w:t>.......................................................................................................................................</w:t>
      </w:r>
    </w:p>
    <w:p w14:paraId="06D47293">
      <w:pPr>
        <w:ind w:right="0" w:hanging="2"/>
        <w:rPr>
          <w:rFonts w:ascii="Times New Roman" w:hAnsi="Times New Roman" w:cs="Times New Roman"/>
          <w:szCs w:val="26"/>
        </w:rPr>
      </w:pPr>
      <w:r>
        <w:rPr>
          <w:rFonts w:cs="Times New Roman"/>
          <w:szCs w:val="26"/>
        </w:rPr>
        <w:t>.......................................................................................................................................</w:t>
      </w:r>
    </w:p>
    <w:p w14:paraId="55597704">
      <w:pPr>
        <w:ind w:right="0" w:hanging="2"/>
        <w:rPr>
          <w:rFonts w:ascii="Times New Roman" w:hAnsi="Times New Roman" w:cs="Times New Roman"/>
          <w:szCs w:val="26"/>
        </w:rPr>
      </w:pPr>
      <w:r>
        <w:rPr>
          <w:rFonts w:cs="Times New Roman"/>
          <w:szCs w:val="26"/>
        </w:rPr>
        <w:t>.......................................................................................................................................</w:t>
      </w:r>
    </w:p>
    <w:p w14:paraId="5A6E2555">
      <w:pPr>
        <w:ind w:right="0" w:hanging="2"/>
        <w:rPr>
          <w:rFonts w:ascii="Times New Roman" w:hAnsi="Times New Roman" w:cs="Times New Roman"/>
          <w:szCs w:val="26"/>
        </w:rPr>
      </w:pPr>
      <w:r>
        <w:rPr>
          <w:rFonts w:cs="Times New Roman"/>
          <w:szCs w:val="26"/>
        </w:rPr>
        <w:t>.......................................................................................................................................</w:t>
      </w:r>
    </w:p>
    <w:p w14:paraId="6647F8AF">
      <w:pPr>
        <w:ind w:right="0" w:hanging="2"/>
        <w:rPr>
          <w:rFonts w:ascii="Times New Roman" w:hAnsi="Times New Roman" w:cs="Times New Roman"/>
          <w:szCs w:val="26"/>
        </w:rPr>
      </w:pPr>
      <w:r>
        <w:rPr>
          <w:rFonts w:cs="Times New Roman"/>
          <w:szCs w:val="26"/>
        </w:rPr>
        <w:t>.......................................................................................................................................</w:t>
      </w:r>
    </w:p>
    <w:p w14:paraId="5CD5904C">
      <w:pPr>
        <w:ind w:right="0" w:hanging="2"/>
        <w:rPr>
          <w:rFonts w:ascii="Times New Roman" w:hAnsi="Times New Roman" w:cs="Times New Roman"/>
          <w:szCs w:val="26"/>
        </w:rPr>
      </w:pPr>
      <w:r>
        <w:rPr>
          <w:rFonts w:cs="Times New Roman"/>
          <w:szCs w:val="26"/>
        </w:rPr>
        <w:t>.......................................................................................................................................</w:t>
      </w:r>
    </w:p>
    <w:p w14:paraId="1D883B6A">
      <w:pPr>
        <w:ind w:right="0" w:hanging="2"/>
        <w:rPr>
          <w:rFonts w:ascii="Times New Roman" w:hAnsi="Times New Roman" w:cs="Times New Roman"/>
          <w:szCs w:val="26"/>
        </w:rPr>
      </w:pPr>
      <w:r>
        <w:rPr>
          <w:rFonts w:cs="Times New Roman"/>
          <w:szCs w:val="26"/>
        </w:rPr>
        <w:t>.......................................................................................................................................</w:t>
      </w:r>
    </w:p>
    <w:p w14:paraId="2A9B1104">
      <w:pPr>
        <w:ind w:right="0" w:hanging="2"/>
        <w:rPr>
          <w:rFonts w:ascii="Times New Roman" w:hAnsi="Times New Roman" w:cs="Times New Roman"/>
          <w:szCs w:val="26"/>
        </w:rPr>
      </w:pPr>
      <w:r>
        <w:rPr>
          <w:rFonts w:cs="Times New Roman"/>
          <w:szCs w:val="26"/>
        </w:rPr>
        <w:t>.......................................................................................................................................</w:t>
      </w:r>
    </w:p>
    <w:p w14:paraId="42F2C035">
      <w:pPr>
        <w:ind w:right="0" w:hanging="2"/>
        <w:rPr>
          <w:rFonts w:ascii="Times New Roman" w:hAnsi="Times New Roman" w:cs="Times New Roman"/>
          <w:szCs w:val="26"/>
        </w:rPr>
      </w:pPr>
      <w:r>
        <w:rPr>
          <w:rFonts w:cs="Times New Roman"/>
          <w:szCs w:val="26"/>
        </w:rPr>
        <w:t>.......................................................................................................................................</w:t>
      </w:r>
    </w:p>
    <w:p w14:paraId="637FDAD0">
      <w:pPr>
        <w:ind w:right="0" w:hanging="2"/>
        <w:rPr>
          <w:rFonts w:ascii="Times New Roman" w:hAnsi="Times New Roman" w:cs="Times New Roman"/>
          <w:szCs w:val="26"/>
        </w:rPr>
      </w:pPr>
      <w:r>
        <w:rPr>
          <w:rFonts w:cs="Times New Roman"/>
          <w:szCs w:val="26"/>
        </w:rPr>
        <w:t>.......................................................................................................................................</w:t>
      </w:r>
    </w:p>
    <w:p w14:paraId="44D76257">
      <w:pPr>
        <w:ind w:right="0" w:hanging="2"/>
        <w:rPr>
          <w:rFonts w:ascii="Times New Roman" w:hAnsi="Times New Roman" w:cs="Times New Roman"/>
          <w:szCs w:val="26"/>
        </w:rPr>
      </w:pPr>
      <w:r>
        <w:rPr>
          <w:rFonts w:cs="Times New Roman"/>
          <w:szCs w:val="26"/>
        </w:rPr>
        <w:t>.......................................................................................................................................</w:t>
      </w:r>
    </w:p>
    <w:p w14:paraId="43A48E36">
      <w:pPr>
        <w:ind w:right="0" w:hanging="2"/>
        <w:rPr>
          <w:rFonts w:ascii="Times New Roman" w:hAnsi="Times New Roman" w:cs="Times New Roman"/>
          <w:szCs w:val="26"/>
        </w:rPr>
      </w:pPr>
      <w:r>
        <w:rPr>
          <w:rFonts w:cs="Times New Roman"/>
          <w:szCs w:val="26"/>
        </w:rPr>
        <w:t>.......................................................................................................................................</w:t>
      </w:r>
    </w:p>
    <w:p w14:paraId="0220DC26">
      <w:pPr>
        <w:ind w:right="0" w:hanging="2"/>
        <w:rPr>
          <w:rFonts w:ascii="Times New Roman" w:hAnsi="Times New Roman" w:cs="Times New Roman"/>
          <w:szCs w:val="26"/>
        </w:rPr>
      </w:pPr>
      <w:r>
        <w:rPr>
          <w:rFonts w:cs="Times New Roman"/>
          <w:szCs w:val="26"/>
        </w:rPr>
        <w:t>.......................................................................................................................................</w:t>
      </w:r>
    </w:p>
    <w:p w14:paraId="4DBD6030">
      <w:pPr>
        <w:ind w:right="0" w:hanging="2"/>
        <w:rPr>
          <w:rFonts w:ascii="Times New Roman" w:hAnsi="Times New Roman" w:cs="Times New Roman"/>
          <w:szCs w:val="26"/>
        </w:rPr>
      </w:pPr>
      <w:r>
        <w:rPr>
          <w:rFonts w:cs="Times New Roman"/>
          <w:szCs w:val="26"/>
        </w:rPr>
        <w:t>.......................................................................................................................................</w:t>
      </w:r>
    </w:p>
    <w:p w14:paraId="4CB2B725">
      <w:pPr>
        <w:ind w:right="0" w:hanging="2"/>
        <w:rPr>
          <w:rFonts w:ascii="Times New Roman" w:hAnsi="Times New Roman" w:cs="Times New Roman"/>
          <w:szCs w:val="26"/>
        </w:rPr>
      </w:pPr>
      <w:r>
        <w:rPr>
          <w:rFonts w:cs="Times New Roman"/>
          <w:szCs w:val="26"/>
        </w:rPr>
        <w:t>.......................................................................................................................................</w:t>
      </w:r>
    </w:p>
    <w:p w14:paraId="7E2D8FB1">
      <w:pPr>
        <w:ind w:left="3600" w:right="0" w:firstLine="720"/>
        <w:jc w:val="center"/>
        <w:rPr>
          <w:rFonts w:ascii="Times New Roman" w:hAnsi="Times New Roman" w:cs="Times New Roman"/>
          <w:b/>
          <w:szCs w:val="26"/>
        </w:rPr>
      </w:pPr>
      <w:r>
        <w:rPr>
          <w:rFonts w:cs="Times New Roman"/>
          <w:b/>
          <w:szCs w:val="26"/>
        </w:rPr>
        <w:t>GIẢNG VIÊN HƯỚNG DẪN</w:t>
      </w:r>
    </w:p>
    <w:p w14:paraId="00B64335">
      <w:pPr>
        <w:rPr>
          <w:rFonts w:ascii="Times New Roman" w:hAnsi="Times New Roman" w:cs="Times New Roman"/>
          <w:i/>
          <w:szCs w:val="26"/>
        </w:rPr>
      </w:pPr>
      <w:r>
        <w:rPr>
          <w:rFonts w:cs="Times New Roman"/>
          <w:i/>
          <w:szCs w:val="26"/>
        </w:rPr>
        <w:t xml:space="preserve">                                                                                   (Ký và ghi rõ họ tên)    </w:t>
      </w:r>
    </w:p>
    <w:p w14:paraId="0523F6E3">
      <w:pPr>
        <w:tabs>
          <w:tab w:val="left" w:leader="dot" w:pos="13041"/>
        </w:tabs>
        <w:jc w:val="center"/>
        <w:rPr>
          <w:rFonts w:ascii="Times New Roman" w:hAnsi="Times New Roman" w:cs="Times New Roman"/>
          <w:b/>
          <w:i/>
          <w:szCs w:val="26"/>
        </w:rPr>
      </w:pPr>
    </w:p>
    <w:p w14:paraId="7C07D7CA">
      <w:pPr>
        <w:rPr>
          <w:rFonts w:ascii="Times New Roman" w:hAnsi="Times New Roman" w:cs="Times New Roman"/>
          <w:b/>
          <w:szCs w:val="26"/>
        </w:rPr>
      </w:pPr>
      <w:r>
        <w:br w:type="page"/>
      </w:r>
    </w:p>
    <w:p w14:paraId="3723FCA8">
      <w:pPr>
        <w:ind w:right="0" w:hanging="2"/>
        <w:jc w:val="center"/>
        <w:rPr>
          <w:rFonts w:ascii="Times New Roman" w:hAnsi="Times New Roman" w:cs="Times New Roman"/>
          <w:sz w:val="28"/>
          <w:szCs w:val="26"/>
        </w:rPr>
      </w:pPr>
      <w:r>
        <w:rPr>
          <w:rFonts w:cs="Times New Roman"/>
          <w:b/>
          <w:sz w:val="28"/>
          <w:szCs w:val="26"/>
        </w:rPr>
        <w:t>LỜI CAM ĐOAN</w:t>
      </w:r>
    </w:p>
    <w:p w14:paraId="754B4091">
      <w:pPr>
        <w:ind w:left="1" w:right="0" w:hanging="3"/>
        <w:rPr>
          <w:rFonts w:ascii="Times New Roman" w:hAnsi="Times New Roman" w:cs="Times New Roman"/>
          <w:sz w:val="28"/>
          <w:szCs w:val="26"/>
        </w:rPr>
      </w:pPr>
    </w:p>
    <w:p w14:paraId="72AF50D5">
      <w:pPr>
        <w:ind w:left="1" w:right="0" w:firstLine="719"/>
        <w:jc w:val="both"/>
        <w:rPr>
          <w:rFonts w:ascii="Times New Roman" w:hAnsi="Times New Roman" w:cs="Times New Roman"/>
          <w:szCs w:val="26"/>
          <w:lang w:val="en-US"/>
        </w:rPr>
      </w:pPr>
      <w:r>
        <w:rPr>
          <w:rFonts w:cs="Times New Roman"/>
          <w:szCs w:val="26"/>
        </w:rPr>
        <w:t xml:space="preserve">Em xin cam đoan đồ án </w:t>
      </w:r>
      <w:r>
        <w:rPr>
          <w:rFonts w:cs="Times New Roman"/>
          <w:szCs w:val="26"/>
          <w:lang w:val="en-US"/>
        </w:rPr>
        <w:t>Ứng dụng quản lý thu chi cá nhân</w:t>
      </w:r>
      <w:r>
        <w:rPr>
          <w:rFonts w:cs="Times New Roman"/>
          <w:szCs w:val="26"/>
        </w:rPr>
        <w:t xml:space="preserve"> là kết quả thực hiện của bản thân em dưới sự hướng dẫn </w:t>
      </w:r>
      <w:r>
        <w:rPr>
          <w:rFonts w:cs="Times New Roman"/>
          <w:szCs w:val="26"/>
          <w:lang w:val="en-US"/>
        </w:rPr>
        <w:t>của cô Trần Thị Phương</w:t>
      </w:r>
    </w:p>
    <w:p w14:paraId="21BC303A">
      <w:pPr>
        <w:ind w:left="1" w:right="0" w:firstLine="719"/>
        <w:jc w:val="both"/>
        <w:rPr>
          <w:rFonts w:ascii="Times New Roman" w:hAnsi="Times New Roman" w:cs="Times New Roman"/>
          <w:szCs w:val="26"/>
        </w:rPr>
      </w:pPr>
      <w:r>
        <w:rPr>
          <w:rFonts w:cs="Times New Roman"/>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736B093C">
      <w:pPr>
        <w:ind w:left="1" w:right="0" w:firstLine="719"/>
        <w:jc w:val="both"/>
        <w:rPr>
          <w:rFonts w:ascii="Times New Roman" w:hAnsi="Times New Roman" w:cs="Times New Roman"/>
          <w:szCs w:val="26"/>
        </w:rPr>
      </w:pPr>
      <w:r>
        <w:rPr>
          <w:rFonts w:cs="Times New Roman"/>
          <w:szCs w:val="26"/>
        </w:rPr>
        <w:t>Nếu vi phạm lời cam đoan này, em xin chịu hoàn toàn trách nhiệm trước khoa và nhà trường.</w:t>
      </w:r>
    </w:p>
    <w:p w14:paraId="68751429">
      <w:pPr>
        <w:tabs>
          <w:tab w:val="center" w:pos="6521"/>
        </w:tabs>
        <w:ind w:left="7" w:right="0" w:hanging="3"/>
        <w:rPr>
          <w:rFonts w:ascii="Times New Roman" w:hAnsi="Times New Roman" w:cs="Times New Roman"/>
          <w:szCs w:val="26"/>
        </w:rPr>
      </w:pPr>
      <w:r>
        <w:rPr>
          <w:rFonts w:cs="Times New Roman"/>
          <w:szCs w:val="26"/>
        </w:rPr>
        <w:tab/>
      </w:r>
      <w:r>
        <w:rPr>
          <w:rFonts w:cs="Times New Roman"/>
          <w:szCs w:val="26"/>
        </w:rPr>
        <w:tab/>
      </w:r>
      <w:r>
        <w:rPr>
          <w:rFonts w:cs="Times New Roman"/>
          <w:i/>
          <w:szCs w:val="26"/>
        </w:rPr>
        <w:t>Hưng Yên, ngày … tháng … năm…..</w:t>
      </w:r>
    </w:p>
    <w:p w14:paraId="2D5BB62F">
      <w:pPr>
        <w:tabs>
          <w:tab w:val="center" w:pos="6521"/>
        </w:tabs>
        <w:ind w:left="7" w:right="0" w:hanging="3"/>
        <w:rPr>
          <w:rFonts w:ascii="Times New Roman" w:hAnsi="Times New Roman" w:cs="Times New Roman"/>
          <w:szCs w:val="26"/>
        </w:rPr>
      </w:pPr>
      <w:r>
        <w:rPr>
          <w:rFonts w:cs="Times New Roman"/>
          <w:szCs w:val="26"/>
        </w:rPr>
        <w:tab/>
      </w:r>
      <w:r>
        <w:rPr>
          <w:rFonts w:cs="Times New Roman"/>
          <w:szCs w:val="26"/>
        </w:rPr>
        <w:tab/>
      </w:r>
      <w:r>
        <w:rPr>
          <w:rFonts w:cs="Times New Roman"/>
          <w:szCs w:val="26"/>
        </w:rPr>
        <w:t>Sinh viên</w:t>
      </w:r>
    </w:p>
    <w:p w14:paraId="41FAF55A">
      <w:pPr>
        <w:tabs>
          <w:tab w:val="center" w:pos="6521"/>
        </w:tabs>
        <w:ind w:left="7" w:right="0" w:hanging="3"/>
        <w:rPr>
          <w:rFonts w:ascii="Times New Roman" w:hAnsi="Times New Roman" w:cs="Times New Roman"/>
          <w:szCs w:val="26"/>
        </w:rPr>
      </w:pPr>
    </w:p>
    <w:p w14:paraId="15F417BD">
      <w:pPr>
        <w:tabs>
          <w:tab w:val="center" w:pos="6521"/>
        </w:tabs>
        <w:ind w:left="7" w:right="0" w:hanging="3"/>
        <w:rPr>
          <w:rFonts w:ascii="Times New Roman" w:hAnsi="Times New Roman" w:cs="Times New Roman"/>
          <w:szCs w:val="26"/>
        </w:rPr>
      </w:pPr>
      <w:r>
        <w:rPr>
          <w:rFonts w:cs="Times New Roman"/>
          <w:szCs w:val="26"/>
        </w:rPr>
        <w:tab/>
      </w:r>
      <w:r>
        <w:rPr>
          <w:rFonts w:cs="Times New Roman"/>
          <w:szCs w:val="26"/>
        </w:rPr>
        <w:tab/>
      </w:r>
      <w:r>
        <w:rPr>
          <w:rFonts w:cs="Times New Roman"/>
          <w:szCs w:val="26"/>
        </w:rPr>
        <w:t>…………………………………..</w:t>
      </w:r>
      <w:r>
        <w:br w:type="page"/>
      </w:r>
    </w:p>
    <w:p w14:paraId="36C502F0">
      <w:pPr>
        <w:jc w:val="center"/>
        <w:rPr>
          <w:rFonts w:ascii="Times New Roman" w:hAnsi="Times New Roman" w:cs="Times New Roman"/>
          <w:b/>
          <w:sz w:val="28"/>
          <w:szCs w:val="26"/>
        </w:rPr>
      </w:pPr>
      <w:r>
        <w:rPr>
          <w:rFonts w:cs="Times New Roman"/>
          <w:b/>
          <w:sz w:val="28"/>
          <w:szCs w:val="26"/>
        </w:rPr>
        <w:t>LỜI CẢM ƠN</w:t>
      </w:r>
    </w:p>
    <w:p w14:paraId="071A09E7">
      <w:pPr>
        <w:jc w:val="center"/>
        <w:rPr>
          <w:rFonts w:ascii="Times New Roman" w:hAnsi="Times New Roman" w:cs="Times New Roman"/>
          <w:b/>
          <w:sz w:val="28"/>
          <w:szCs w:val="26"/>
        </w:rPr>
      </w:pPr>
    </w:p>
    <w:p w14:paraId="36194B9A">
      <w:pPr>
        <w:ind w:left="1" w:right="0" w:firstLine="719"/>
        <w:jc w:val="both"/>
        <w:rPr>
          <w:rFonts w:ascii="Times New Roman" w:hAnsi="Times New Roman" w:cs="Times New Roman"/>
          <w:szCs w:val="26"/>
        </w:rPr>
      </w:pPr>
      <w:r>
        <w:rPr>
          <w:rFonts w:cs="Times New Roman"/>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0FDD36FB">
      <w:pPr>
        <w:ind w:right="0" w:firstLine="720"/>
        <w:jc w:val="both"/>
        <w:rPr>
          <w:rFonts w:ascii="Times New Roman" w:hAnsi="Times New Roman" w:cs="Times New Roman"/>
          <w:szCs w:val="26"/>
        </w:rPr>
      </w:pPr>
      <w:r>
        <w:rPr>
          <w:rFonts w:cs="Times New Roman"/>
          <w:szCs w:val="26"/>
        </w:rPr>
        <w:t xml:space="preserve">Đặc biệt em xin chân thành cảm ơn </w:t>
      </w:r>
      <w:r>
        <w:rPr>
          <w:rFonts w:cs="Times New Roman"/>
          <w:szCs w:val="26"/>
          <w:lang w:val="en-US"/>
        </w:rPr>
        <w:t>cô Trần Thị Phương</w:t>
      </w:r>
      <w:r>
        <w:rPr>
          <w:rFonts w:cs="Times New Roman"/>
          <w:szCs w:val="26"/>
        </w:rPr>
        <w:t xml:space="preserve"> đã rất tận tình hướng dẫn, chỉ bảo em trong suốt thời gian thực hiện đồ án vừa qua.</w:t>
      </w:r>
    </w:p>
    <w:p w14:paraId="031CE2AF">
      <w:pPr>
        <w:ind w:left="1" w:right="0" w:firstLine="719"/>
        <w:jc w:val="both"/>
        <w:rPr>
          <w:rFonts w:ascii="Times New Roman" w:hAnsi="Times New Roman" w:cs="Times New Roman"/>
          <w:szCs w:val="26"/>
        </w:rPr>
      </w:pPr>
      <w:r>
        <w:rPr>
          <w:rFonts w:cs="Times New Roman"/>
          <w:szCs w:val="26"/>
        </w:rPr>
        <w:t>Em cũng xin chân thành cảm ơn tất cả các Thầy, các Cô trong Trường đã tận tình giảng dạy, trang bị cho em những kiến thức cần thiết, quý báu để giúp em thực hiện được đồ án này.</w:t>
      </w:r>
    </w:p>
    <w:p w14:paraId="59BAC4DD">
      <w:pPr>
        <w:ind w:left="1" w:right="0" w:firstLine="719"/>
        <w:jc w:val="both"/>
        <w:rPr>
          <w:rFonts w:ascii="Times New Roman" w:hAnsi="Times New Roman" w:cs="Times New Roman"/>
          <w:szCs w:val="26"/>
        </w:rPr>
      </w:pPr>
      <w:r>
        <w:rPr>
          <w:rFonts w:cs="Times New Roman"/>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691FF88D">
      <w:pPr>
        <w:ind w:left="1" w:right="0" w:firstLine="719"/>
        <w:jc w:val="both"/>
        <w:rPr>
          <w:rFonts w:ascii="Times New Roman" w:hAnsi="Times New Roman" w:cs="Times New Roman"/>
          <w:szCs w:val="26"/>
        </w:rPr>
      </w:pPr>
      <w:r>
        <w:rPr>
          <w:rFonts w:cs="Times New Roman"/>
          <w:szCs w:val="26"/>
        </w:rPr>
        <w:t>Em xin trân trọng cảm ơn!</w:t>
      </w:r>
    </w:p>
    <w:p w14:paraId="694AE12D">
      <w:pPr>
        <w:tabs>
          <w:tab w:val="center" w:pos="6521"/>
        </w:tabs>
        <w:ind w:left="7" w:right="0" w:hanging="3"/>
        <w:rPr>
          <w:rFonts w:ascii="Times New Roman" w:hAnsi="Times New Roman" w:cs="Times New Roman"/>
          <w:szCs w:val="26"/>
        </w:rPr>
      </w:pPr>
      <w:r>
        <w:br w:type="page"/>
      </w:r>
    </w:p>
    <w:p w14:paraId="6B237388">
      <w:pPr>
        <w:spacing w:before="0" w:after="360"/>
        <w:jc w:val="center"/>
        <w:rPr>
          <w:rFonts w:ascii="Times New Roman" w:hAnsi="Times New Roman" w:cs="Times New Roman"/>
          <w:b/>
          <w:sz w:val="30"/>
          <w:szCs w:val="28"/>
        </w:rPr>
      </w:pPr>
      <w:r>
        <w:rPr>
          <w:rFonts w:cs="Times New Roman"/>
          <w:b/>
          <w:sz w:val="30"/>
          <w:szCs w:val="28"/>
        </w:rPr>
        <w:t>MỤC LỤC</w:t>
      </w:r>
    </w:p>
    <w:sdt>
      <w:sdtPr>
        <w:id w:val="147473294"/>
        <w:docPartObj>
          <w:docPartGallery w:val="Table of Contents"/>
          <w:docPartUnique/>
        </w:docPartObj>
      </w:sdtPr>
      <w:sdtContent>
        <w:p w14:paraId="60AF5111">
          <w:pPr>
            <w:pStyle w:val="16"/>
            <w:tabs>
              <w:tab w:val="right" w:leader="dot" w:pos="8784"/>
            </w:tabs>
            <w:rPr>
              <w:b/>
              <w:bCs/>
            </w:rPr>
          </w:pPr>
          <w:r>
            <w:fldChar w:fldCharType="begin"/>
          </w:r>
          <w:r>
            <w:rPr>
              <w:rStyle w:val="77"/>
              <w:rFonts w:cs="Times New Roman"/>
              <w:b/>
              <w:bCs/>
              <w:i w:val="0"/>
              <w:lang w:val="en-US"/>
            </w:rPr>
            <w:instrText xml:space="preserve">TOC \o "1-3" \h \u </w:instrText>
          </w:r>
          <w:r>
            <w:rPr>
              <w:rStyle w:val="77"/>
              <w:rFonts w:cs="Times New Roman"/>
              <w:b/>
              <w:bCs/>
              <w:i w:val="0"/>
              <w:lang w:val="en-US"/>
            </w:rPr>
            <w:fldChar w:fldCharType="separate"/>
          </w:r>
          <w:r>
            <w:fldChar w:fldCharType="begin"/>
          </w:r>
          <w:r>
            <w:instrText xml:space="preserve"> HYPERLINK \l "__RefHeading___Toc17393" \h </w:instrText>
          </w:r>
          <w:r>
            <w:fldChar w:fldCharType="separate"/>
          </w:r>
          <w:r>
            <w:rPr>
              <w:rStyle w:val="77"/>
              <w:rFonts w:cs="Times New Roman"/>
              <w:b/>
              <w:bCs/>
              <w:i w:val="0"/>
              <w:lang w:val="en-US"/>
            </w:rPr>
            <w:t xml:space="preserve">CHƯƠNG 1: </w:t>
          </w:r>
          <w:r>
            <w:rPr>
              <w:rStyle w:val="77"/>
              <w:rFonts w:cs="Times New Roman"/>
              <w:b/>
              <w:bCs/>
              <w:lang w:val="en-US"/>
            </w:rPr>
            <w:t>TỔNG QUAN VỀ ĐỀ TÀI</w:t>
          </w:r>
          <w:r>
            <w:rPr>
              <w:rStyle w:val="77"/>
              <w:rFonts w:cs="Times New Roman"/>
              <w:b/>
              <w:bCs/>
              <w:lang w:val="en-US"/>
            </w:rPr>
            <w:tab/>
          </w:r>
          <w:r>
            <w:rPr>
              <w:rStyle w:val="77"/>
              <w:rFonts w:cs="Times New Roman"/>
              <w:b/>
              <w:bCs/>
              <w:lang w:val="en-US"/>
            </w:rPr>
            <w:t>13</w:t>
          </w:r>
          <w:r>
            <w:rPr>
              <w:rStyle w:val="77"/>
              <w:rFonts w:cs="Times New Roman"/>
              <w:b/>
              <w:bCs/>
              <w:lang w:val="en-US"/>
            </w:rPr>
            <w:fldChar w:fldCharType="end"/>
          </w:r>
        </w:p>
        <w:p w14:paraId="360471B1">
          <w:pPr>
            <w:pStyle w:val="17"/>
            <w:tabs>
              <w:tab w:val="right" w:leader="dot" w:pos="8784"/>
            </w:tabs>
          </w:pPr>
          <w:r>
            <w:fldChar w:fldCharType="begin"/>
          </w:r>
          <w:r>
            <w:instrText xml:space="preserve"> HYPERLINK \l "__RefHeading___Toc2437" \h </w:instrText>
          </w:r>
          <w:r>
            <w:fldChar w:fldCharType="separate"/>
          </w:r>
          <w:r>
            <w:rPr>
              <w:rStyle w:val="77"/>
              <w:rFonts w:cs="Times New Roman"/>
              <w:bCs/>
              <w:lang w:val="en-US"/>
            </w:rPr>
            <w:t xml:space="preserve">1.1. </w:t>
          </w:r>
          <w:r>
            <w:rPr>
              <w:rStyle w:val="77"/>
              <w:rFonts w:cs="Times New Roman"/>
              <w:bCs/>
            </w:rPr>
            <w:t>Lý do chọn đề tài</w:t>
          </w:r>
          <w:r>
            <w:rPr>
              <w:rStyle w:val="77"/>
            </w:rPr>
            <w:tab/>
          </w:r>
          <w:r>
            <w:rPr>
              <w:rStyle w:val="77"/>
            </w:rPr>
            <w:t>13</w:t>
          </w:r>
          <w:r>
            <w:rPr>
              <w:rStyle w:val="77"/>
            </w:rPr>
            <w:fldChar w:fldCharType="end"/>
          </w:r>
        </w:p>
        <w:p w14:paraId="62BDAE5E">
          <w:pPr>
            <w:pStyle w:val="17"/>
            <w:tabs>
              <w:tab w:val="right" w:leader="dot" w:pos="8784"/>
            </w:tabs>
          </w:pPr>
          <w:r>
            <w:fldChar w:fldCharType="begin"/>
          </w:r>
          <w:r>
            <w:instrText xml:space="preserve"> HYPERLINK \l "__RefHeading___Toc27132" \h </w:instrText>
          </w:r>
          <w:r>
            <w:fldChar w:fldCharType="separate"/>
          </w:r>
          <w:r>
            <w:rPr>
              <w:rStyle w:val="77"/>
              <w:rFonts w:cs="Times New Roman"/>
              <w:bCs/>
              <w:lang w:val="en-US"/>
            </w:rPr>
            <w:t>1.2. Mục tiêu của đề tài</w:t>
          </w:r>
          <w:r>
            <w:rPr>
              <w:rStyle w:val="77"/>
            </w:rPr>
            <w:tab/>
          </w:r>
          <w:r>
            <w:rPr>
              <w:rStyle w:val="77"/>
            </w:rPr>
            <w:t>13</w:t>
          </w:r>
          <w:r>
            <w:rPr>
              <w:rStyle w:val="77"/>
            </w:rPr>
            <w:fldChar w:fldCharType="end"/>
          </w:r>
        </w:p>
        <w:p w14:paraId="2CBF922C">
          <w:pPr>
            <w:pStyle w:val="18"/>
            <w:tabs>
              <w:tab w:val="right" w:leader="dot" w:pos="8784"/>
            </w:tabs>
          </w:pPr>
          <w:r>
            <w:fldChar w:fldCharType="begin"/>
          </w:r>
          <w:r>
            <w:instrText xml:space="preserve"> HYPERLINK \l "__RefHeading___Toc16625" \h </w:instrText>
          </w:r>
          <w:r>
            <w:fldChar w:fldCharType="separate"/>
          </w:r>
          <w:r>
            <w:rPr>
              <w:rStyle w:val="77"/>
              <w:rFonts w:cs="Times New Roman"/>
            </w:rPr>
            <w:t>1.2.1 Mục tiêu tổng quát</w:t>
          </w:r>
          <w:r>
            <w:rPr>
              <w:rStyle w:val="77"/>
            </w:rPr>
            <w:tab/>
          </w:r>
          <w:r>
            <w:rPr>
              <w:rStyle w:val="77"/>
            </w:rPr>
            <w:t>15</w:t>
          </w:r>
          <w:r>
            <w:rPr>
              <w:rStyle w:val="77"/>
            </w:rPr>
            <w:fldChar w:fldCharType="end"/>
          </w:r>
        </w:p>
        <w:p w14:paraId="72AFF505">
          <w:pPr>
            <w:pStyle w:val="18"/>
            <w:tabs>
              <w:tab w:val="right" w:leader="dot" w:pos="8784"/>
            </w:tabs>
          </w:pPr>
          <w:r>
            <w:fldChar w:fldCharType="begin"/>
          </w:r>
          <w:r>
            <w:instrText xml:space="preserve"> HYPERLINK \l "__RefHeading___Toc26741" \h </w:instrText>
          </w:r>
          <w:r>
            <w:fldChar w:fldCharType="separate"/>
          </w:r>
          <w:r>
            <w:rPr>
              <w:rStyle w:val="77"/>
              <w:rFonts w:cs="Times New Roman"/>
            </w:rPr>
            <w:t>1.2.2 Mục tiêu cụ th</w:t>
          </w:r>
          <w:r>
            <w:rPr>
              <w:rStyle w:val="77"/>
              <w:rFonts w:cs="Times New Roman"/>
              <w:lang w:val="en-US"/>
            </w:rPr>
            <w:t>ể</w:t>
          </w:r>
          <w:r>
            <w:rPr>
              <w:rStyle w:val="77"/>
            </w:rPr>
            <w:tab/>
          </w:r>
          <w:r>
            <w:rPr>
              <w:rStyle w:val="77"/>
            </w:rPr>
            <w:t>15</w:t>
          </w:r>
          <w:r>
            <w:rPr>
              <w:rStyle w:val="77"/>
            </w:rPr>
            <w:fldChar w:fldCharType="end"/>
          </w:r>
        </w:p>
        <w:p w14:paraId="59D07892">
          <w:pPr>
            <w:pStyle w:val="17"/>
            <w:tabs>
              <w:tab w:val="right" w:leader="dot" w:pos="8784"/>
            </w:tabs>
          </w:pPr>
          <w:r>
            <w:fldChar w:fldCharType="begin"/>
          </w:r>
          <w:r>
            <w:instrText xml:space="preserve"> HYPERLINK \l "__RefHeading___Toc2647" \h </w:instrText>
          </w:r>
          <w:r>
            <w:fldChar w:fldCharType="separate"/>
          </w:r>
          <w:r>
            <w:rPr>
              <w:rStyle w:val="77"/>
              <w:rFonts w:cs="Times New Roman"/>
            </w:rPr>
            <w:t>1.3. Giới hạn và phạm vi của đề tài</w:t>
          </w:r>
          <w:r>
            <w:rPr>
              <w:rStyle w:val="77"/>
            </w:rPr>
            <w:tab/>
          </w:r>
          <w:r>
            <w:rPr>
              <w:rStyle w:val="77"/>
            </w:rPr>
            <w:t>15</w:t>
          </w:r>
          <w:r>
            <w:rPr>
              <w:rStyle w:val="77"/>
            </w:rPr>
            <w:fldChar w:fldCharType="end"/>
          </w:r>
        </w:p>
        <w:p w14:paraId="220FBF6D">
          <w:pPr>
            <w:pStyle w:val="18"/>
            <w:tabs>
              <w:tab w:val="right" w:leader="dot" w:pos="8784"/>
            </w:tabs>
          </w:pPr>
          <w:r>
            <w:fldChar w:fldCharType="begin"/>
          </w:r>
          <w:r>
            <w:instrText xml:space="preserve"> HYPERLINK \l "__RefHeading___Toc21389" \h </w:instrText>
          </w:r>
          <w:r>
            <w:fldChar w:fldCharType="separate"/>
          </w:r>
          <w:r>
            <w:rPr>
              <w:rStyle w:val="77"/>
              <w:rFonts w:cs="Times New Roman"/>
            </w:rPr>
            <w:t>1.3.1 Đối tượng nghiên cứu</w:t>
          </w:r>
          <w:r>
            <w:rPr>
              <w:rStyle w:val="77"/>
            </w:rPr>
            <w:tab/>
          </w:r>
          <w:r>
            <w:rPr>
              <w:rStyle w:val="77"/>
            </w:rPr>
            <w:t>15</w:t>
          </w:r>
          <w:r>
            <w:rPr>
              <w:rStyle w:val="77"/>
            </w:rPr>
            <w:fldChar w:fldCharType="end"/>
          </w:r>
        </w:p>
        <w:p w14:paraId="0EBE21FB">
          <w:pPr>
            <w:pStyle w:val="18"/>
            <w:tabs>
              <w:tab w:val="right" w:leader="dot" w:pos="8784"/>
            </w:tabs>
          </w:pPr>
          <w:r>
            <w:fldChar w:fldCharType="begin"/>
          </w:r>
          <w:r>
            <w:instrText xml:space="preserve"> HYPERLINK \l "__RefHeading___Toc31259" \h </w:instrText>
          </w:r>
          <w:r>
            <w:fldChar w:fldCharType="separate"/>
          </w:r>
          <w:r>
            <w:rPr>
              <w:rStyle w:val="77"/>
              <w:rFonts w:cs="Times New Roman"/>
            </w:rPr>
            <w:t>1.3.2 Phạm vi</w:t>
          </w:r>
          <w:r>
            <w:rPr>
              <w:rStyle w:val="77"/>
            </w:rPr>
            <w:tab/>
          </w:r>
          <w:r>
            <w:rPr>
              <w:rStyle w:val="77"/>
            </w:rPr>
            <w:t>16</w:t>
          </w:r>
          <w:r>
            <w:rPr>
              <w:rStyle w:val="77"/>
            </w:rPr>
            <w:fldChar w:fldCharType="end"/>
          </w:r>
        </w:p>
        <w:p w14:paraId="683B1B67">
          <w:pPr>
            <w:pStyle w:val="17"/>
            <w:tabs>
              <w:tab w:val="right" w:leader="dot" w:pos="8784"/>
            </w:tabs>
          </w:pPr>
          <w:r>
            <w:fldChar w:fldCharType="begin"/>
          </w:r>
          <w:r>
            <w:instrText xml:space="preserve"> HYPERLINK \l "__RefHeading___Toc29771" \h </w:instrText>
          </w:r>
          <w:r>
            <w:fldChar w:fldCharType="separate"/>
          </w:r>
          <w:r>
            <w:rPr>
              <w:rStyle w:val="77"/>
              <w:rFonts w:cs="Times New Roman"/>
              <w:lang w:val="en-US"/>
            </w:rPr>
            <w:t>1.4. Nội dung thực hiện</w:t>
          </w:r>
          <w:r>
            <w:rPr>
              <w:rStyle w:val="77"/>
            </w:rPr>
            <w:tab/>
          </w:r>
          <w:r>
            <w:rPr>
              <w:rStyle w:val="77"/>
            </w:rPr>
            <w:t>16</w:t>
          </w:r>
          <w:r>
            <w:rPr>
              <w:rStyle w:val="77"/>
            </w:rPr>
            <w:fldChar w:fldCharType="end"/>
          </w:r>
        </w:p>
        <w:p w14:paraId="6A920192">
          <w:pPr>
            <w:pStyle w:val="17"/>
            <w:tabs>
              <w:tab w:val="right" w:leader="dot" w:pos="8784"/>
            </w:tabs>
          </w:pPr>
          <w:r>
            <w:fldChar w:fldCharType="begin"/>
          </w:r>
          <w:r>
            <w:instrText xml:space="preserve"> HYPERLINK \l "__RefHeading___Toc7906" \h </w:instrText>
          </w:r>
          <w:r>
            <w:fldChar w:fldCharType="separate"/>
          </w:r>
          <w:r>
            <w:rPr>
              <w:rStyle w:val="77"/>
              <w:rFonts w:cs="Times New Roman"/>
            </w:rPr>
            <w:t>1.5. Phương pháp tiếp cận</w:t>
          </w:r>
          <w:r>
            <w:rPr>
              <w:rStyle w:val="77"/>
            </w:rPr>
            <w:tab/>
          </w:r>
          <w:r>
            <w:rPr>
              <w:rStyle w:val="77"/>
            </w:rPr>
            <w:t>17</w:t>
          </w:r>
          <w:r>
            <w:rPr>
              <w:rStyle w:val="77"/>
            </w:rPr>
            <w:fldChar w:fldCharType="end"/>
          </w:r>
        </w:p>
        <w:p w14:paraId="64B6C8E0">
          <w:pPr>
            <w:pStyle w:val="16"/>
            <w:tabs>
              <w:tab w:val="right" w:leader="dot" w:pos="8784"/>
            </w:tabs>
            <w:rPr>
              <w:b/>
              <w:bCs/>
            </w:rPr>
          </w:pPr>
          <w:r>
            <w:fldChar w:fldCharType="begin"/>
          </w:r>
          <w:r>
            <w:instrText xml:space="preserve"> HYPERLINK \l "__RefHeading___Toc27547" \h </w:instrText>
          </w:r>
          <w:r>
            <w:fldChar w:fldCharType="separate"/>
          </w:r>
          <w:r>
            <w:rPr>
              <w:rStyle w:val="77"/>
              <w:rFonts w:cs="Times New Roman"/>
              <w:b/>
              <w:bCs/>
              <w:i w:val="0"/>
              <w:szCs w:val="26"/>
            </w:rPr>
            <w:t xml:space="preserve">CHƯƠNG 2: </w:t>
          </w:r>
          <w:r>
            <w:rPr>
              <w:rStyle w:val="77"/>
              <w:rFonts w:cs="Times New Roman"/>
              <w:b/>
              <w:bCs/>
              <w:szCs w:val="26"/>
              <w:lang w:val="en-US"/>
            </w:rPr>
            <w:t>PHÂN TÍCH THIẾT KẾ PHẦN MỀM</w:t>
          </w:r>
          <w:r>
            <w:rPr>
              <w:rStyle w:val="77"/>
              <w:b/>
              <w:bCs/>
            </w:rPr>
            <w:tab/>
          </w:r>
          <w:r>
            <w:rPr>
              <w:rStyle w:val="77"/>
              <w:b/>
              <w:bCs/>
            </w:rPr>
            <w:t>18</w:t>
          </w:r>
          <w:r>
            <w:rPr>
              <w:rStyle w:val="77"/>
              <w:b/>
              <w:bCs/>
            </w:rPr>
            <w:fldChar w:fldCharType="end"/>
          </w:r>
        </w:p>
        <w:p w14:paraId="7F8B055A">
          <w:pPr>
            <w:pStyle w:val="17"/>
            <w:tabs>
              <w:tab w:val="right" w:leader="dot" w:pos="8784"/>
            </w:tabs>
          </w:pPr>
          <w:r>
            <w:fldChar w:fldCharType="begin"/>
          </w:r>
          <w:r>
            <w:instrText xml:space="preserve"> HYPERLINK \l "__RefHeading___Toc6175" \h </w:instrText>
          </w:r>
          <w:r>
            <w:fldChar w:fldCharType="separate"/>
          </w:r>
          <w:r>
            <w:rPr>
              <w:rStyle w:val="77"/>
              <w:rFonts w:cs="Times New Roman"/>
              <w:bCs w:val="0"/>
              <w:i w:val="0"/>
              <w:iCs w:val="0"/>
              <w:caps w:val="0"/>
              <w:smallCaps w:val="0"/>
              <w:strike w:val="0"/>
              <w:dstrike w:val="0"/>
              <w:outline w:val="0"/>
              <w:shadow w:val="0"/>
              <w:vanish w:val="0"/>
              <w:spacing w:val="0"/>
              <w:kern w:val="0"/>
              <w:position w:val="0"/>
              <w:sz w:val="26"/>
              <w:vertAlign w:val="baseline"/>
              <w:lang w:val="en-US"/>
            </w:rPr>
            <w:t xml:space="preserve">2.1 </w:t>
          </w:r>
          <w:r>
            <w:rPr>
              <w:rStyle w:val="77"/>
              <w:rFonts w:cs="Times New Roman"/>
              <w:lang w:val="en-US"/>
            </w:rPr>
            <w:t>Phát biểu yêu cầu</w:t>
          </w:r>
          <w:r>
            <w:rPr>
              <w:rStyle w:val="77"/>
            </w:rPr>
            <w:tab/>
          </w:r>
          <w:r>
            <w:rPr>
              <w:rStyle w:val="77"/>
            </w:rPr>
            <w:t>18</w:t>
          </w:r>
          <w:r>
            <w:rPr>
              <w:rStyle w:val="77"/>
            </w:rPr>
            <w:fldChar w:fldCharType="end"/>
          </w:r>
        </w:p>
        <w:p w14:paraId="79F27A84">
          <w:pPr>
            <w:pStyle w:val="17"/>
            <w:tabs>
              <w:tab w:val="right" w:leader="dot" w:pos="8784"/>
            </w:tabs>
          </w:pPr>
          <w:r>
            <w:fldChar w:fldCharType="begin"/>
          </w:r>
          <w:r>
            <w:instrText xml:space="preserve"> HYPERLINK \l "__RefHeading___Toc12792" \h </w:instrText>
          </w:r>
          <w:r>
            <w:fldChar w:fldCharType="separate"/>
          </w:r>
          <w:r>
            <w:rPr>
              <w:rStyle w:val="77"/>
              <w:rFonts w:cs="Times New Roman"/>
              <w:bCs w:val="0"/>
              <w:i w:val="0"/>
              <w:iCs w:val="0"/>
              <w:caps w:val="0"/>
              <w:smallCaps w:val="0"/>
              <w:strike w:val="0"/>
              <w:dstrike w:val="0"/>
              <w:outline w:val="0"/>
              <w:shadow w:val="0"/>
              <w:vanish w:val="0"/>
              <w:spacing w:val="0"/>
              <w:kern w:val="0"/>
              <w:position w:val="0"/>
              <w:sz w:val="26"/>
              <w:vertAlign w:val="baseline"/>
              <w:lang w:val="en-US"/>
            </w:rPr>
            <w:t xml:space="preserve">2.2 </w:t>
          </w:r>
          <w:r>
            <w:rPr>
              <w:rStyle w:val="77"/>
              <w:rFonts w:cs="Times New Roman"/>
              <w:lang w:val="en-US"/>
            </w:rPr>
            <w:t>Yêu cầu chức năng</w:t>
          </w:r>
          <w:r>
            <w:rPr>
              <w:rStyle w:val="77"/>
            </w:rPr>
            <w:tab/>
          </w:r>
          <w:r>
            <w:rPr>
              <w:rStyle w:val="77"/>
            </w:rPr>
            <w:t>20</w:t>
          </w:r>
          <w:r>
            <w:rPr>
              <w:rStyle w:val="77"/>
            </w:rPr>
            <w:fldChar w:fldCharType="end"/>
          </w:r>
        </w:p>
        <w:p w14:paraId="613C119D">
          <w:pPr>
            <w:pStyle w:val="18"/>
            <w:tabs>
              <w:tab w:val="right" w:leader="dot" w:pos="8784"/>
            </w:tabs>
          </w:pPr>
          <w:r>
            <w:fldChar w:fldCharType="begin"/>
          </w:r>
          <w:r>
            <w:instrText xml:space="preserve"> HYPERLINK \l "__RefHeading___Toc16373" \h </w:instrText>
          </w:r>
          <w:r>
            <w:fldChar w:fldCharType="separate"/>
          </w:r>
          <w:r>
            <w:rPr>
              <w:rStyle w:val="77"/>
              <w:rFonts w:cs="Times New Roman"/>
            </w:rPr>
            <w:t>2.2.1 Danh sách các yêu cầu</w:t>
          </w:r>
          <w:r>
            <w:rPr>
              <w:rStyle w:val="77"/>
            </w:rPr>
            <w:tab/>
          </w:r>
          <w:r>
            <w:rPr>
              <w:rStyle w:val="77"/>
            </w:rPr>
            <w:t>20</w:t>
          </w:r>
          <w:r>
            <w:rPr>
              <w:rStyle w:val="77"/>
            </w:rPr>
            <w:fldChar w:fldCharType="end"/>
          </w:r>
        </w:p>
        <w:p w14:paraId="19574135">
          <w:pPr>
            <w:pStyle w:val="18"/>
            <w:tabs>
              <w:tab w:val="right" w:leader="dot" w:pos="8784"/>
            </w:tabs>
          </w:pPr>
          <w:r>
            <w:fldChar w:fldCharType="begin"/>
          </w:r>
          <w:r>
            <w:instrText xml:space="preserve"> HYPERLINK \l "__RefHeading___Toc5717" \h </w:instrText>
          </w:r>
          <w:r>
            <w:fldChar w:fldCharType="separate"/>
          </w:r>
          <w:r>
            <w:rPr>
              <w:rStyle w:val="77"/>
              <w:rFonts w:cs="Times New Roman"/>
            </w:rPr>
            <w:t>2.2.2 Biểu đồ ca sử dụng</w:t>
          </w:r>
          <w:r>
            <w:rPr>
              <w:rStyle w:val="77"/>
            </w:rPr>
            <w:tab/>
          </w:r>
          <w:r>
            <w:rPr>
              <w:rStyle w:val="77"/>
            </w:rPr>
            <w:t>22</w:t>
          </w:r>
          <w:r>
            <w:rPr>
              <w:rStyle w:val="77"/>
            </w:rPr>
            <w:fldChar w:fldCharType="end"/>
          </w:r>
        </w:p>
        <w:p w14:paraId="067AEB49">
          <w:pPr>
            <w:pStyle w:val="18"/>
            <w:tabs>
              <w:tab w:val="right" w:leader="dot" w:pos="8784"/>
            </w:tabs>
          </w:pPr>
          <w:r>
            <w:fldChar w:fldCharType="begin"/>
          </w:r>
          <w:r>
            <w:instrText xml:space="preserve"> HYPERLINK \l "__RefHeading___Toc6492" \h </w:instrText>
          </w:r>
          <w:r>
            <w:fldChar w:fldCharType="separate"/>
          </w:r>
          <w:r>
            <w:rPr>
              <w:rStyle w:val="77"/>
              <w:rFonts w:cs="Times New Roman"/>
            </w:rPr>
            <w:t>2.2.3 Đặc tả ca sử dụng</w:t>
          </w:r>
          <w:r>
            <w:rPr>
              <w:rStyle w:val="77"/>
            </w:rPr>
            <w:tab/>
          </w:r>
          <w:r>
            <w:rPr>
              <w:rStyle w:val="77"/>
            </w:rPr>
            <w:t>22</w:t>
          </w:r>
          <w:r>
            <w:rPr>
              <w:rStyle w:val="77"/>
            </w:rPr>
            <w:fldChar w:fldCharType="end"/>
          </w:r>
        </w:p>
        <w:p w14:paraId="36FD0F68">
          <w:pPr>
            <w:pStyle w:val="17"/>
            <w:tabs>
              <w:tab w:val="right" w:leader="dot" w:pos="8784"/>
            </w:tabs>
          </w:pPr>
          <w:r>
            <w:fldChar w:fldCharType="begin"/>
          </w:r>
          <w:r>
            <w:instrText xml:space="preserve"> HYPERLINK \l "__RefHeading___Toc10304" \h </w:instrText>
          </w:r>
          <w:r>
            <w:fldChar w:fldCharType="separate"/>
          </w:r>
          <w:r>
            <w:rPr>
              <w:rStyle w:val="77"/>
              <w:rFonts w:cs="Times New Roman"/>
            </w:rPr>
            <w:t>2.3 Biểu đồ lớp thực thể</w:t>
          </w:r>
          <w:r>
            <w:rPr>
              <w:rStyle w:val="77"/>
            </w:rPr>
            <w:tab/>
          </w:r>
          <w:r>
            <w:rPr>
              <w:rStyle w:val="77"/>
            </w:rPr>
            <w:t>38</w:t>
          </w:r>
          <w:r>
            <w:rPr>
              <w:rStyle w:val="77"/>
            </w:rPr>
            <w:fldChar w:fldCharType="end"/>
          </w:r>
        </w:p>
        <w:p w14:paraId="5044B48C">
          <w:pPr>
            <w:pStyle w:val="17"/>
            <w:tabs>
              <w:tab w:val="right" w:leader="dot" w:pos="8784"/>
            </w:tabs>
          </w:pPr>
          <w:r>
            <w:fldChar w:fldCharType="begin"/>
          </w:r>
          <w:r>
            <w:instrText xml:space="preserve"> HYPERLINK \l "__RefHeading___Toc29788" \h </w:instrText>
          </w:r>
          <w:r>
            <w:fldChar w:fldCharType="separate"/>
          </w:r>
          <w:r>
            <w:rPr>
              <w:rStyle w:val="77"/>
              <w:rFonts w:cs="Times New Roman"/>
            </w:rPr>
            <w:t>2.</w:t>
          </w:r>
          <w:r>
            <w:rPr>
              <w:rStyle w:val="77"/>
              <w:rFonts w:cs="Times New Roman"/>
              <w:lang w:val="en-US"/>
            </w:rPr>
            <w:t>4</w:t>
          </w:r>
          <w:r>
            <w:rPr>
              <w:rStyle w:val="77"/>
              <w:rFonts w:cs="Times New Roman"/>
            </w:rPr>
            <w:t xml:space="preserve"> </w:t>
          </w:r>
          <w:r>
            <w:rPr>
              <w:rStyle w:val="77"/>
              <w:rFonts w:cs="Times New Roman"/>
              <w:lang w:val="en-US"/>
            </w:rPr>
            <w:t>Thiết kế cơ sở dữ liệu</w:t>
          </w:r>
          <w:r>
            <w:rPr>
              <w:rStyle w:val="77"/>
            </w:rPr>
            <w:tab/>
          </w:r>
          <w:r>
            <w:rPr>
              <w:rStyle w:val="77"/>
            </w:rPr>
            <w:t>39</w:t>
          </w:r>
          <w:r>
            <w:rPr>
              <w:rStyle w:val="77"/>
            </w:rPr>
            <w:fldChar w:fldCharType="end"/>
          </w:r>
        </w:p>
        <w:p w14:paraId="348D6F33">
          <w:pPr>
            <w:pStyle w:val="18"/>
            <w:tabs>
              <w:tab w:val="right" w:leader="dot" w:pos="8784"/>
            </w:tabs>
          </w:pPr>
          <w:r>
            <w:fldChar w:fldCharType="begin"/>
          </w:r>
          <w:r>
            <w:instrText xml:space="preserve"> HYPERLINK \l "__RefHeading___Toc9124" \h </w:instrText>
          </w:r>
          <w:r>
            <w:fldChar w:fldCharType="separate"/>
          </w:r>
          <w:r>
            <w:rPr>
              <w:rStyle w:val="77"/>
              <w:rFonts w:cs="Times New Roman"/>
            </w:rPr>
            <w:t>2.3.1. Lược đồ CSDL</w:t>
          </w:r>
          <w:r>
            <w:rPr>
              <w:rStyle w:val="77"/>
            </w:rPr>
            <w:tab/>
          </w:r>
          <w:r>
            <w:rPr>
              <w:rStyle w:val="77"/>
            </w:rPr>
            <w:t>39</w:t>
          </w:r>
          <w:r>
            <w:rPr>
              <w:rStyle w:val="77"/>
            </w:rPr>
            <w:fldChar w:fldCharType="end"/>
          </w:r>
        </w:p>
        <w:p w14:paraId="295C6B1C">
          <w:pPr>
            <w:pStyle w:val="18"/>
            <w:tabs>
              <w:tab w:val="right" w:leader="dot" w:pos="8784"/>
            </w:tabs>
          </w:pPr>
          <w:r>
            <w:fldChar w:fldCharType="begin"/>
          </w:r>
          <w:r>
            <w:instrText xml:space="preserve"> HYPERLINK \l "__RefHeading___Toc8487" \h </w:instrText>
          </w:r>
          <w:r>
            <w:fldChar w:fldCharType="separate"/>
          </w:r>
          <w:r>
            <w:rPr>
              <w:rStyle w:val="77"/>
              <w:rFonts w:cs="Times New Roman"/>
              <w:bCs/>
            </w:rPr>
            <w:t>2.3.2. Mô tả chi tiết từng bảng trong CSDL</w:t>
          </w:r>
          <w:r>
            <w:rPr>
              <w:rStyle w:val="77"/>
            </w:rPr>
            <w:tab/>
          </w:r>
          <w:r>
            <w:rPr>
              <w:rStyle w:val="77"/>
            </w:rPr>
            <w:t>39</w:t>
          </w:r>
          <w:r>
            <w:rPr>
              <w:rStyle w:val="77"/>
            </w:rPr>
            <w:fldChar w:fldCharType="end"/>
          </w:r>
        </w:p>
        <w:p w14:paraId="0A763C28">
          <w:pPr>
            <w:pStyle w:val="16"/>
            <w:tabs>
              <w:tab w:val="right" w:leader="dot" w:pos="8784"/>
            </w:tabs>
            <w:rPr>
              <w:b/>
              <w:bCs/>
            </w:rPr>
          </w:pPr>
          <w:r>
            <w:fldChar w:fldCharType="begin"/>
          </w:r>
          <w:r>
            <w:instrText xml:space="preserve"> HYPERLINK \l "__RefHeading___Toc29689" \h </w:instrText>
          </w:r>
          <w:r>
            <w:fldChar w:fldCharType="separate"/>
          </w:r>
          <w:r>
            <w:rPr>
              <w:rStyle w:val="77"/>
              <w:rFonts w:cs="Times New Roman"/>
              <w:b/>
              <w:bCs/>
              <w:i w:val="0"/>
              <w:szCs w:val="26"/>
            </w:rPr>
            <w:t xml:space="preserve">CHƯƠNG 3: </w:t>
          </w:r>
          <w:r>
            <w:rPr>
              <w:rStyle w:val="77"/>
              <w:rFonts w:cs="Times New Roman"/>
              <w:b/>
              <w:bCs/>
              <w:szCs w:val="26"/>
              <w:lang w:val="en-US"/>
            </w:rPr>
            <w:t>XÂY DỰNG ỨNG DỤNG WINDOWS FORM</w:t>
          </w:r>
          <w:r>
            <w:rPr>
              <w:rStyle w:val="77"/>
              <w:b/>
              <w:bCs/>
            </w:rPr>
            <w:tab/>
          </w:r>
          <w:r>
            <w:rPr>
              <w:rStyle w:val="77"/>
              <w:b/>
              <w:bCs/>
            </w:rPr>
            <w:t>42</w:t>
          </w:r>
          <w:r>
            <w:rPr>
              <w:rStyle w:val="77"/>
              <w:b/>
              <w:bCs/>
            </w:rPr>
            <w:fldChar w:fldCharType="end"/>
          </w:r>
        </w:p>
        <w:p w14:paraId="02986A1F">
          <w:pPr>
            <w:pStyle w:val="17"/>
            <w:tabs>
              <w:tab w:val="right" w:leader="dot" w:pos="8784"/>
            </w:tabs>
          </w:pPr>
          <w:r>
            <w:fldChar w:fldCharType="begin"/>
          </w:r>
          <w:r>
            <w:instrText xml:space="preserve"> HYPERLINK \l "__RefHeading___Toc4389" \h </w:instrText>
          </w:r>
          <w:r>
            <w:fldChar w:fldCharType="separate"/>
          </w:r>
          <w:r>
            <w:rPr>
              <w:rStyle w:val="77"/>
              <w:rFonts w:cs="Times New Roman"/>
              <w:bCs w:val="0"/>
              <w:i w:val="0"/>
              <w:iCs w:val="0"/>
              <w:caps w:val="0"/>
              <w:smallCaps w:val="0"/>
              <w:strike w:val="0"/>
              <w:dstrike w:val="0"/>
              <w:outline w:val="0"/>
              <w:shadow w:val="0"/>
              <w:vanish w:val="0"/>
              <w:spacing w:val="0"/>
              <w:kern w:val="0"/>
              <w:position w:val="0"/>
              <w:sz w:val="26"/>
              <w:vertAlign w:val="baseline"/>
            </w:rPr>
            <w:t xml:space="preserve">3.1 </w:t>
          </w:r>
          <w:r>
            <w:rPr>
              <w:rStyle w:val="77"/>
              <w:rFonts w:cs="Times New Roman"/>
            </w:rPr>
            <w:t xml:space="preserve">Triển khai các chức năng </w:t>
          </w:r>
          <w:r>
            <w:rPr>
              <w:rStyle w:val="77"/>
              <w:rFonts w:cs="Times New Roman"/>
              <w:lang w:val="en-US"/>
            </w:rPr>
            <w:t>nghiệp vụ</w:t>
          </w:r>
          <w:r>
            <w:rPr>
              <w:rStyle w:val="77"/>
            </w:rPr>
            <w:tab/>
          </w:r>
          <w:r>
            <w:rPr>
              <w:rStyle w:val="77"/>
            </w:rPr>
            <w:t>42</w:t>
          </w:r>
          <w:r>
            <w:rPr>
              <w:rStyle w:val="77"/>
            </w:rPr>
            <w:fldChar w:fldCharType="end"/>
          </w:r>
        </w:p>
        <w:p w14:paraId="4DBF75B9">
          <w:pPr>
            <w:pStyle w:val="18"/>
            <w:tabs>
              <w:tab w:val="right" w:leader="dot" w:pos="8784"/>
            </w:tabs>
          </w:pPr>
          <w:r>
            <w:fldChar w:fldCharType="begin"/>
          </w:r>
          <w:r>
            <w:instrText xml:space="preserve"> HYPERLINK \l "__RefHeading___Toc20907" \h </w:instrText>
          </w:r>
          <w:r>
            <w:fldChar w:fldCharType="separate"/>
          </w:r>
          <w:r>
            <w:rPr>
              <w:rStyle w:val="77"/>
              <w:rFonts w:cs="Times New Roman"/>
              <w:i w:val="0"/>
            </w:rPr>
            <w:t xml:space="preserve">3.1.1 </w:t>
          </w:r>
          <w:r>
            <w:rPr>
              <w:rStyle w:val="77"/>
              <w:rFonts w:cs="Times New Roman"/>
              <w:lang w:val="en-US"/>
            </w:rPr>
            <w:t>Chức năng đăng nhập</w:t>
          </w:r>
          <w:r>
            <w:rPr>
              <w:rStyle w:val="77"/>
            </w:rPr>
            <w:tab/>
          </w:r>
          <w:r>
            <w:rPr>
              <w:rStyle w:val="77"/>
            </w:rPr>
            <w:t>45</w:t>
          </w:r>
          <w:r>
            <w:rPr>
              <w:rStyle w:val="77"/>
            </w:rPr>
            <w:fldChar w:fldCharType="end"/>
          </w:r>
        </w:p>
        <w:p w14:paraId="2E199D92">
          <w:pPr>
            <w:pStyle w:val="18"/>
            <w:tabs>
              <w:tab w:val="right" w:leader="dot" w:pos="8784"/>
            </w:tabs>
          </w:pPr>
          <w:r>
            <w:fldChar w:fldCharType="begin"/>
          </w:r>
          <w:r>
            <w:instrText xml:space="preserve"> HYPERLINK \l "__RefHeading___Toc32039" \h </w:instrText>
          </w:r>
          <w:r>
            <w:fldChar w:fldCharType="separate"/>
          </w:r>
          <w:r>
            <w:rPr>
              <w:rStyle w:val="77"/>
              <w:rFonts w:cs="Times New Roman"/>
              <w:i w:val="0"/>
              <w:lang w:val="en-US"/>
            </w:rPr>
            <w:t xml:space="preserve">3.1.2 </w:t>
          </w:r>
          <w:r>
            <w:rPr>
              <w:rStyle w:val="77"/>
              <w:rFonts w:cs="Times New Roman"/>
              <w:lang w:val="en-US"/>
            </w:rPr>
            <w:t>Chức năng đăng ký</w:t>
          </w:r>
          <w:r>
            <w:rPr>
              <w:rStyle w:val="77"/>
            </w:rPr>
            <w:tab/>
          </w:r>
          <w:r>
            <w:rPr>
              <w:rStyle w:val="77"/>
            </w:rPr>
            <w:t>47</w:t>
          </w:r>
          <w:r>
            <w:rPr>
              <w:rStyle w:val="77"/>
            </w:rPr>
            <w:fldChar w:fldCharType="end"/>
          </w:r>
        </w:p>
        <w:p w14:paraId="4A9744E4">
          <w:pPr>
            <w:pStyle w:val="18"/>
            <w:tabs>
              <w:tab w:val="right" w:leader="dot" w:pos="8784"/>
            </w:tabs>
          </w:pPr>
          <w:r>
            <w:fldChar w:fldCharType="begin"/>
          </w:r>
          <w:r>
            <w:instrText xml:space="preserve"> HYPERLINK \l "__RefHeading___Toc21499" \h </w:instrText>
          </w:r>
          <w:r>
            <w:fldChar w:fldCharType="separate"/>
          </w:r>
          <w:r>
            <w:rPr>
              <w:rStyle w:val="77"/>
              <w:rFonts w:cs="Times New Roman"/>
              <w:i w:val="0"/>
              <w:lang w:val="en-US"/>
            </w:rPr>
            <w:t xml:space="preserve">3.1.3 </w:t>
          </w:r>
          <w:r>
            <w:rPr>
              <w:rStyle w:val="77"/>
              <w:rFonts w:cs="Times New Roman"/>
            </w:rPr>
            <w:t xml:space="preserve">Chức năng </w:t>
          </w:r>
          <w:r>
            <w:rPr>
              <w:rStyle w:val="77"/>
              <w:rFonts w:cs="Times New Roman"/>
              <w:lang w:val="en-US"/>
            </w:rPr>
            <w:t>quản lý ví tiền</w:t>
          </w:r>
          <w:r>
            <w:rPr>
              <w:rStyle w:val="77"/>
            </w:rPr>
            <w:tab/>
          </w:r>
          <w:r>
            <w:rPr>
              <w:rStyle w:val="77"/>
            </w:rPr>
            <w:t>48</w:t>
          </w:r>
          <w:r>
            <w:rPr>
              <w:rStyle w:val="77"/>
            </w:rPr>
            <w:fldChar w:fldCharType="end"/>
          </w:r>
        </w:p>
        <w:p w14:paraId="3315DE87">
          <w:pPr>
            <w:pStyle w:val="18"/>
            <w:tabs>
              <w:tab w:val="right" w:leader="dot" w:pos="8784"/>
            </w:tabs>
          </w:pPr>
          <w:r>
            <w:fldChar w:fldCharType="begin"/>
          </w:r>
          <w:r>
            <w:instrText xml:space="preserve"> HYPERLINK \l "__RefHeading___Toc8791" \h </w:instrText>
          </w:r>
          <w:r>
            <w:fldChar w:fldCharType="separate"/>
          </w:r>
          <w:r>
            <w:rPr>
              <w:rStyle w:val="77"/>
              <w:rFonts w:cs="Times New Roman"/>
              <w:lang w:val="en-US"/>
            </w:rPr>
            <w:t>3.1.4 Chức năng quản lý danh mục</w:t>
          </w:r>
          <w:r>
            <w:rPr>
              <w:rStyle w:val="77"/>
            </w:rPr>
            <w:tab/>
          </w:r>
          <w:r>
            <w:rPr>
              <w:rStyle w:val="77"/>
            </w:rPr>
            <w:t>50</w:t>
          </w:r>
          <w:r>
            <w:rPr>
              <w:rStyle w:val="77"/>
            </w:rPr>
            <w:fldChar w:fldCharType="end"/>
          </w:r>
        </w:p>
        <w:p w14:paraId="14638DBE">
          <w:pPr>
            <w:pStyle w:val="18"/>
            <w:tabs>
              <w:tab w:val="right" w:leader="dot" w:pos="8784"/>
            </w:tabs>
          </w:pPr>
          <w:r>
            <w:fldChar w:fldCharType="begin"/>
          </w:r>
          <w:r>
            <w:instrText xml:space="preserve"> HYPERLINK \l "__RefHeading___Toc25258" \h </w:instrText>
          </w:r>
          <w:r>
            <w:fldChar w:fldCharType="separate"/>
          </w:r>
          <w:r>
            <w:rPr>
              <w:rStyle w:val="77"/>
              <w:lang w:val="en-US"/>
            </w:rPr>
            <w:t>3.1.5 Quản lý giao dịch</w:t>
          </w:r>
          <w:r>
            <w:rPr>
              <w:rStyle w:val="77"/>
            </w:rPr>
            <w:tab/>
          </w:r>
          <w:r>
            <w:rPr>
              <w:rStyle w:val="77"/>
            </w:rPr>
            <w:t>52</w:t>
          </w:r>
          <w:r>
            <w:rPr>
              <w:rStyle w:val="77"/>
            </w:rPr>
            <w:fldChar w:fldCharType="end"/>
          </w:r>
        </w:p>
        <w:p w14:paraId="1E62A50C">
          <w:pPr>
            <w:pStyle w:val="18"/>
            <w:tabs>
              <w:tab w:val="right" w:leader="dot" w:pos="8784"/>
            </w:tabs>
          </w:pPr>
          <w:r>
            <w:fldChar w:fldCharType="begin"/>
          </w:r>
          <w:r>
            <w:instrText xml:space="preserve"> HYPERLINK \l "__RefHeading___Toc29612" \h </w:instrText>
          </w:r>
          <w:r>
            <w:fldChar w:fldCharType="separate"/>
          </w:r>
          <w:r>
            <w:rPr>
              <w:rStyle w:val="77"/>
              <w:lang w:val="en-US"/>
            </w:rPr>
            <w:t>3.1.6 Chức năng thiết lập ngân sách</w:t>
          </w:r>
          <w:r>
            <w:rPr>
              <w:rStyle w:val="77"/>
            </w:rPr>
            <w:tab/>
          </w:r>
          <w:r>
            <w:rPr>
              <w:rStyle w:val="77"/>
            </w:rPr>
            <w:t>54</w:t>
          </w:r>
          <w:r>
            <w:rPr>
              <w:rStyle w:val="77"/>
            </w:rPr>
            <w:fldChar w:fldCharType="end"/>
          </w:r>
        </w:p>
        <w:p w14:paraId="247BA5E0">
          <w:pPr>
            <w:pStyle w:val="18"/>
            <w:tabs>
              <w:tab w:val="right" w:leader="dot" w:pos="8784"/>
            </w:tabs>
          </w:pPr>
          <w:r>
            <w:fldChar w:fldCharType="begin"/>
          </w:r>
          <w:r>
            <w:instrText xml:space="preserve"> HYPERLINK \l "__RefHeading___Toc3623" \h </w:instrText>
          </w:r>
          <w:r>
            <w:fldChar w:fldCharType="separate"/>
          </w:r>
          <w:r>
            <w:rPr>
              <w:rStyle w:val="77"/>
              <w:lang w:val="en-US"/>
            </w:rPr>
            <w:t>3.1.7 Chức năng quản lý ngân sách</w:t>
          </w:r>
          <w:r>
            <w:rPr>
              <w:rStyle w:val="77"/>
            </w:rPr>
            <w:tab/>
          </w:r>
          <w:r>
            <w:rPr>
              <w:rStyle w:val="77"/>
            </w:rPr>
            <w:t>56</w:t>
          </w:r>
          <w:r>
            <w:rPr>
              <w:rStyle w:val="77"/>
            </w:rPr>
            <w:fldChar w:fldCharType="end"/>
          </w:r>
        </w:p>
        <w:p w14:paraId="50E3ECFC">
          <w:pPr>
            <w:pStyle w:val="18"/>
            <w:tabs>
              <w:tab w:val="right" w:leader="dot" w:pos="8784"/>
            </w:tabs>
          </w:pPr>
          <w:r>
            <w:fldChar w:fldCharType="begin"/>
          </w:r>
          <w:r>
            <w:instrText xml:space="preserve"> HYPERLINK \l "__RefHeading___Toc19425" \h </w:instrText>
          </w:r>
          <w:r>
            <w:fldChar w:fldCharType="separate"/>
          </w:r>
          <w:r>
            <w:rPr>
              <w:rStyle w:val="77"/>
              <w:lang w:val="en-US"/>
            </w:rPr>
            <w:t>3.1.8 Chức năng quản lý tài khoản</w:t>
          </w:r>
          <w:r>
            <w:rPr>
              <w:rStyle w:val="77"/>
            </w:rPr>
            <w:tab/>
          </w:r>
          <w:r>
            <w:rPr>
              <w:rStyle w:val="77"/>
            </w:rPr>
            <w:t>58</w:t>
          </w:r>
          <w:r>
            <w:rPr>
              <w:rStyle w:val="77"/>
            </w:rPr>
            <w:fldChar w:fldCharType="end"/>
          </w:r>
        </w:p>
        <w:p w14:paraId="67AD665A">
          <w:pPr>
            <w:pStyle w:val="18"/>
            <w:tabs>
              <w:tab w:val="right" w:leader="dot" w:pos="8784"/>
            </w:tabs>
          </w:pPr>
          <w:r>
            <w:fldChar w:fldCharType="begin"/>
          </w:r>
          <w:r>
            <w:instrText xml:space="preserve"> HYPERLINK \l "__RefHeading___Toc18978" \h </w:instrText>
          </w:r>
          <w:r>
            <w:fldChar w:fldCharType="separate"/>
          </w:r>
          <w:r>
            <w:rPr>
              <w:rStyle w:val="77"/>
              <w:lang w:val="en-US"/>
            </w:rPr>
            <w:t>3.1.9 Chức năng quản lý thông tin cá nhân</w:t>
          </w:r>
          <w:r>
            <w:rPr>
              <w:rStyle w:val="77"/>
            </w:rPr>
            <w:tab/>
          </w:r>
          <w:r>
            <w:rPr>
              <w:rStyle w:val="77"/>
            </w:rPr>
            <w:t>60</w:t>
          </w:r>
          <w:r>
            <w:rPr>
              <w:rStyle w:val="77"/>
            </w:rPr>
            <w:fldChar w:fldCharType="end"/>
          </w:r>
        </w:p>
        <w:p w14:paraId="181155BA">
          <w:pPr>
            <w:pStyle w:val="18"/>
            <w:tabs>
              <w:tab w:val="right" w:leader="dot" w:pos="8784"/>
            </w:tabs>
          </w:pPr>
          <w:r>
            <w:fldChar w:fldCharType="begin"/>
          </w:r>
          <w:r>
            <w:instrText xml:space="preserve"> HYPERLINK \l "__RefHeading___Toc19522" \h </w:instrText>
          </w:r>
          <w:r>
            <w:fldChar w:fldCharType="separate"/>
          </w:r>
          <w:r>
            <w:rPr>
              <w:rStyle w:val="77"/>
              <w:lang w:val="en-US"/>
            </w:rPr>
            <w:t>3.1.10 Chức năng thu chi</w:t>
          </w:r>
          <w:r>
            <w:rPr>
              <w:rStyle w:val="77"/>
            </w:rPr>
            <w:tab/>
          </w:r>
          <w:r>
            <w:rPr>
              <w:rStyle w:val="77"/>
            </w:rPr>
            <w:t>62</w:t>
          </w:r>
          <w:r>
            <w:rPr>
              <w:rStyle w:val="77"/>
            </w:rPr>
            <w:fldChar w:fldCharType="end"/>
          </w:r>
        </w:p>
        <w:p w14:paraId="1726B06F">
          <w:pPr>
            <w:pStyle w:val="18"/>
            <w:tabs>
              <w:tab w:val="right" w:leader="dot" w:pos="8784"/>
            </w:tabs>
          </w:pPr>
          <w:r>
            <w:fldChar w:fldCharType="begin"/>
          </w:r>
          <w:r>
            <w:instrText xml:space="preserve"> HYPERLINK \l "__RefHeading___Toc9640" \h </w:instrText>
          </w:r>
          <w:r>
            <w:fldChar w:fldCharType="separate"/>
          </w:r>
          <w:r>
            <w:rPr>
              <w:rStyle w:val="77"/>
              <w:lang w:val="en-US"/>
            </w:rPr>
            <w:t>3.1.11 Chức năng báo cáo</w:t>
          </w:r>
          <w:r>
            <w:rPr>
              <w:rStyle w:val="77"/>
            </w:rPr>
            <w:tab/>
          </w:r>
          <w:r>
            <w:rPr>
              <w:rStyle w:val="77"/>
            </w:rPr>
            <w:t>63</w:t>
          </w:r>
          <w:r>
            <w:rPr>
              <w:rStyle w:val="77"/>
            </w:rPr>
            <w:fldChar w:fldCharType="end"/>
          </w:r>
        </w:p>
        <w:p w14:paraId="050B6649">
          <w:pPr>
            <w:pStyle w:val="17"/>
            <w:tabs>
              <w:tab w:val="right" w:leader="dot" w:pos="8784"/>
            </w:tabs>
          </w:pPr>
          <w:r>
            <w:fldChar w:fldCharType="begin"/>
          </w:r>
          <w:r>
            <w:instrText xml:space="preserve"> HYPERLINK \l "__RefHeading___Toc14033" \h </w:instrText>
          </w:r>
          <w:r>
            <w:fldChar w:fldCharType="separate"/>
          </w:r>
          <w:r>
            <w:rPr>
              <w:rStyle w:val="77"/>
              <w:rFonts w:cs="Times New Roman"/>
              <w:bCs w:val="0"/>
              <w:i w:val="0"/>
              <w:iCs w:val="0"/>
              <w:caps w:val="0"/>
              <w:smallCaps w:val="0"/>
              <w:strike w:val="0"/>
              <w:dstrike w:val="0"/>
              <w:outline w:val="0"/>
              <w:shadow w:val="0"/>
              <w:vanish w:val="0"/>
              <w:spacing w:val="0"/>
              <w:kern w:val="0"/>
              <w:position w:val="0"/>
              <w:sz w:val="26"/>
              <w:vertAlign w:val="baseline"/>
            </w:rPr>
            <w:t xml:space="preserve">3.2 </w:t>
          </w:r>
          <w:r>
            <w:rPr>
              <w:rStyle w:val="77"/>
              <w:rFonts w:cs="Times New Roman"/>
            </w:rPr>
            <w:t xml:space="preserve">Triển khai các chức năng </w:t>
          </w:r>
          <w:r>
            <w:rPr>
              <w:rStyle w:val="77"/>
              <w:rFonts w:cs="Times New Roman"/>
              <w:lang w:val="en-US"/>
            </w:rPr>
            <w:t>thống kê, báo cáo</w:t>
          </w:r>
          <w:r>
            <w:rPr>
              <w:rStyle w:val="77"/>
            </w:rPr>
            <w:tab/>
          </w:r>
          <w:r>
            <w:rPr>
              <w:rStyle w:val="77"/>
            </w:rPr>
            <w:t>65</w:t>
          </w:r>
          <w:r>
            <w:rPr>
              <w:rStyle w:val="77"/>
            </w:rPr>
            <w:fldChar w:fldCharType="end"/>
          </w:r>
        </w:p>
        <w:p w14:paraId="22D9B9A9">
          <w:pPr>
            <w:pStyle w:val="17"/>
            <w:tabs>
              <w:tab w:val="right" w:leader="dot" w:pos="8784"/>
            </w:tabs>
          </w:pPr>
          <w:r>
            <w:fldChar w:fldCharType="begin"/>
          </w:r>
          <w:r>
            <w:instrText xml:space="preserve"> HYPERLINK \l "__RefHeading___Toc13626" \h </w:instrText>
          </w:r>
          <w:r>
            <w:fldChar w:fldCharType="separate"/>
          </w:r>
          <w:r>
            <w:rPr>
              <w:rStyle w:val="77"/>
              <w:rFonts w:cs="Times New Roman"/>
              <w:bCs w:val="0"/>
              <w:i w:val="0"/>
              <w:iCs w:val="0"/>
              <w:caps w:val="0"/>
              <w:smallCaps w:val="0"/>
              <w:strike w:val="0"/>
              <w:dstrike w:val="0"/>
              <w:outline w:val="0"/>
              <w:shadow w:val="0"/>
              <w:vanish w:val="0"/>
              <w:spacing w:val="0"/>
              <w:kern w:val="0"/>
              <w:position w:val="0"/>
              <w:sz w:val="26"/>
              <w:vertAlign w:val="baseline"/>
            </w:rPr>
            <w:t xml:space="preserve">3.3 </w:t>
          </w:r>
          <w:r>
            <w:rPr>
              <w:rStyle w:val="77"/>
            </w:rPr>
            <w:t>Kiểm thử và triển khai ứng dụng</w:t>
          </w:r>
          <w:r>
            <w:rPr>
              <w:rStyle w:val="77"/>
            </w:rPr>
            <w:tab/>
          </w:r>
          <w:r>
            <w:rPr>
              <w:rStyle w:val="77"/>
            </w:rPr>
            <w:t>66</w:t>
          </w:r>
          <w:r>
            <w:rPr>
              <w:rStyle w:val="77"/>
            </w:rPr>
            <w:fldChar w:fldCharType="end"/>
          </w:r>
        </w:p>
        <w:p w14:paraId="2CF06622">
          <w:pPr>
            <w:pStyle w:val="18"/>
            <w:tabs>
              <w:tab w:val="right" w:leader="dot" w:pos="8784"/>
            </w:tabs>
          </w:pPr>
          <w:r>
            <w:fldChar w:fldCharType="begin"/>
          </w:r>
          <w:r>
            <w:instrText xml:space="preserve"> HYPERLINK \l "__RefHeading___Toc18055" \h </w:instrText>
          </w:r>
          <w:r>
            <w:fldChar w:fldCharType="separate"/>
          </w:r>
          <w:r>
            <w:rPr>
              <w:rStyle w:val="77"/>
              <w:rFonts w:cs="Times New Roman"/>
              <w:i w:val="0"/>
            </w:rPr>
            <w:t xml:space="preserve">3.3.1 </w:t>
          </w:r>
          <w:r>
            <w:rPr>
              <w:rStyle w:val="77"/>
            </w:rPr>
            <w:t>Kiểm thử</w:t>
          </w:r>
          <w:r>
            <w:rPr>
              <w:rStyle w:val="77"/>
            </w:rPr>
            <w:tab/>
          </w:r>
          <w:r>
            <w:rPr>
              <w:rStyle w:val="77"/>
            </w:rPr>
            <w:t>66</w:t>
          </w:r>
          <w:r>
            <w:rPr>
              <w:rStyle w:val="77"/>
            </w:rPr>
            <w:fldChar w:fldCharType="end"/>
          </w:r>
        </w:p>
        <w:p w14:paraId="7F892FB8">
          <w:pPr>
            <w:pStyle w:val="18"/>
            <w:tabs>
              <w:tab w:val="right" w:leader="dot" w:pos="8784"/>
            </w:tabs>
          </w:pPr>
          <w:r>
            <w:fldChar w:fldCharType="begin"/>
          </w:r>
          <w:r>
            <w:instrText xml:space="preserve"> HYPERLINK \l "__RefHeading___Toc18041" \h </w:instrText>
          </w:r>
          <w:r>
            <w:fldChar w:fldCharType="separate"/>
          </w:r>
          <w:r>
            <w:rPr>
              <w:rStyle w:val="77"/>
              <w:rFonts w:cs="Times New Roman"/>
              <w:i w:val="0"/>
            </w:rPr>
            <w:t xml:space="preserve">3.3.2 </w:t>
          </w:r>
          <w:r>
            <w:rPr>
              <w:rStyle w:val="77"/>
            </w:rPr>
            <w:t>Đóng gói ứng dụng</w:t>
          </w:r>
          <w:r>
            <w:rPr>
              <w:rStyle w:val="77"/>
            </w:rPr>
            <w:tab/>
          </w:r>
          <w:r>
            <w:rPr>
              <w:rStyle w:val="77"/>
            </w:rPr>
            <w:t>69</w:t>
          </w:r>
          <w:r>
            <w:rPr>
              <w:rStyle w:val="77"/>
            </w:rPr>
            <w:fldChar w:fldCharType="end"/>
          </w:r>
        </w:p>
        <w:p w14:paraId="0F922E22">
          <w:pPr>
            <w:pStyle w:val="18"/>
            <w:tabs>
              <w:tab w:val="right" w:leader="dot" w:pos="8784"/>
            </w:tabs>
          </w:pPr>
          <w:r>
            <w:fldChar w:fldCharType="begin"/>
          </w:r>
          <w:r>
            <w:instrText xml:space="preserve"> HYPERLINK \l "__RefHeading___Toc24262" \h </w:instrText>
          </w:r>
          <w:r>
            <w:fldChar w:fldCharType="separate"/>
          </w:r>
          <w:r>
            <w:rPr>
              <w:rStyle w:val="77"/>
              <w:rFonts w:cs="Times New Roman"/>
              <w:i w:val="0"/>
            </w:rPr>
            <w:t xml:space="preserve">3.3.3 </w:t>
          </w:r>
          <w:r>
            <w:rPr>
              <w:rStyle w:val="77"/>
            </w:rPr>
            <w:t>Triển khai ứng dụng</w:t>
          </w:r>
          <w:r>
            <w:rPr>
              <w:rStyle w:val="77"/>
            </w:rPr>
            <w:tab/>
          </w:r>
          <w:r>
            <w:rPr>
              <w:rStyle w:val="77"/>
            </w:rPr>
            <w:t>70</w:t>
          </w:r>
          <w:r>
            <w:rPr>
              <w:rStyle w:val="77"/>
            </w:rPr>
            <w:fldChar w:fldCharType="end"/>
          </w:r>
        </w:p>
        <w:p w14:paraId="29E8BD2C">
          <w:pPr>
            <w:pStyle w:val="16"/>
            <w:tabs>
              <w:tab w:val="right" w:leader="dot" w:pos="8784"/>
            </w:tabs>
            <w:rPr>
              <w:b/>
              <w:bCs/>
            </w:rPr>
          </w:pPr>
          <w:r>
            <w:fldChar w:fldCharType="begin"/>
          </w:r>
          <w:r>
            <w:instrText xml:space="preserve"> HYPERLINK \l "__RefHeading___Toc29281" \h </w:instrText>
          </w:r>
          <w:r>
            <w:fldChar w:fldCharType="separate"/>
          </w:r>
          <w:r>
            <w:rPr>
              <w:rStyle w:val="77"/>
              <w:rFonts w:cs="Times New Roman"/>
              <w:b/>
              <w:bCs/>
              <w:szCs w:val="26"/>
            </w:rPr>
            <w:t>KẾT LUẬN</w:t>
          </w:r>
          <w:r>
            <w:rPr>
              <w:rStyle w:val="77"/>
              <w:b/>
              <w:bCs/>
            </w:rPr>
            <w:tab/>
          </w:r>
          <w:r>
            <w:rPr>
              <w:rStyle w:val="77"/>
              <w:b/>
              <w:bCs/>
            </w:rPr>
            <w:t>71</w:t>
          </w:r>
          <w:r>
            <w:rPr>
              <w:rStyle w:val="77"/>
              <w:b/>
              <w:bCs/>
            </w:rPr>
            <w:fldChar w:fldCharType="end"/>
          </w:r>
        </w:p>
        <w:p w14:paraId="579DB691">
          <w:pPr>
            <w:pStyle w:val="16"/>
            <w:tabs>
              <w:tab w:val="right" w:leader="dot" w:pos="8784"/>
            </w:tabs>
            <w:rPr>
              <w:b/>
              <w:bCs/>
            </w:rPr>
          </w:pPr>
          <w:r>
            <w:fldChar w:fldCharType="begin"/>
          </w:r>
          <w:r>
            <w:instrText xml:space="preserve"> HYPERLINK \l "__RefHeading___Toc29497" \h </w:instrText>
          </w:r>
          <w:r>
            <w:fldChar w:fldCharType="separate"/>
          </w:r>
          <w:r>
            <w:rPr>
              <w:rStyle w:val="77"/>
              <w:rFonts w:cs="Times New Roman"/>
              <w:b/>
              <w:bCs/>
              <w:szCs w:val="26"/>
            </w:rPr>
            <w:t>TÀI LIỆU THAM KHẢO</w:t>
          </w:r>
          <w:r>
            <w:rPr>
              <w:rStyle w:val="77"/>
              <w:b/>
              <w:bCs/>
            </w:rPr>
            <w:tab/>
          </w:r>
          <w:r>
            <w:rPr>
              <w:rStyle w:val="77"/>
              <w:b/>
              <w:bCs/>
            </w:rPr>
            <w:t>73</w:t>
          </w:r>
          <w:r>
            <w:rPr>
              <w:rStyle w:val="77"/>
              <w:b/>
              <w:bCs/>
            </w:rPr>
            <w:fldChar w:fldCharType="end"/>
          </w:r>
          <w:r>
            <w:rPr>
              <w:rStyle w:val="77"/>
              <w:b/>
              <w:bCs/>
            </w:rPr>
            <w:fldChar w:fldCharType="end"/>
          </w:r>
        </w:p>
      </w:sdtContent>
    </w:sdt>
    <w:p w14:paraId="03D0ED00">
      <w:pPr>
        <w:pStyle w:val="16"/>
        <w:tabs>
          <w:tab w:val="right" w:leader="dot" w:pos="8778"/>
        </w:tabs>
        <w:rPr>
          <w:rFonts w:ascii="Times New Roman" w:hAnsi="Times New Roman" w:cs="Times New Roman"/>
          <w:b/>
          <w:bCs/>
          <w:szCs w:val="26"/>
          <w:lang w:val="en-US" w:eastAsia="en-US"/>
        </w:rPr>
      </w:pPr>
      <w:r>
        <w:br w:type="page"/>
      </w:r>
    </w:p>
    <w:p w14:paraId="2947713F">
      <w:pPr>
        <w:bidi w:val="0"/>
        <w:jc w:val="center"/>
        <w:rPr>
          <w:rFonts w:ascii="Times New Roman" w:hAnsi="Times New Roman" w:cs="Times New Roman"/>
        </w:rPr>
      </w:pPr>
      <w:r>
        <w:rPr>
          <w:rFonts w:cs="Times New Roman"/>
        </w:rPr>
        <w:t>DANH MỤC CÁC THUẬT NGỮ</w:t>
      </w:r>
    </w:p>
    <w:p w14:paraId="0FBA9523">
      <w:pPr>
        <w:pStyle w:val="87"/>
        <w:rPr>
          <w:rFonts w:ascii="Times New Roman" w:hAnsi="Times New Roman" w:cs="Times New Roman"/>
        </w:rPr>
      </w:pPr>
    </w:p>
    <w:tbl>
      <w:tblPr>
        <w:tblStyle w:val="6"/>
        <w:tblW w:w="9011" w:type="dxa"/>
        <w:jc w:val="center"/>
        <w:tblLayout w:type="fixed"/>
        <w:tblCellMar>
          <w:top w:w="0" w:type="dxa"/>
          <w:left w:w="108" w:type="dxa"/>
          <w:bottom w:w="0" w:type="dxa"/>
          <w:right w:w="108" w:type="dxa"/>
        </w:tblCellMar>
      </w:tblPr>
      <w:tblGrid>
        <w:gridCol w:w="993"/>
        <w:gridCol w:w="1417"/>
        <w:gridCol w:w="3544"/>
        <w:gridCol w:w="3057"/>
      </w:tblGrid>
      <w:tr w14:paraId="31F6FB82">
        <w:tblPrEx>
          <w:tblCellMar>
            <w:top w:w="0" w:type="dxa"/>
            <w:left w:w="108" w:type="dxa"/>
            <w:bottom w:w="0" w:type="dxa"/>
            <w:right w:w="108" w:type="dxa"/>
          </w:tblCellMar>
        </w:tblPrEx>
        <w:trPr>
          <w:trHeight w:val="460" w:hRule="atLeast"/>
          <w:jc w:val="center"/>
        </w:trPr>
        <w:tc>
          <w:tcPr>
            <w:tcW w:w="993"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2C7505ED">
            <w:pPr>
              <w:keepNext w:val="0"/>
              <w:keepLines w:val="0"/>
              <w:widowControl/>
              <w:suppressLineNumbers w:val="0"/>
              <w:jc w:val="center"/>
              <w:rPr>
                <w:rFonts w:ascii="Times New Roman" w:hAnsi="Times New Roman" w:cs="Times New Roman"/>
                <w:szCs w:val="26"/>
              </w:rPr>
            </w:pPr>
            <w:r>
              <w:rPr>
                <w:rFonts w:eastAsia="SimSun" w:cs="Times New Roman"/>
                <w:b/>
                <w:bCs/>
                <w:kern w:val="0"/>
                <w:sz w:val="24"/>
                <w:szCs w:val="24"/>
                <w:lang w:val="en-US" w:eastAsia="zh-CN" w:bidi="ar"/>
              </w:rPr>
              <w:t>STT</w:t>
            </w:r>
          </w:p>
        </w:tc>
        <w:tc>
          <w:tcPr>
            <w:tcW w:w="1417"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43F14B53">
            <w:pPr>
              <w:keepNext w:val="0"/>
              <w:keepLines w:val="0"/>
              <w:widowControl/>
              <w:suppressLineNumbers w:val="0"/>
              <w:jc w:val="center"/>
              <w:rPr>
                <w:rFonts w:ascii="Times New Roman" w:hAnsi="Times New Roman" w:cs="Times New Roman"/>
                <w:szCs w:val="26"/>
              </w:rPr>
            </w:pPr>
            <w:r>
              <w:rPr>
                <w:rFonts w:eastAsia="SimSun" w:cs="Times New Roman"/>
                <w:b/>
                <w:bCs/>
                <w:kern w:val="0"/>
                <w:sz w:val="24"/>
                <w:szCs w:val="24"/>
                <w:lang w:val="en-US" w:eastAsia="zh-CN" w:bidi="ar"/>
              </w:rPr>
              <w:t>Từ viết tắt</w:t>
            </w:r>
          </w:p>
        </w:tc>
        <w:tc>
          <w:tcPr>
            <w:tcW w:w="3544"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D3044E0">
            <w:pPr>
              <w:keepNext w:val="0"/>
              <w:keepLines w:val="0"/>
              <w:widowControl/>
              <w:suppressLineNumbers w:val="0"/>
              <w:jc w:val="center"/>
              <w:rPr>
                <w:rFonts w:ascii="Times New Roman" w:hAnsi="Times New Roman" w:cs="Times New Roman"/>
                <w:szCs w:val="26"/>
              </w:rPr>
            </w:pPr>
            <w:r>
              <w:rPr>
                <w:rFonts w:eastAsia="SimSun" w:cs="Times New Roman"/>
                <w:b/>
                <w:bCs/>
                <w:kern w:val="0"/>
                <w:sz w:val="24"/>
                <w:szCs w:val="24"/>
                <w:lang w:val="en-US" w:eastAsia="zh-CN" w:bidi="ar"/>
              </w:rPr>
              <w:t>Cụm từ tiếng Anh</w:t>
            </w:r>
          </w:p>
        </w:tc>
        <w:tc>
          <w:tcPr>
            <w:tcW w:w="3057"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3594748E">
            <w:pPr>
              <w:keepNext w:val="0"/>
              <w:keepLines w:val="0"/>
              <w:widowControl/>
              <w:suppressLineNumbers w:val="0"/>
              <w:jc w:val="center"/>
              <w:rPr>
                <w:rFonts w:ascii="Times New Roman" w:hAnsi="Times New Roman" w:cs="Times New Roman"/>
                <w:szCs w:val="26"/>
              </w:rPr>
            </w:pPr>
            <w:r>
              <w:rPr>
                <w:rFonts w:eastAsia="SimSun" w:cs="Times New Roman"/>
                <w:b/>
                <w:bCs/>
                <w:kern w:val="0"/>
                <w:sz w:val="24"/>
                <w:szCs w:val="24"/>
                <w:lang w:val="en-US" w:eastAsia="zh-CN" w:bidi="ar"/>
              </w:rPr>
              <w:t>Diễn giải</w:t>
            </w:r>
          </w:p>
        </w:tc>
      </w:tr>
      <w:tr w14:paraId="0A630CC1">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67EC3B48">
            <w:pPr>
              <w:keepNext w:val="0"/>
              <w:keepLines w:val="0"/>
              <w:widowControl/>
              <w:suppressLineNumbers w:val="0"/>
              <w:jc w:val="left"/>
              <w:rPr>
                <w:rFonts w:ascii="Times New Roman" w:hAnsi="Times New Roman" w:cs="Times New Roman"/>
                <w:szCs w:val="26"/>
              </w:rPr>
            </w:pPr>
            <w:r>
              <w:rPr>
                <w:rFonts w:eastAsia="SimSun" w:cs="Times New Roman"/>
                <w:kern w:val="0"/>
                <w:sz w:val="24"/>
                <w:szCs w:val="24"/>
                <w:lang w:val="en-US" w:eastAsia="zh-CN" w:bidi="ar"/>
              </w:rPr>
              <w:t>1</w:t>
            </w:r>
          </w:p>
        </w:tc>
        <w:tc>
          <w:tcPr>
            <w:tcW w:w="1417" w:type="dxa"/>
            <w:tcBorders>
              <w:top w:val="single" w:color="000000" w:sz="4" w:space="0"/>
              <w:left w:val="single" w:color="000000" w:sz="4" w:space="0"/>
              <w:bottom w:val="single" w:color="000000" w:sz="4" w:space="0"/>
              <w:right w:val="single" w:color="000000" w:sz="4" w:space="0"/>
            </w:tcBorders>
            <w:vAlign w:val="center"/>
          </w:tcPr>
          <w:p w14:paraId="46D39CD1">
            <w:pPr>
              <w:keepNext w:val="0"/>
              <w:keepLines w:val="0"/>
              <w:widowControl/>
              <w:suppressLineNumbers w:val="0"/>
              <w:jc w:val="left"/>
              <w:rPr>
                <w:rFonts w:ascii="Times New Roman" w:hAnsi="Times New Roman" w:cs="Times New Roman"/>
                <w:szCs w:val="26"/>
              </w:rPr>
            </w:pPr>
            <w:r>
              <w:rPr>
                <w:rFonts w:eastAsia="SimSun" w:cs="Times New Roman"/>
                <w:kern w:val="0"/>
                <w:sz w:val="24"/>
                <w:szCs w:val="24"/>
                <w:lang w:val="en-US" w:eastAsia="zh-CN" w:bidi="ar"/>
              </w:rPr>
              <w:t>CSDL</w:t>
            </w:r>
          </w:p>
        </w:tc>
        <w:tc>
          <w:tcPr>
            <w:tcW w:w="3544" w:type="dxa"/>
            <w:tcBorders>
              <w:top w:val="single" w:color="000000" w:sz="4" w:space="0"/>
              <w:left w:val="single" w:color="000000" w:sz="4" w:space="0"/>
              <w:bottom w:val="single" w:color="000000" w:sz="4" w:space="0"/>
              <w:right w:val="single" w:color="000000" w:sz="4" w:space="0"/>
            </w:tcBorders>
            <w:vAlign w:val="center"/>
          </w:tcPr>
          <w:p w14:paraId="65B1B550">
            <w:pPr>
              <w:keepNext w:val="0"/>
              <w:keepLines w:val="0"/>
              <w:widowControl/>
              <w:suppressLineNumbers w:val="0"/>
              <w:jc w:val="left"/>
              <w:rPr>
                <w:rFonts w:ascii="Times New Roman" w:hAnsi="Times New Roman" w:cs="Times New Roman"/>
                <w:szCs w:val="26"/>
              </w:rPr>
            </w:pPr>
            <w:r>
              <w:rPr>
                <w:rFonts w:eastAsia="SimSun" w:cs="Times New Roman"/>
                <w:kern w:val="0"/>
                <w:sz w:val="24"/>
                <w:szCs w:val="24"/>
                <w:lang w:val="en-US" w:eastAsia="zh-CN" w:bidi="ar"/>
              </w:rPr>
              <w:t>Database</w:t>
            </w:r>
          </w:p>
        </w:tc>
        <w:tc>
          <w:tcPr>
            <w:tcW w:w="3057" w:type="dxa"/>
            <w:tcBorders>
              <w:top w:val="single" w:color="000000" w:sz="4" w:space="0"/>
              <w:left w:val="single" w:color="000000" w:sz="4" w:space="0"/>
              <w:bottom w:val="single" w:color="000000" w:sz="4" w:space="0"/>
              <w:right w:val="single" w:color="000000" w:sz="4" w:space="0"/>
            </w:tcBorders>
            <w:vAlign w:val="center"/>
          </w:tcPr>
          <w:p w14:paraId="4CCFAAEE">
            <w:pPr>
              <w:keepNext w:val="0"/>
              <w:keepLines w:val="0"/>
              <w:widowControl/>
              <w:suppressLineNumbers w:val="0"/>
              <w:jc w:val="left"/>
              <w:rPr>
                <w:rFonts w:ascii="Times New Roman" w:hAnsi="Times New Roman" w:cs="Times New Roman"/>
                <w:szCs w:val="26"/>
              </w:rPr>
            </w:pPr>
            <w:r>
              <w:rPr>
                <w:rFonts w:eastAsia="SimSun" w:cs="Times New Roman"/>
                <w:kern w:val="0"/>
                <w:sz w:val="24"/>
                <w:szCs w:val="24"/>
                <w:lang w:val="en-US" w:eastAsia="zh-CN" w:bidi="ar"/>
              </w:rPr>
              <w:t>Cơ sở dữ liệu dùng để lưu trữ thông tin</w:t>
            </w:r>
          </w:p>
        </w:tc>
      </w:tr>
      <w:tr w14:paraId="130C0CD4">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BA7A464">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2</w:t>
            </w:r>
          </w:p>
        </w:tc>
        <w:tc>
          <w:tcPr>
            <w:tcW w:w="1417" w:type="dxa"/>
            <w:tcBorders>
              <w:top w:val="single" w:color="000000" w:sz="4" w:space="0"/>
              <w:left w:val="single" w:color="000000" w:sz="4" w:space="0"/>
              <w:bottom w:val="single" w:color="000000" w:sz="4" w:space="0"/>
              <w:right w:val="single" w:color="000000" w:sz="4" w:space="0"/>
            </w:tcBorders>
            <w:vAlign w:val="center"/>
          </w:tcPr>
          <w:p w14:paraId="1567E66C">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DB</w:t>
            </w:r>
          </w:p>
        </w:tc>
        <w:tc>
          <w:tcPr>
            <w:tcW w:w="3544" w:type="dxa"/>
            <w:tcBorders>
              <w:top w:val="single" w:color="000000" w:sz="4" w:space="0"/>
              <w:left w:val="single" w:color="000000" w:sz="4" w:space="0"/>
              <w:bottom w:val="single" w:color="000000" w:sz="4" w:space="0"/>
              <w:right w:val="single" w:color="000000" w:sz="4" w:space="0"/>
            </w:tcBorders>
            <w:vAlign w:val="center"/>
          </w:tcPr>
          <w:p w14:paraId="70F82E94">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Database</w:t>
            </w:r>
          </w:p>
        </w:tc>
        <w:tc>
          <w:tcPr>
            <w:tcW w:w="3057" w:type="dxa"/>
            <w:tcBorders>
              <w:top w:val="single" w:color="000000" w:sz="4" w:space="0"/>
              <w:left w:val="single" w:color="000000" w:sz="4" w:space="0"/>
              <w:bottom w:val="single" w:color="000000" w:sz="4" w:space="0"/>
              <w:right w:val="single" w:color="000000" w:sz="4" w:space="0"/>
            </w:tcBorders>
            <w:vAlign w:val="center"/>
          </w:tcPr>
          <w:p w14:paraId="46C472E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Hệ quản trị cơ sở dữ liệu</w:t>
            </w:r>
          </w:p>
        </w:tc>
      </w:tr>
      <w:tr w14:paraId="0EB870E1">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2D94083">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3</w:t>
            </w:r>
          </w:p>
        </w:tc>
        <w:tc>
          <w:tcPr>
            <w:tcW w:w="1417" w:type="dxa"/>
            <w:tcBorders>
              <w:top w:val="single" w:color="000000" w:sz="4" w:space="0"/>
              <w:left w:val="single" w:color="000000" w:sz="4" w:space="0"/>
              <w:bottom w:val="single" w:color="000000" w:sz="4" w:space="0"/>
              <w:right w:val="single" w:color="000000" w:sz="4" w:space="0"/>
            </w:tcBorders>
            <w:vAlign w:val="center"/>
          </w:tcPr>
          <w:p w14:paraId="24FDAC96">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SQL</w:t>
            </w:r>
          </w:p>
        </w:tc>
        <w:tc>
          <w:tcPr>
            <w:tcW w:w="3544" w:type="dxa"/>
            <w:tcBorders>
              <w:top w:val="single" w:color="000000" w:sz="4" w:space="0"/>
              <w:left w:val="single" w:color="000000" w:sz="4" w:space="0"/>
              <w:bottom w:val="single" w:color="000000" w:sz="4" w:space="0"/>
              <w:right w:val="single" w:color="000000" w:sz="4" w:space="0"/>
            </w:tcBorders>
            <w:vAlign w:val="center"/>
          </w:tcPr>
          <w:p w14:paraId="6A223A4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Structured Query Language</w:t>
            </w:r>
          </w:p>
        </w:tc>
        <w:tc>
          <w:tcPr>
            <w:tcW w:w="3057" w:type="dxa"/>
            <w:tcBorders>
              <w:top w:val="single" w:color="000000" w:sz="4" w:space="0"/>
              <w:left w:val="single" w:color="000000" w:sz="4" w:space="0"/>
              <w:bottom w:val="single" w:color="000000" w:sz="4" w:space="0"/>
              <w:right w:val="single" w:color="000000" w:sz="4" w:space="0"/>
            </w:tcBorders>
            <w:vAlign w:val="center"/>
          </w:tcPr>
          <w:p w14:paraId="1A588209">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Ngôn ngữ truy vấn dữ liệu</w:t>
            </w:r>
          </w:p>
        </w:tc>
      </w:tr>
      <w:tr w14:paraId="21A1EE03">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2F9AF1F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4</w:t>
            </w:r>
          </w:p>
        </w:tc>
        <w:tc>
          <w:tcPr>
            <w:tcW w:w="1417" w:type="dxa"/>
            <w:tcBorders>
              <w:top w:val="single" w:color="000000" w:sz="4" w:space="0"/>
              <w:left w:val="single" w:color="000000" w:sz="4" w:space="0"/>
              <w:bottom w:val="single" w:color="000000" w:sz="4" w:space="0"/>
              <w:right w:val="single" w:color="000000" w:sz="4" w:space="0"/>
            </w:tcBorders>
            <w:vAlign w:val="center"/>
          </w:tcPr>
          <w:p w14:paraId="4CC42E68">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UI</w:t>
            </w:r>
          </w:p>
        </w:tc>
        <w:tc>
          <w:tcPr>
            <w:tcW w:w="3544" w:type="dxa"/>
            <w:tcBorders>
              <w:top w:val="single" w:color="000000" w:sz="4" w:space="0"/>
              <w:left w:val="single" w:color="000000" w:sz="4" w:space="0"/>
              <w:bottom w:val="single" w:color="000000" w:sz="4" w:space="0"/>
              <w:right w:val="single" w:color="000000" w:sz="4" w:space="0"/>
            </w:tcBorders>
            <w:vAlign w:val="center"/>
          </w:tcPr>
          <w:p w14:paraId="5DDC48C1">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User Interface</w:t>
            </w:r>
          </w:p>
        </w:tc>
        <w:tc>
          <w:tcPr>
            <w:tcW w:w="3057" w:type="dxa"/>
            <w:tcBorders>
              <w:top w:val="single" w:color="000000" w:sz="4" w:space="0"/>
              <w:left w:val="single" w:color="000000" w:sz="4" w:space="0"/>
              <w:bottom w:val="single" w:color="000000" w:sz="4" w:space="0"/>
              <w:right w:val="single" w:color="000000" w:sz="4" w:space="0"/>
            </w:tcBorders>
            <w:vAlign w:val="center"/>
          </w:tcPr>
          <w:p w14:paraId="2DA286B6">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Giao diện người dùng</w:t>
            </w:r>
          </w:p>
        </w:tc>
      </w:tr>
      <w:tr w14:paraId="619F2E14">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4A4620E">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5</w:t>
            </w:r>
          </w:p>
        </w:tc>
        <w:tc>
          <w:tcPr>
            <w:tcW w:w="1417" w:type="dxa"/>
            <w:tcBorders>
              <w:top w:val="single" w:color="000000" w:sz="4" w:space="0"/>
              <w:left w:val="single" w:color="000000" w:sz="4" w:space="0"/>
              <w:bottom w:val="single" w:color="000000" w:sz="4" w:space="0"/>
              <w:right w:val="single" w:color="000000" w:sz="4" w:space="0"/>
            </w:tcBorders>
            <w:vAlign w:val="center"/>
          </w:tcPr>
          <w:p w14:paraId="5F3E7B0B">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BUS</w:t>
            </w:r>
          </w:p>
        </w:tc>
        <w:tc>
          <w:tcPr>
            <w:tcW w:w="3544" w:type="dxa"/>
            <w:tcBorders>
              <w:top w:val="single" w:color="000000" w:sz="4" w:space="0"/>
              <w:left w:val="single" w:color="000000" w:sz="4" w:space="0"/>
              <w:bottom w:val="single" w:color="000000" w:sz="4" w:space="0"/>
              <w:right w:val="single" w:color="000000" w:sz="4" w:space="0"/>
            </w:tcBorders>
            <w:vAlign w:val="center"/>
          </w:tcPr>
          <w:p w14:paraId="68728AF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Business Logic Layer</w:t>
            </w:r>
          </w:p>
        </w:tc>
        <w:tc>
          <w:tcPr>
            <w:tcW w:w="3057" w:type="dxa"/>
            <w:tcBorders>
              <w:top w:val="single" w:color="000000" w:sz="4" w:space="0"/>
              <w:left w:val="single" w:color="000000" w:sz="4" w:space="0"/>
              <w:bottom w:val="single" w:color="000000" w:sz="4" w:space="0"/>
              <w:right w:val="single" w:color="000000" w:sz="4" w:space="0"/>
            </w:tcBorders>
            <w:vAlign w:val="center"/>
          </w:tcPr>
          <w:p w14:paraId="4D3A2168">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Lớp xử lý nghiệp vụ</w:t>
            </w:r>
          </w:p>
        </w:tc>
      </w:tr>
      <w:tr w14:paraId="002925C3">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EA7C484">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6</w:t>
            </w:r>
          </w:p>
        </w:tc>
        <w:tc>
          <w:tcPr>
            <w:tcW w:w="1417" w:type="dxa"/>
            <w:tcBorders>
              <w:top w:val="single" w:color="000000" w:sz="4" w:space="0"/>
              <w:left w:val="single" w:color="000000" w:sz="4" w:space="0"/>
              <w:bottom w:val="single" w:color="000000" w:sz="4" w:space="0"/>
              <w:right w:val="single" w:color="000000" w:sz="4" w:space="0"/>
            </w:tcBorders>
            <w:vAlign w:val="center"/>
          </w:tcPr>
          <w:p w14:paraId="0A63C490">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DAL</w:t>
            </w:r>
          </w:p>
        </w:tc>
        <w:tc>
          <w:tcPr>
            <w:tcW w:w="3544" w:type="dxa"/>
            <w:tcBorders>
              <w:top w:val="single" w:color="000000" w:sz="4" w:space="0"/>
              <w:left w:val="single" w:color="000000" w:sz="4" w:space="0"/>
              <w:bottom w:val="single" w:color="000000" w:sz="4" w:space="0"/>
              <w:right w:val="single" w:color="000000" w:sz="4" w:space="0"/>
            </w:tcBorders>
            <w:vAlign w:val="center"/>
          </w:tcPr>
          <w:p w14:paraId="075B88E5">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Data Access Layer</w:t>
            </w:r>
          </w:p>
        </w:tc>
        <w:tc>
          <w:tcPr>
            <w:tcW w:w="3057" w:type="dxa"/>
            <w:tcBorders>
              <w:top w:val="single" w:color="000000" w:sz="4" w:space="0"/>
              <w:left w:val="single" w:color="000000" w:sz="4" w:space="0"/>
              <w:bottom w:val="single" w:color="000000" w:sz="4" w:space="0"/>
              <w:right w:val="single" w:color="000000" w:sz="4" w:space="0"/>
            </w:tcBorders>
            <w:vAlign w:val="center"/>
          </w:tcPr>
          <w:p w14:paraId="2CDBBF94">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Lớp truy xuất dữ liệu</w:t>
            </w:r>
          </w:p>
        </w:tc>
      </w:tr>
      <w:tr w14:paraId="7A18230D">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3ED39AC">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7</w:t>
            </w:r>
          </w:p>
        </w:tc>
        <w:tc>
          <w:tcPr>
            <w:tcW w:w="1417" w:type="dxa"/>
            <w:tcBorders>
              <w:top w:val="single" w:color="000000" w:sz="4" w:space="0"/>
              <w:left w:val="single" w:color="000000" w:sz="4" w:space="0"/>
              <w:bottom w:val="single" w:color="000000" w:sz="4" w:space="0"/>
              <w:right w:val="single" w:color="000000" w:sz="4" w:space="0"/>
            </w:tcBorders>
            <w:vAlign w:val="center"/>
          </w:tcPr>
          <w:p w14:paraId="422F642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SP</w:t>
            </w:r>
          </w:p>
        </w:tc>
        <w:tc>
          <w:tcPr>
            <w:tcW w:w="3544" w:type="dxa"/>
            <w:tcBorders>
              <w:top w:val="single" w:color="000000" w:sz="4" w:space="0"/>
              <w:left w:val="single" w:color="000000" w:sz="4" w:space="0"/>
              <w:bottom w:val="single" w:color="000000" w:sz="4" w:space="0"/>
              <w:right w:val="single" w:color="000000" w:sz="4" w:space="0"/>
            </w:tcBorders>
            <w:vAlign w:val="center"/>
          </w:tcPr>
          <w:p w14:paraId="0808BB1C">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Stored Procedure</w:t>
            </w:r>
          </w:p>
        </w:tc>
        <w:tc>
          <w:tcPr>
            <w:tcW w:w="3057" w:type="dxa"/>
            <w:tcBorders>
              <w:top w:val="single" w:color="000000" w:sz="4" w:space="0"/>
              <w:left w:val="single" w:color="000000" w:sz="4" w:space="0"/>
              <w:bottom w:val="single" w:color="000000" w:sz="4" w:space="0"/>
              <w:right w:val="single" w:color="000000" w:sz="4" w:space="0"/>
            </w:tcBorders>
            <w:vAlign w:val="center"/>
          </w:tcPr>
          <w:p w14:paraId="21A2E0A9">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Thủ tục lưu trữ trong SQL Server</w:t>
            </w:r>
          </w:p>
        </w:tc>
      </w:tr>
      <w:tr w14:paraId="30AE399F">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DFC9948">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8</w:t>
            </w:r>
          </w:p>
        </w:tc>
        <w:tc>
          <w:tcPr>
            <w:tcW w:w="1417" w:type="dxa"/>
            <w:tcBorders>
              <w:top w:val="single" w:color="000000" w:sz="4" w:space="0"/>
              <w:left w:val="single" w:color="000000" w:sz="4" w:space="0"/>
              <w:bottom w:val="single" w:color="000000" w:sz="4" w:space="0"/>
              <w:right w:val="single" w:color="000000" w:sz="4" w:space="0"/>
            </w:tcBorders>
            <w:vAlign w:val="center"/>
          </w:tcPr>
          <w:p w14:paraId="57BDBD4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PK</w:t>
            </w:r>
          </w:p>
        </w:tc>
        <w:tc>
          <w:tcPr>
            <w:tcW w:w="3544" w:type="dxa"/>
            <w:tcBorders>
              <w:top w:val="single" w:color="000000" w:sz="4" w:space="0"/>
              <w:left w:val="single" w:color="000000" w:sz="4" w:space="0"/>
              <w:bottom w:val="single" w:color="000000" w:sz="4" w:space="0"/>
              <w:right w:val="single" w:color="000000" w:sz="4" w:space="0"/>
            </w:tcBorders>
            <w:vAlign w:val="center"/>
          </w:tcPr>
          <w:p w14:paraId="6B18B96A">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Primary Key</w:t>
            </w:r>
          </w:p>
        </w:tc>
        <w:tc>
          <w:tcPr>
            <w:tcW w:w="3057" w:type="dxa"/>
            <w:tcBorders>
              <w:top w:val="single" w:color="000000" w:sz="4" w:space="0"/>
              <w:left w:val="single" w:color="000000" w:sz="4" w:space="0"/>
              <w:bottom w:val="single" w:color="000000" w:sz="4" w:space="0"/>
              <w:right w:val="single" w:color="000000" w:sz="4" w:space="0"/>
            </w:tcBorders>
            <w:vAlign w:val="center"/>
          </w:tcPr>
          <w:p w14:paraId="6BEDDDFB">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Khóa chính của bảng</w:t>
            </w:r>
          </w:p>
        </w:tc>
      </w:tr>
      <w:tr w14:paraId="78977D6C">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F4A2F7D">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9</w:t>
            </w:r>
          </w:p>
        </w:tc>
        <w:tc>
          <w:tcPr>
            <w:tcW w:w="1417" w:type="dxa"/>
            <w:tcBorders>
              <w:top w:val="single" w:color="000000" w:sz="4" w:space="0"/>
              <w:left w:val="single" w:color="000000" w:sz="4" w:space="0"/>
              <w:bottom w:val="single" w:color="000000" w:sz="4" w:space="0"/>
              <w:right w:val="single" w:color="000000" w:sz="4" w:space="0"/>
            </w:tcBorders>
            <w:vAlign w:val="center"/>
          </w:tcPr>
          <w:p w14:paraId="760D1C91">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FK</w:t>
            </w:r>
          </w:p>
        </w:tc>
        <w:tc>
          <w:tcPr>
            <w:tcW w:w="3544" w:type="dxa"/>
            <w:tcBorders>
              <w:top w:val="single" w:color="000000" w:sz="4" w:space="0"/>
              <w:left w:val="single" w:color="000000" w:sz="4" w:space="0"/>
              <w:bottom w:val="single" w:color="000000" w:sz="4" w:space="0"/>
              <w:right w:val="single" w:color="000000" w:sz="4" w:space="0"/>
            </w:tcBorders>
            <w:vAlign w:val="center"/>
          </w:tcPr>
          <w:p w14:paraId="3C8439E0">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Foreign Key</w:t>
            </w:r>
          </w:p>
        </w:tc>
        <w:tc>
          <w:tcPr>
            <w:tcW w:w="3057" w:type="dxa"/>
            <w:tcBorders>
              <w:top w:val="single" w:color="000000" w:sz="4" w:space="0"/>
              <w:left w:val="single" w:color="000000" w:sz="4" w:space="0"/>
              <w:bottom w:val="single" w:color="000000" w:sz="4" w:space="0"/>
              <w:right w:val="single" w:color="000000" w:sz="4" w:space="0"/>
            </w:tcBorders>
            <w:vAlign w:val="center"/>
          </w:tcPr>
          <w:p w14:paraId="34994CCE">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Khóa ngoại liên kết giữa các bảng</w:t>
            </w:r>
          </w:p>
        </w:tc>
      </w:tr>
      <w:tr w14:paraId="5FC4158D">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3F742F9">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10</w:t>
            </w:r>
          </w:p>
        </w:tc>
        <w:tc>
          <w:tcPr>
            <w:tcW w:w="1417" w:type="dxa"/>
            <w:tcBorders>
              <w:top w:val="single" w:color="000000" w:sz="4" w:space="0"/>
              <w:left w:val="single" w:color="000000" w:sz="4" w:space="0"/>
              <w:bottom w:val="single" w:color="000000" w:sz="4" w:space="0"/>
              <w:right w:val="single" w:color="000000" w:sz="4" w:space="0"/>
            </w:tcBorders>
            <w:vAlign w:val="center"/>
          </w:tcPr>
          <w:p w14:paraId="2341F677">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CRUD</w:t>
            </w:r>
          </w:p>
        </w:tc>
        <w:tc>
          <w:tcPr>
            <w:tcW w:w="3544" w:type="dxa"/>
            <w:tcBorders>
              <w:top w:val="single" w:color="000000" w:sz="4" w:space="0"/>
              <w:left w:val="single" w:color="000000" w:sz="4" w:space="0"/>
              <w:bottom w:val="single" w:color="000000" w:sz="4" w:space="0"/>
              <w:right w:val="single" w:color="000000" w:sz="4" w:space="0"/>
            </w:tcBorders>
            <w:vAlign w:val="center"/>
          </w:tcPr>
          <w:p w14:paraId="381BB7B3">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Create Read Update Delete</w:t>
            </w:r>
          </w:p>
        </w:tc>
        <w:tc>
          <w:tcPr>
            <w:tcW w:w="3057" w:type="dxa"/>
            <w:tcBorders>
              <w:top w:val="single" w:color="000000" w:sz="4" w:space="0"/>
              <w:left w:val="single" w:color="000000" w:sz="4" w:space="0"/>
              <w:bottom w:val="single" w:color="000000" w:sz="4" w:space="0"/>
              <w:right w:val="single" w:color="000000" w:sz="4" w:space="0"/>
            </w:tcBorders>
            <w:vAlign w:val="center"/>
          </w:tcPr>
          <w:p w14:paraId="3A95CFCE">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Các chức năng thêm, xem, sửa, xóa</w:t>
            </w:r>
          </w:p>
        </w:tc>
      </w:tr>
      <w:tr w14:paraId="3EE01756">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36279CC">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11</w:t>
            </w:r>
          </w:p>
        </w:tc>
        <w:tc>
          <w:tcPr>
            <w:tcW w:w="1417" w:type="dxa"/>
            <w:tcBorders>
              <w:top w:val="single" w:color="000000" w:sz="4" w:space="0"/>
              <w:left w:val="single" w:color="000000" w:sz="4" w:space="0"/>
              <w:bottom w:val="single" w:color="000000" w:sz="4" w:space="0"/>
              <w:right w:val="single" w:color="000000" w:sz="4" w:space="0"/>
            </w:tcBorders>
            <w:vAlign w:val="center"/>
          </w:tcPr>
          <w:p w14:paraId="11F93F0D">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ID</w:t>
            </w:r>
          </w:p>
        </w:tc>
        <w:tc>
          <w:tcPr>
            <w:tcW w:w="3544" w:type="dxa"/>
            <w:tcBorders>
              <w:top w:val="single" w:color="000000" w:sz="4" w:space="0"/>
              <w:left w:val="single" w:color="000000" w:sz="4" w:space="0"/>
              <w:bottom w:val="single" w:color="000000" w:sz="4" w:space="0"/>
              <w:right w:val="single" w:color="000000" w:sz="4" w:space="0"/>
            </w:tcBorders>
            <w:vAlign w:val="center"/>
          </w:tcPr>
          <w:p w14:paraId="5BD9C7C2">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Identity</w:t>
            </w:r>
          </w:p>
        </w:tc>
        <w:tc>
          <w:tcPr>
            <w:tcW w:w="3057" w:type="dxa"/>
            <w:tcBorders>
              <w:top w:val="single" w:color="000000" w:sz="4" w:space="0"/>
              <w:left w:val="single" w:color="000000" w:sz="4" w:space="0"/>
              <w:bottom w:val="single" w:color="000000" w:sz="4" w:space="0"/>
              <w:right w:val="single" w:color="000000" w:sz="4" w:space="0"/>
            </w:tcBorders>
            <w:vAlign w:val="center"/>
          </w:tcPr>
          <w:p w14:paraId="422E42AA">
            <w:pPr>
              <w:keepNext w:val="0"/>
              <w:keepLines w:val="0"/>
              <w:widowControl/>
              <w:suppressLineNumbers w:val="0"/>
              <w:jc w:val="left"/>
              <w:rPr>
                <w:rFonts w:ascii="Times New Roman" w:hAnsi="Times New Roman" w:cs="Times New Roman"/>
              </w:rPr>
            </w:pPr>
            <w:r>
              <w:rPr>
                <w:rFonts w:eastAsia="SimSun" w:cs="Times New Roman"/>
                <w:kern w:val="0"/>
                <w:sz w:val="24"/>
                <w:szCs w:val="24"/>
                <w:lang w:val="en-US" w:eastAsia="zh-CN" w:bidi="ar"/>
              </w:rPr>
              <w:t>Khóa tự tăng</w:t>
            </w:r>
          </w:p>
        </w:tc>
      </w:tr>
    </w:tbl>
    <w:p w14:paraId="7A759CA3">
      <w:pPr>
        <w:rPr>
          <w:rFonts w:ascii="Times New Roman" w:hAnsi="Times New Roman" w:cs="Times New Roman"/>
        </w:rPr>
      </w:pPr>
      <w:r>
        <w:br w:type="page"/>
      </w:r>
    </w:p>
    <w:p w14:paraId="607C90B7">
      <w:pPr>
        <w:jc w:val="center"/>
        <w:rPr>
          <w:rFonts w:ascii="Times New Roman" w:hAnsi="Times New Roman" w:cs="Times New Roman"/>
          <w:b/>
          <w:bCs/>
          <w:lang w:val="en-US"/>
        </w:rPr>
      </w:pPr>
      <w:r>
        <w:rPr>
          <w:rFonts w:cs="Times New Roman"/>
          <w:b/>
          <w:bCs/>
          <w:lang w:val="en-US"/>
        </w:rPr>
        <w:t>DANH MỤC HÌNH VẼ, ĐỒ THỊ</w:t>
      </w:r>
    </w:p>
    <w:sdt>
      <w:sdtPr>
        <w:id w:val="147481587"/>
        <w:docPartObj>
          <w:docPartGallery w:val="Table of Contents"/>
          <w:docPartUnique/>
        </w:docPartObj>
      </w:sdtPr>
      <w:sdtContent>
        <w:p w14:paraId="578F9467">
          <w:pPr>
            <w:pStyle w:val="16"/>
            <w:tabs>
              <w:tab w:val="right" w:leader="dot" w:pos="8784"/>
            </w:tabs>
            <w:rPr>
              <w:rFonts w:cs="Times New Roman"/>
            </w:rPr>
          </w:pPr>
          <w:r>
            <w:fldChar w:fldCharType="begin"/>
          </w:r>
          <w:r>
            <w:rPr>
              <w:rStyle w:val="77"/>
              <w:rFonts w:cs="Times New Roman"/>
            </w:rPr>
            <w:instrText xml:space="preserve">TOC \f \t "Caption,1" \h</w:instrText>
          </w:r>
          <w:r>
            <w:rPr>
              <w:rStyle w:val="77"/>
              <w:rFonts w:cs="Times New Roman"/>
            </w:rPr>
            <w:fldChar w:fldCharType="separate"/>
          </w:r>
          <w:r>
            <w:fldChar w:fldCharType="begin"/>
          </w:r>
          <w:r>
            <w:instrText xml:space="preserve"> HYPERLINK \l "__RefHeading___Toc25238" \h </w:instrText>
          </w:r>
          <w:r>
            <w:fldChar w:fldCharType="separate"/>
          </w:r>
          <w:r>
            <w:rPr>
              <w:rStyle w:val="77"/>
              <w:rFonts w:cs="Times New Roman"/>
            </w:rPr>
            <w:t xml:space="preserve">Hình 1. </w:t>
          </w:r>
          <w:r>
            <w:rPr>
              <w:rStyle w:val="77"/>
              <w:rFonts w:cs="Times New Roman"/>
              <w:lang w:val="en-US"/>
            </w:rPr>
            <w:t>1: Biểu đồ usecase tổng quan</w:t>
          </w:r>
          <w:r>
            <w:rPr>
              <w:rStyle w:val="77"/>
              <w:rFonts w:cs="Times New Roman"/>
            </w:rPr>
            <w:tab/>
          </w:r>
          <w:r>
            <w:rPr>
              <w:rStyle w:val="77"/>
              <w:rFonts w:cs="Times New Roman"/>
            </w:rPr>
            <w:t>21</w:t>
          </w:r>
          <w:r>
            <w:rPr>
              <w:rStyle w:val="77"/>
              <w:rFonts w:cs="Times New Roman"/>
            </w:rPr>
            <w:fldChar w:fldCharType="end"/>
          </w:r>
        </w:p>
        <w:p w14:paraId="1DF9D152">
          <w:pPr>
            <w:pStyle w:val="16"/>
            <w:tabs>
              <w:tab w:val="right" w:leader="dot" w:pos="8784"/>
            </w:tabs>
          </w:pPr>
          <w:r>
            <w:fldChar w:fldCharType="begin"/>
          </w:r>
          <w:r>
            <w:instrText xml:space="preserve"> HYPERLINK \l "__RefHeading___Toc2129" \h </w:instrText>
          </w:r>
          <w:r>
            <w:fldChar w:fldCharType="separate"/>
          </w:r>
          <w:r>
            <w:rPr>
              <w:rStyle w:val="77"/>
            </w:rPr>
            <w:t xml:space="preserve">Hình 1. </w:t>
          </w:r>
          <w:r>
            <w:rPr>
              <w:rStyle w:val="77"/>
              <w:lang w:val="en-US"/>
            </w:rPr>
            <w:t>2: Usecase đăng ký tài khoản</w:t>
          </w:r>
          <w:r>
            <w:rPr>
              <w:rStyle w:val="77"/>
            </w:rPr>
            <w:tab/>
          </w:r>
          <w:r>
            <w:rPr>
              <w:rStyle w:val="77"/>
            </w:rPr>
            <w:t>22</w:t>
          </w:r>
          <w:r>
            <w:rPr>
              <w:rStyle w:val="77"/>
            </w:rPr>
            <w:fldChar w:fldCharType="end"/>
          </w:r>
        </w:p>
        <w:p w14:paraId="7E36E3EB">
          <w:pPr>
            <w:pStyle w:val="16"/>
            <w:tabs>
              <w:tab w:val="right" w:leader="dot" w:pos="8784"/>
            </w:tabs>
          </w:pPr>
          <w:r>
            <w:fldChar w:fldCharType="begin"/>
          </w:r>
          <w:r>
            <w:instrText xml:space="preserve"> HYPERLINK \l "__RefHeading___Toc18699" \h </w:instrText>
          </w:r>
          <w:r>
            <w:fldChar w:fldCharType="separate"/>
          </w:r>
          <w:r>
            <w:rPr>
              <w:rStyle w:val="77"/>
            </w:rPr>
            <w:t xml:space="preserve">Hình 1. </w:t>
          </w:r>
          <w:r>
            <w:rPr>
              <w:rStyle w:val="77"/>
              <w:lang w:val="en-US"/>
            </w:rPr>
            <w:t>3: Usecase đăng nhập hệ thống</w:t>
          </w:r>
          <w:r>
            <w:rPr>
              <w:rStyle w:val="77"/>
            </w:rPr>
            <w:tab/>
          </w:r>
          <w:r>
            <w:rPr>
              <w:rStyle w:val="77"/>
            </w:rPr>
            <w:t>23</w:t>
          </w:r>
          <w:r>
            <w:rPr>
              <w:rStyle w:val="77"/>
            </w:rPr>
            <w:fldChar w:fldCharType="end"/>
          </w:r>
        </w:p>
        <w:p w14:paraId="30CED201">
          <w:pPr>
            <w:pStyle w:val="16"/>
            <w:tabs>
              <w:tab w:val="right" w:leader="dot" w:pos="8784"/>
            </w:tabs>
          </w:pPr>
          <w:r>
            <w:fldChar w:fldCharType="begin"/>
          </w:r>
          <w:r>
            <w:instrText xml:space="preserve"> HYPERLINK \l "__RefHeading___Toc32608" \h </w:instrText>
          </w:r>
          <w:r>
            <w:fldChar w:fldCharType="separate"/>
          </w:r>
          <w:r>
            <w:rPr>
              <w:rStyle w:val="77"/>
            </w:rPr>
            <w:t xml:space="preserve">Hình 1. </w:t>
          </w:r>
          <w:r>
            <w:rPr>
              <w:rStyle w:val="77"/>
              <w:lang w:val="en-US"/>
            </w:rPr>
            <w:t>4: Usecase quản lý ví tiền</w:t>
          </w:r>
          <w:r>
            <w:rPr>
              <w:rStyle w:val="77"/>
            </w:rPr>
            <w:tab/>
          </w:r>
          <w:r>
            <w:rPr>
              <w:rStyle w:val="77"/>
            </w:rPr>
            <w:t>25</w:t>
          </w:r>
          <w:r>
            <w:rPr>
              <w:rStyle w:val="77"/>
            </w:rPr>
            <w:fldChar w:fldCharType="end"/>
          </w:r>
        </w:p>
        <w:p w14:paraId="31CF981F">
          <w:pPr>
            <w:pStyle w:val="16"/>
            <w:tabs>
              <w:tab w:val="right" w:leader="dot" w:pos="8784"/>
            </w:tabs>
          </w:pPr>
          <w:r>
            <w:fldChar w:fldCharType="begin"/>
          </w:r>
          <w:r>
            <w:instrText xml:space="preserve"> HYPERLINK \l "__RefHeading___Toc5896" \h </w:instrText>
          </w:r>
          <w:r>
            <w:fldChar w:fldCharType="separate"/>
          </w:r>
          <w:r>
            <w:rPr>
              <w:rStyle w:val="77"/>
            </w:rPr>
            <w:t xml:space="preserve">Hình 1. </w:t>
          </w:r>
          <w:r>
            <w:rPr>
              <w:rStyle w:val="77"/>
              <w:lang w:val="en-US"/>
            </w:rPr>
            <w:t>5: Usecase giao dịch (thu/chi)</w:t>
          </w:r>
          <w:r>
            <w:rPr>
              <w:rStyle w:val="77"/>
            </w:rPr>
            <w:tab/>
          </w:r>
          <w:r>
            <w:rPr>
              <w:rStyle w:val="77"/>
            </w:rPr>
            <w:t>26</w:t>
          </w:r>
          <w:r>
            <w:rPr>
              <w:rStyle w:val="77"/>
            </w:rPr>
            <w:fldChar w:fldCharType="end"/>
          </w:r>
        </w:p>
        <w:p w14:paraId="1C326B13">
          <w:pPr>
            <w:pStyle w:val="16"/>
            <w:tabs>
              <w:tab w:val="right" w:leader="dot" w:pos="8784"/>
            </w:tabs>
          </w:pPr>
          <w:r>
            <w:fldChar w:fldCharType="begin"/>
          </w:r>
          <w:r>
            <w:instrText xml:space="preserve"> HYPERLINK \l "__RefHeading___Toc21658" \h </w:instrText>
          </w:r>
          <w:r>
            <w:fldChar w:fldCharType="separate"/>
          </w:r>
          <w:r>
            <w:rPr>
              <w:rStyle w:val="77"/>
            </w:rPr>
            <w:t xml:space="preserve">Hình 1. </w:t>
          </w:r>
          <w:r>
            <w:rPr>
              <w:rStyle w:val="77"/>
              <w:lang w:val="en-US"/>
            </w:rPr>
            <w:t>6: Usecase xem và lọc lịch sử giao dịch</w:t>
          </w:r>
          <w:r>
            <w:rPr>
              <w:rStyle w:val="77"/>
            </w:rPr>
            <w:tab/>
          </w:r>
          <w:r>
            <w:rPr>
              <w:rStyle w:val="77"/>
            </w:rPr>
            <w:t>28</w:t>
          </w:r>
          <w:r>
            <w:rPr>
              <w:rStyle w:val="77"/>
            </w:rPr>
            <w:fldChar w:fldCharType="end"/>
          </w:r>
        </w:p>
        <w:p w14:paraId="27EB7223">
          <w:pPr>
            <w:pStyle w:val="16"/>
            <w:tabs>
              <w:tab w:val="right" w:leader="dot" w:pos="8784"/>
            </w:tabs>
          </w:pPr>
          <w:r>
            <w:fldChar w:fldCharType="begin"/>
          </w:r>
          <w:r>
            <w:instrText xml:space="preserve"> HYPERLINK \l "__RefHeading___Toc5386" \h </w:instrText>
          </w:r>
          <w:r>
            <w:fldChar w:fldCharType="separate"/>
          </w:r>
          <w:r>
            <w:rPr>
              <w:rStyle w:val="77"/>
            </w:rPr>
            <w:t xml:space="preserve">Hình 1. </w:t>
          </w:r>
          <w:r>
            <w:rPr>
              <w:rStyle w:val="77"/>
              <w:lang w:val="en-US"/>
            </w:rPr>
            <w:t>7: Usecase quản lý danh mục (thu/chi)</w:t>
          </w:r>
          <w:r>
            <w:rPr>
              <w:rStyle w:val="77"/>
            </w:rPr>
            <w:tab/>
          </w:r>
          <w:r>
            <w:rPr>
              <w:rStyle w:val="77"/>
            </w:rPr>
            <w:t>29</w:t>
          </w:r>
          <w:r>
            <w:rPr>
              <w:rStyle w:val="77"/>
            </w:rPr>
            <w:fldChar w:fldCharType="end"/>
          </w:r>
        </w:p>
        <w:p w14:paraId="3C0E9540">
          <w:pPr>
            <w:pStyle w:val="16"/>
            <w:tabs>
              <w:tab w:val="right" w:leader="dot" w:pos="8784"/>
            </w:tabs>
          </w:pPr>
          <w:r>
            <w:fldChar w:fldCharType="begin"/>
          </w:r>
          <w:r>
            <w:instrText xml:space="preserve"> HYPERLINK \l "__RefHeading___Toc20041" \h </w:instrText>
          </w:r>
          <w:r>
            <w:fldChar w:fldCharType="separate"/>
          </w:r>
          <w:r>
            <w:rPr>
              <w:rStyle w:val="77"/>
            </w:rPr>
            <w:t xml:space="preserve">Hình 1. </w:t>
          </w:r>
          <w:r>
            <w:rPr>
              <w:rStyle w:val="77"/>
              <w:lang w:val="en-US"/>
            </w:rPr>
            <w:t>8: Usecase quản lý ngân sách</w:t>
          </w:r>
          <w:r>
            <w:rPr>
              <w:rStyle w:val="77"/>
            </w:rPr>
            <w:tab/>
          </w:r>
          <w:r>
            <w:rPr>
              <w:rStyle w:val="77"/>
            </w:rPr>
            <w:t>31</w:t>
          </w:r>
          <w:r>
            <w:rPr>
              <w:rStyle w:val="77"/>
            </w:rPr>
            <w:fldChar w:fldCharType="end"/>
          </w:r>
        </w:p>
        <w:p w14:paraId="4C604D4E">
          <w:pPr>
            <w:pStyle w:val="16"/>
            <w:tabs>
              <w:tab w:val="right" w:leader="dot" w:pos="8784"/>
            </w:tabs>
          </w:pPr>
          <w:r>
            <w:fldChar w:fldCharType="begin"/>
          </w:r>
          <w:r>
            <w:instrText xml:space="preserve"> HYPERLINK \l "__RefHeading___Toc448" \h </w:instrText>
          </w:r>
          <w:r>
            <w:fldChar w:fldCharType="separate"/>
          </w:r>
          <w:r>
            <w:rPr>
              <w:rStyle w:val="77"/>
            </w:rPr>
            <w:t xml:space="preserve">Hình 1. </w:t>
          </w:r>
          <w:r>
            <w:rPr>
              <w:rStyle w:val="77"/>
              <w:lang w:val="en-US"/>
            </w:rPr>
            <w:t>9: Usecase thống kê,báo cáo</w:t>
          </w:r>
          <w:r>
            <w:rPr>
              <w:rStyle w:val="77"/>
            </w:rPr>
            <w:tab/>
          </w:r>
          <w:r>
            <w:rPr>
              <w:rStyle w:val="77"/>
            </w:rPr>
            <w:t>33</w:t>
          </w:r>
          <w:r>
            <w:rPr>
              <w:rStyle w:val="77"/>
            </w:rPr>
            <w:fldChar w:fldCharType="end"/>
          </w:r>
        </w:p>
        <w:p w14:paraId="5D4F02E0">
          <w:pPr>
            <w:pStyle w:val="16"/>
            <w:tabs>
              <w:tab w:val="right" w:leader="dot" w:pos="8784"/>
            </w:tabs>
          </w:pPr>
          <w:r>
            <w:fldChar w:fldCharType="begin"/>
          </w:r>
          <w:r>
            <w:instrText xml:space="preserve"> HYPERLINK \l "__RefHeading___Toc6072" \h </w:instrText>
          </w:r>
          <w:r>
            <w:fldChar w:fldCharType="separate"/>
          </w:r>
          <w:r>
            <w:rPr>
              <w:rStyle w:val="77"/>
            </w:rPr>
            <w:t xml:space="preserve">Hình 1. </w:t>
          </w:r>
          <w:r>
            <w:rPr>
              <w:rStyle w:val="77"/>
              <w:lang w:val="en-US"/>
            </w:rPr>
            <w:t>10: Use quản lý tài khoản</w:t>
          </w:r>
          <w:r>
            <w:rPr>
              <w:rStyle w:val="77"/>
            </w:rPr>
            <w:tab/>
          </w:r>
          <w:r>
            <w:rPr>
              <w:rStyle w:val="77"/>
            </w:rPr>
            <w:t>35</w:t>
          </w:r>
          <w:r>
            <w:rPr>
              <w:rStyle w:val="77"/>
            </w:rPr>
            <w:fldChar w:fldCharType="end"/>
          </w:r>
        </w:p>
        <w:p w14:paraId="5117DE5E">
          <w:pPr>
            <w:pStyle w:val="16"/>
            <w:tabs>
              <w:tab w:val="right" w:leader="dot" w:pos="8784"/>
            </w:tabs>
          </w:pPr>
          <w:r>
            <w:fldChar w:fldCharType="begin"/>
          </w:r>
          <w:r>
            <w:instrText xml:space="preserve"> HYPERLINK \l "__RefHeading___Toc4846" \h </w:instrText>
          </w:r>
          <w:r>
            <w:fldChar w:fldCharType="separate"/>
          </w:r>
          <w:r>
            <w:rPr>
              <w:rStyle w:val="77"/>
            </w:rPr>
            <w:t xml:space="preserve">Hình 1. </w:t>
          </w:r>
          <w:r>
            <w:rPr>
              <w:rStyle w:val="77"/>
              <w:lang w:val="en-US"/>
            </w:rPr>
            <w:t>11: Usecase cập nhật thông tin cá nhân</w:t>
          </w:r>
          <w:r>
            <w:rPr>
              <w:rStyle w:val="77"/>
            </w:rPr>
            <w:tab/>
          </w:r>
          <w:r>
            <w:rPr>
              <w:rStyle w:val="77"/>
            </w:rPr>
            <w:t>36</w:t>
          </w:r>
          <w:r>
            <w:rPr>
              <w:rStyle w:val="77"/>
            </w:rPr>
            <w:fldChar w:fldCharType="end"/>
          </w:r>
        </w:p>
        <w:p w14:paraId="0B101095">
          <w:pPr>
            <w:pStyle w:val="16"/>
            <w:tabs>
              <w:tab w:val="right" w:leader="dot" w:pos="8784"/>
            </w:tabs>
          </w:pPr>
          <w:r>
            <w:fldChar w:fldCharType="begin"/>
          </w:r>
          <w:r>
            <w:instrText xml:space="preserve"> HYPERLINK \l "__RefHeading___Toc17896" \h </w:instrText>
          </w:r>
          <w:r>
            <w:fldChar w:fldCharType="separate"/>
          </w:r>
          <w:r>
            <w:rPr>
              <w:rStyle w:val="77"/>
            </w:rPr>
            <w:t xml:space="preserve">Hình 1. </w:t>
          </w:r>
          <w:r>
            <w:rPr>
              <w:rStyle w:val="77"/>
              <w:lang w:val="en-US"/>
            </w:rPr>
            <w:t>12: Biểu đồ lớp thực thể cho ứng dụng quản lý thu/chi</w:t>
          </w:r>
          <w:r>
            <w:rPr>
              <w:rStyle w:val="77"/>
            </w:rPr>
            <w:tab/>
          </w:r>
          <w:r>
            <w:rPr>
              <w:rStyle w:val="77"/>
            </w:rPr>
            <w:t>37</w:t>
          </w:r>
          <w:r>
            <w:rPr>
              <w:rStyle w:val="77"/>
            </w:rPr>
            <w:fldChar w:fldCharType="end"/>
          </w:r>
        </w:p>
        <w:p w14:paraId="1AD70EF3">
          <w:pPr>
            <w:pStyle w:val="16"/>
            <w:tabs>
              <w:tab w:val="right" w:leader="dot" w:pos="8784"/>
            </w:tabs>
          </w:pPr>
          <w:r>
            <w:fldChar w:fldCharType="begin"/>
          </w:r>
          <w:r>
            <w:instrText xml:space="preserve"> HYPERLINK \l "__RefHeading___Toc29347" \h </w:instrText>
          </w:r>
          <w:r>
            <w:fldChar w:fldCharType="separate"/>
          </w:r>
          <w:r>
            <w:rPr>
              <w:rStyle w:val="77"/>
            </w:rPr>
            <w:t xml:space="preserve">Hình 1. </w:t>
          </w:r>
          <w:r>
            <w:rPr>
              <w:rStyle w:val="77"/>
              <w:lang w:val="en-US"/>
            </w:rPr>
            <w:t>13: Lược đồ cơ sở dữ liệu</w:t>
          </w:r>
          <w:r>
            <w:rPr>
              <w:rStyle w:val="77"/>
            </w:rPr>
            <w:tab/>
          </w:r>
          <w:r>
            <w:rPr>
              <w:rStyle w:val="77"/>
            </w:rPr>
            <w:t>38</w:t>
          </w:r>
          <w:r>
            <w:rPr>
              <w:rStyle w:val="77"/>
            </w:rPr>
            <w:fldChar w:fldCharType="end"/>
          </w:r>
        </w:p>
        <w:p w14:paraId="1A380695">
          <w:pPr>
            <w:pStyle w:val="16"/>
            <w:tabs>
              <w:tab w:val="right" w:leader="dot" w:pos="8784"/>
            </w:tabs>
          </w:pPr>
          <w:r>
            <w:fldChar w:fldCharType="begin"/>
          </w:r>
          <w:r>
            <w:instrText xml:space="preserve"> HYPERLINK \l "__RefHeading___Toc13128" \h </w:instrText>
          </w:r>
          <w:r>
            <w:fldChar w:fldCharType="separate"/>
          </w:r>
          <w:r>
            <w:rPr>
              <w:rStyle w:val="77"/>
            </w:rPr>
            <w:t xml:space="preserve">Hình 1. </w:t>
          </w:r>
          <w:r>
            <w:rPr>
              <w:rStyle w:val="77"/>
              <w:lang w:val="en-US"/>
            </w:rPr>
            <w:t>14: Giao diện Đăng nhập</w:t>
          </w:r>
          <w:r>
            <w:rPr>
              <w:rStyle w:val="77"/>
            </w:rPr>
            <w:tab/>
          </w:r>
          <w:r>
            <w:rPr>
              <w:rStyle w:val="77"/>
            </w:rPr>
            <w:t>45</w:t>
          </w:r>
          <w:r>
            <w:rPr>
              <w:rStyle w:val="77"/>
            </w:rPr>
            <w:fldChar w:fldCharType="end"/>
          </w:r>
        </w:p>
        <w:p w14:paraId="7F26AD87">
          <w:pPr>
            <w:pStyle w:val="16"/>
            <w:tabs>
              <w:tab w:val="right" w:leader="dot" w:pos="8784"/>
            </w:tabs>
          </w:pPr>
          <w:r>
            <w:fldChar w:fldCharType="begin"/>
          </w:r>
          <w:r>
            <w:instrText xml:space="preserve"> HYPERLINK \l "__RefHeading___Toc17649" \h </w:instrText>
          </w:r>
          <w:r>
            <w:fldChar w:fldCharType="separate"/>
          </w:r>
          <w:r>
            <w:rPr>
              <w:rStyle w:val="77"/>
            </w:rPr>
            <w:t>Hình 1. 1</w:t>
          </w:r>
          <w:r>
            <w:rPr>
              <w:rStyle w:val="77"/>
              <w:lang w:val="en-US"/>
            </w:rPr>
            <w:t>5: Giao diện đăng ký</w:t>
          </w:r>
          <w:r>
            <w:rPr>
              <w:rStyle w:val="77"/>
            </w:rPr>
            <w:tab/>
          </w:r>
          <w:r>
            <w:rPr>
              <w:rStyle w:val="77"/>
            </w:rPr>
            <w:t>46</w:t>
          </w:r>
          <w:r>
            <w:rPr>
              <w:rStyle w:val="77"/>
            </w:rPr>
            <w:fldChar w:fldCharType="end"/>
          </w:r>
        </w:p>
        <w:p w14:paraId="1F8827BD">
          <w:pPr>
            <w:pStyle w:val="16"/>
            <w:tabs>
              <w:tab w:val="right" w:leader="dot" w:pos="8784"/>
            </w:tabs>
          </w:pPr>
          <w:r>
            <w:fldChar w:fldCharType="begin"/>
          </w:r>
          <w:r>
            <w:instrText xml:space="preserve"> HYPERLINK \l "__RefHeading___Toc430" \h </w:instrText>
          </w:r>
          <w:r>
            <w:fldChar w:fldCharType="separate"/>
          </w:r>
          <w:r>
            <w:rPr>
              <w:rStyle w:val="77"/>
            </w:rPr>
            <w:t xml:space="preserve">Hình 1. </w:t>
          </w:r>
          <w:r>
            <w:rPr>
              <w:rStyle w:val="77"/>
              <w:lang w:val="en-US"/>
            </w:rPr>
            <w:t>16: Giao diện quản lý ví tiền</w:t>
          </w:r>
          <w:r>
            <w:rPr>
              <w:rStyle w:val="77"/>
            </w:rPr>
            <w:tab/>
          </w:r>
          <w:r>
            <w:rPr>
              <w:rStyle w:val="77"/>
            </w:rPr>
            <w:t>48</w:t>
          </w:r>
          <w:r>
            <w:rPr>
              <w:rStyle w:val="77"/>
            </w:rPr>
            <w:fldChar w:fldCharType="end"/>
          </w:r>
        </w:p>
        <w:p w14:paraId="135D0515">
          <w:pPr>
            <w:pStyle w:val="16"/>
            <w:tabs>
              <w:tab w:val="right" w:leader="dot" w:pos="8784"/>
            </w:tabs>
          </w:pPr>
          <w:r>
            <w:fldChar w:fldCharType="begin"/>
          </w:r>
          <w:r>
            <w:instrText xml:space="preserve"> HYPERLINK \l "__RefHeading___Toc4920" \h </w:instrText>
          </w:r>
          <w:r>
            <w:fldChar w:fldCharType="separate"/>
          </w:r>
          <w:r>
            <w:rPr>
              <w:rStyle w:val="77"/>
            </w:rPr>
            <w:t xml:space="preserve">Hình 1. </w:t>
          </w:r>
          <w:r>
            <w:rPr>
              <w:rStyle w:val="77"/>
              <w:lang w:val="en-US"/>
            </w:rPr>
            <w:t>17: Giao diện quản lý danh mục</w:t>
          </w:r>
          <w:r>
            <w:rPr>
              <w:rStyle w:val="77"/>
            </w:rPr>
            <w:tab/>
          </w:r>
          <w:r>
            <w:rPr>
              <w:rStyle w:val="77"/>
            </w:rPr>
            <w:t>50</w:t>
          </w:r>
          <w:r>
            <w:rPr>
              <w:rStyle w:val="77"/>
            </w:rPr>
            <w:fldChar w:fldCharType="end"/>
          </w:r>
        </w:p>
        <w:p w14:paraId="2B0BD2A4">
          <w:pPr>
            <w:pStyle w:val="16"/>
            <w:tabs>
              <w:tab w:val="right" w:leader="dot" w:pos="8784"/>
            </w:tabs>
          </w:pPr>
          <w:r>
            <w:fldChar w:fldCharType="begin"/>
          </w:r>
          <w:r>
            <w:instrText xml:space="preserve"> HYPERLINK \l "__RefHeading___Toc3418" \h </w:instrText>
          </w:r>
          <w:r>
            <w:fldChar w:fldCharType="separate"/>
          </w:r>
          <w:r>
            <w:rPr>
              <w:rStyle w:val="77"/>
            </w:rPr>
            <w:t xml:space="preserve">Hình 1. </w:t>
          </w:r>
          <w:r>
            <w:rPr>
              <w:rStyle w:val="77"/>
              <w:lang w:val="en-US"/>
            </w:rPr>
            <w:t>18: Giao diện quản lý giao dịch</w:t>
          </w:r>
          <w:r>
            <w:rPr>
              <w:rStyle w:val="77"/>
            </w:rPr>
            <w:tab/>
          </w:r>
          <w:r>
            <w:rPr>
              <w:rStyle w:val="77"/>
            </w:rPr>
            <w:t>52</w:t>
          </w:r>
          <w:r>
            <w:rPr>
              <w:rStyle w:val="77"/>
            </w:rPr>
            <w:fldChar w:fldCharType="end"/>
          </w:r>
        </w:p>
        <w:p w14:paraId="77F104CF">
          <w:pPr>
            <w:pStyle w:val="16"/>
            <w:tabs>
              <w:tab w:val="right" w:leader="dot" w:pos="8784"/>
            </w:tabs>
          </w:pPr>
          <w:r>
            <w:fldChar w:fldCharType="begin"/>
          </w:r>
          <w:r>
            <w:instrText xml:space="preserve"> HYPERLINK \l "__RefHeading___Toc16849" \h </w:instrText>
          </w:r>
          <w:r>
            <w:fldChar w:fldCharType="separate"/>
          </w:r>
          <w:r>
            <w:rPr>
              <w:rStyle w:val="77"/>
            </w:rPr>
            <w:t xml:space="preserve">Hình 1. </w:t>
          </w:r>
          <w:r>
            <w:rPr>
              <w:rStyle w:val="77"/>
              <w:lang w:val="en-US"/>
            </w:rPr>
            <w:t>19: Giao diện thiết lập ngân sách</w:t>
          </w:r>
          <w:r>
            <w:rPr>
              <w:rStyle w:val="77"/>
            </w:rPr>
            <w:tab/>
          </w:r>
          <w:r>
            <w:rPr>
              <w:rStyle w:val="77"/>
            </w:rPr>
            <w:t>54</w:t>
          </w:r>
          <w:r>
            <w:rPr>
              <w:rStyle w:val="77"/>
            </w:rPr>
            <w:fldChar w:fldCharType="end"/>
          </w:r>
        </w:p>
        <w:p w14:paraId="0CF5A03B">
          <w:pPr>
            <w:pStyle w:val="16"/>
            <w:tabs>
              <w:tab w:val="right" w:leader="dot" w:pos="8784"/>
            </w:tabs>
          </w:pPr>
          <w:r>
            <w:fldChar w:fldCharType="begin"/>
          </w:r>
          <w:r>
            <w:instrText xml:space="preserve"> HYPERLINK \l "__RefHeading___Toc19420" \h </w:instrText>
          </w:r>
          <w:r>
            <w:fldChar w:fldCharType="separate"/>
          </w:r>
          <w:r>
            <w:rPr>
              <w:rStyle w:val="77"/>
            </w:rPr>
            <w:t>Hình 1. 2</w:t>
          </w:r>
          <w:r>
            <w:rPr>
              <w:rStyle w:val="77"/>
              <w:lang w:val="en-US"/>
            </w:rPr>
            <w:t>0: Giao diện quản lý ngân sách</w:t>
          </w:r>
          <w:r>
            <w:rPr>
              <w:rStyle w:val="77"/>
            </w:rPr>
            <w:tab/>
          </w:r>
          <w:r>
            <w:rPr>
              <w:rStyle w:val="77"/>
            </w:rPr>
            <w:t>56</w:t>
          </w:r>
          <w:r>
            <w:rPr>
              <w:rStyle w:val="77"/>
            </w:rPr>
            <w:fldChar w:fldCharType="end"/>
          </w:r>
        </w:p>
        <w:p w14:paraId="00AB6FF2">
          <w:pPr>
            <w:pStyle w:val="16"/>
            <w:tabs>
              <w:tab w:val="right" w:leader="dot" w:pos="8784"/>
            </w:tabs>
          </w:pPr>
          <w:r>
            <w:fldChar w:fldCharType="begin"/>
          </w:r>
          <w:r>
            <w:instrText xml:space="preserve"> HYPERLINK \l "__RefHeading___Toc22903" \h </w:instrText>
          </w:r>
          <w:r>
            <w:fldChar w:fldCharType="separate"/>
          </w:r>
          <w:r>
            <w:rPr>
              <w:rStyle w:val="77"/>
            </w:rPr>
            <w:t xml:space="preserve">Hình 1. </w:t>
          </w:r>
          <w:r>
            <w:rPr>
              <w:rStyle w:val="77"/>
              <w:lang w:val="en-US"/>
            </w:rPr>
            <w:t>21: Giao diện quản lý tài khoản</w:t>
          </w:r>
          <w:r>
            <w:rPr>
              <w:rStyle w:val="77"/>
            </w:rPr>
            <w:tab/>
          </w:r>
          <w:r>
            <w:rPr>
              <w:rStyle w:val="77"/>
            </w:rPr>
            <w:t>58</w:t>
          </w:r>
          <w:r>
            <w:rPr>
              <w:rStyle w:val="77"/>
            </w:rPr>
            <w:fldChar w:fldCharType="end"/>
          </w:r>
        </w:p>
        <w:p w14:paraId="5314452F">
          <w:pPr>
            <w:pStyle w:val="16"/>
            <w:tabs>
              <w:tab w:val="right" w:leader="dot" w:pos="8784"/>
            </w:tabs>
          </w:pPr>
          <w:r>
            <w:fldChar w:fldCharType="begin"/>
          </w:r>
          <w:r>
            <w:instrText xml:space="preserve"> HYPERLINK \l "__RefHeading___Toc10081" \h </w:instrText>
          </w:r>
          <w:r>
            <w:fldChar w:fldCharType="separate"/>
          </w:r>
          <w:r>
            <w:rPr>
              <w:rStyle w:val="77"/>
            </w:rPr>
            <w:t xml:space="preserve">Hình 1. </w:t>
          </w:r>
          <w:r>
            <w:rPr>
              <w:rStyle w:val="77"/>
              <w:lang w:val="en-US"/>
            </w:rPr>
            <w:t>22: Giao diện thông tin tài khoản</w:t>
          </w:r>
          <w:r>
            <w:rPr>
              <w:rStyle w:val="77"/>
            </w:rPr>
            <w:tab/>
          </w:r>
          <w:r>
            <w:rPr>
              <w:rStyle w:val="77"/>
            </w:rPr>
            <w:t>60</w:t>
          </w:r>
          <w:r>
            <w:rPr>
              <w:rStyle w:val="77"/>
            </w:rPr>
            <w:fldChar w:fldCharType="end"/>
          </w:r>
        </w:p>
        <w:p w14:paraId="27B77228">
          <w:pPr>
            <w:pStyle w:val="16"/>
            <w:tabs>
              <w:tab w:val="right" w:leader="dot" w:pos="8784"/>
            </w:tabs>
          </w:pPr>
          <w:r>
            <w:fldChar w:fldCharType="begin"/>
          </w:r>
          <w:r>
            <w:instrText xml:space="preserve"> HYPERLINK \l "__RefHeading___Toc3673" \h </w:instrText>
          </w:r>
          <w:r>
            <w:fldChar w:fldCharType="separate"/>
          </w:r>
          <w:r>
            <w:rPr>
              <w:rStyle w:val="77"/>
            </w:rPr>
            <w:t xml:space="preserve">Hình 1. </w:t>
          </w:r>
          <w:r>
            <w:rPr>
              <w:rStyle w:val="77"/>
              <w:lang w:val="en-US"/>
            </w:rPr>
            <w:t>23: Giao diện giao dịch</w:t>
          </w:r>
          <w:r>
            <w:rPr>
              <w:rStyle w:val="77"/>
            </w:rPr>
            <w:tab/>
          </w:r>
          <w:r>
            <w:rPr>
              <w:rStyle w:val="77"/>
            </w:rPr>
            <w:t>61</w:t>
          </w:r>
          <w:r>
            <w:rPr>
              <w:rStyle w:val="77"/>
            </w:rPr>
            <w:fldChar w:fldCharType="end"/>
          </w:r>
        </w:p>
        <w:p w14:paraId="137DAB6B">
          <w:pPr>
            <w:pStyle w:val="16"/>
            <w:tabs>
              <w:tab w:val="right" w:leader="dot" w:pos="8784"/>
            </w:tabs>
          </w:pPr>
          <w:r>
            <w:fldChar w:fldCharType="begin"/>
          </w:r>
          <w:r>
            <w:instrText xml:space="preserve"> HYPERLINK \l "__RefHeading___Toc13108" \h </w:instrText>
          </w:r>
          <w:r>
            <w:fldChar w:fldCharType="separate"/>
          </w:r>
          <w:r>
            <w:rPr>
              <w:rStyle w:val="77"/>
            </w:rPr>
            <w:t xml:space="preserve">Hình 1. </w:t>
          </w:r>
          <w:r>
            <w:rPr>
              <w:rStyle w:val="77"/>
              <w:lang w:val="en-US"/>
            </w:rPr>
            <w:t>24: Giao diện báo cáo</w:t>
          </w:r>
          <w:r>
            <w:rPr>
              <w:rStyle w:val="77"/>
            </w:rPr>
            <w:tab/>
          </w:r>
          <w:r>
            <w:rPr>
              <w:rStyle w:val="77"/>
            </w:rPr>
            <w:t>63</w:t>
          </w:r>
          <w:r>
            <w:rPr>
              <w:rStyle w:val="77"/>
            </w:rPr>
            <w:fldChar w:fldCharType="end"/>
          </w:r>
          <w:r>
            <w:rPr>
              <w:rStyle w:val="77"/>
            </w:rPr>
            <w:fldChar w:fldCharType="end"/>
          </w:r>
        </w:p>
      </w:sdtContent>
    </w:sdt>
    <w:p w14:paraId="54CE6EF5">
      <w:pPr>
        <w:pStyle w:val="15"/>
        <w:numPr>
          <w:ilvl w:val="0"/>
          <w:numId w:val="0"/>
        </w:numPr>
        <w:tabs>
          <w:tab w:val="right" w:leader="dot" w:pos="8778"/>
        </w:tabs>
        <w:spacing w:before="0" w:after="0"/>
        <w:ind w:left="0" w:firstLine="0"/>
        <w:rPr>
          <w:rFonts w:ascii="Times New Roman" w:hAnsi="Times New Roman" w:cs="Times New Roman"/>
        </w:rPr>
      </w:pPr>
    </w:p>
    <w:p w14:paraId="5E208D0E">
      <w:pPr>
        <w:jc w:val="center"/>
        <w:rPr>
          <w:rFonts w:ascii="Times New Roman" w:hAnsi="Times New Roman" w:cs="Times New Roman"/>
          <w:b/>
          <w:bCs/>
          <w:lang w:val="en-US"/>
        </w:rPr>
      </w:pPr>
    </w:p>
    <w:p w14:paraId="1D63D4E1">
      <w:pPr>
        <w:jc w:val="center"/>
        <w:rPr>
          <w:rFonts w:cs="Times New Roman"/>
          <w:b/>
          <w:bCs/>
          <w:lang w:val="en-US"/>
        </w:rPr>
      </w:pPr>
    </w:p>
    <w:p w14:paraId="0A072334">
      <w:pPr>
        <w:jc w:val="center"/>
        <w:rPr>
          <w:rFonts w:cs="Times New Roman"/>
          <w:b/>
          <w:bCs/>
          <w:lang w:val="en-US"/>
        </w:rPr>
      </w:pPr>
    </w:p>
    <w:p w14:paraId="71E17D33">
      <w:pPr>
        <w:jc w:val="center"/>
        <w:rPr>
          <w:rFonts w:cs="Times New Roman"/>
          <w:b/>
          <w:bCs/>
          <w:lang w:val="en-US"/>
        </w:rPr>
      </w:pPr>
    </w:p>
    <w:p w14:paraId="1A9DA58C">
      <w:pPr>
        <w:jc w:val="center"/>
        <w:rPr>
          <w:rFonts w:cs="Times New Roman"/>
          <w:b/>
          <w:bCs/>
          <w:lang w:val="en-US"/>
        </w:rPr>
      </w:pPr>
      <w:r>
        <w:rPr>
          <w:rFonts w:cs="Times New Roman"/>
          <w:b/>
          <w:bCs/>
          <w:lang w:val="en-US"/>
        </w:rPr>
        <w:t>DANH MỤC CÁC BẢNG</w:t>
      </w:r>
    </w:p>
    <w:sdt>
      <w:sdtPr>
        <w:id w:val="147473032"/>
        <w:docPartObj>
          <w:docPartGallery w:val="Table of Contents"/>
          <w:docPartUnique/>
        </w:docPartObj>
      </w:sdtPr>
      <w:sdtContent>
        <w:p w14:paraId="0F75EFAA">
          <w:pPr>
            <w:pStyle w:val="16"/>
            <w:tabs>
              <w:tab w:val="right" w:leader="dot" w:pos="8784"/>
            </w:tabs>
          </w:pPr>
          <w:r>
            <w:fldChar w:fldCharType="begin"/>
          </w:r>
          <w:r>
            <w:instrText xml:space="preserve">TOC \t "Caption,1" \h</w:instrText>
          </w:r>
          <w:r>
            <w:fldChar w:fldCharType="separate"/>
          </w:r>
        </w:p>
        <w:p w14:paraId="1B37B6B3">
          <w:pPr>
            <w:pStyle w:val="16"/>
            <w:tabs>
              <w:tab w:val="right" w:leader="dot" w:pos="8784"/>
            </w:tabs>
          </w:pPr>
          <w:r>
            <w:fldChar w:fldCharType="begin"/>
          </w:r>
          <w:r>
            <w:instrText xml:space="preserve"> HYPERLINK \l "__RefHeading___Toc24976" \h </w:instrText>
          </w:r>
          <w:r>
            <w:fldChar w:fldCharType="separate"/>
          </w:r>
          <w:r>
            <w:rPr>
              <w:rStyle w:val="77"/>
            </w:rPr>
            <w:t>Bảng 1. 1</w:t>
          </w:r>
          <w:r>
            <w:rPr>
              <w:rStyle w:val="77"/>
              <w:lang w:val="en-US"/>
            </w:rPr>
            <w:t>: Dòng sự kiện chính cho chức năng đăng ký tài khoản</w:t>
          </w:r>
          <w:r>
            <w:rPr>
              <w:rStyle w:val="77"/>
            </w:rPr>
            <w:tab/>
          </w:r>
          <w:r>
            <w:rPr>
              <w:rStyle w:val="77"/>
            </w:rPr>
            <w:t>22</w:t>
          </w:r>
          <w:r>
            <w:rPr>
              <w:rStyle w:val="77"/>
            </w:rPr>
            <w:fldChar w:fldCharType="end"/>
          </w:r>
        </w:p>
        <w:p w14:paraId="61E7D6B0">
          <w:pPr>
            <w:pStyle w:val="16"/>
            <w:tabs>
              <w:tab w:val="right" w:leader="dot" w:pos="8784"/>
            </w:tabs>
          </w:pPr>
          <w:r>
            <w:fldChar w:fldCharType="begin"/>
          </w:r>
          <w:r>
            <w:instrText xml:space="preserve"> HYPERLINK \l "__RefHeading___Toc8499" \h </w:instrText>
          </w:r>
          <w:r>
            <w:fldChar w:fldCharType="separate"/>
          </w:r>
          <w:r>
            <w:rPr>
              <w:rStyle w:val="77"/>
            </w:rPr>
            <w:t>Bảng 1. 2</w:t>
          </w:r>
          <w:r>
            <w:rPr>
              <w:rStyle w:val="77"/>
              <w:lang w:val="en-US"/>
            </w:rPr>
            <w:t>: Dòng sự kiện chính cho chức năng đăng nhập hệ thống</w:t>
          </w:r>
          <w:r>
            <w:rPr>
              <w:rStyle w:val="77"/>
            </w:rPr>
            <w:tab/>
          </w:r>
          <w:r>
            <w:rPr>
              <w:rStyle w:val="77"/>
            </w:rPr>
            <w:t>23</w:t>
          </w:r>
          <w:r>
            <w:rPr>
              <w:rStyle w:val="77"/>
            </w:rPr>
            <w:fldChar w:fldCharType="end"/>
          </w:r>
        </w:p>
        <w:p w14:paraId="7B8B1AF8">
          <w:pPr>
            <w:pStyle w:val="16"/>
            <w:tabs>
              <w:tab w:val="right" w:leader="dot" w:pos="8784"/>
            </w:tabs>
          </w:pPr>
          <w:r>
            <w:fldChar w:fldCharType="begin"/>
          </w:r>
          <w:r>
            <w:instrText xml:space="preserve"> HYPERLINK \l "__RefHeading___Toc7392" \h </w:instrText>
          </w:r>
          <w:r>
            <w:fldChar w:fldCharType="separate"/>
          </w:r>
          <w:r>
            <w:rPr>
              <w:rStyle w:val="77"/>
            </w:rPr>
            <w:t>Bảng 1. 3</w:t>
          </w:r>
          <w:r>
            <w:rPr>
              <w:rStyle w:val="77"/>
              <w:lang w:val="en-US"/>
            </w:rPr>
            <w:t>: Dòng sự kiện chính cho chức năng quản lý ví tiền</w:t>
          </w:r>
          <w:r>
            <w:rPr>
              <w:rStyle w:val="77"/>
            </w:rPr>
            <w:tab/>
          </w:r>
          <w:r>
            <w:rPr>
              <w:rStyle w:val="77"/>
            </w:rPr>
            <w:t>25</w:t>
          </w:r>
          <w:r>
            <w:rPr>
              <w:rStyle w:val="77"/>
            </w:rPr>
            <w:fldChar w:fldCharType="end"/>
          </w:r>
        </w:p>
        <w:p w14:paraId="07CFC279">
          <w:pPr>
            <w:pStyle w:val="16"/>
            <w:tabs>
              <w:tab w:val="right" w:leader="dot" w:pos="8784"/>
            </w:tabs>
          </w:pPr>
          <w:r>
            <w:fldChar w:fldCharType="begin"/>
          </w:r>
          <w:r>
            <w:instrText xml:space="preserve"> HYPERLINK \l "__RefHeading___Toc10485" \h </w:instrText>
          </w:r>
          <w:r>
            <w:fldChar w:fldCharType="separate"/>
          </w:r>
          <w:r>
            <w:rPr>
              <w:rStyle w:val="77"/>
            </w:rPr>
            <w:t>Bảng 1. 4</w:t>
          </w:r>
          <w:r>
            <w:rPr>
              <w:rStyle w:val="77"/>
              <w:lang w:val="en-US"/>
            </w:rPr>
            <w:t>: Dòng sự kiện chính cho chức năng giao dịch (thu/chi)</w:t>
          </w:r>
          <w:r>
            <w:rPr>
              <w:rStyle w:val="77"/>
            </w:rPr>
            <w:tab/>
          </w:r>
          <w:r>
            <w:rPr>
              <w:rStyle w:val="77"/>
            </w:rPr>
            <w:t>26</w:t>
          </w:r>
          <w:r>
            <w:rPr>
              <w:rStyle w:val="77"/>
            </w:rPr>
            <w:fldChar w:fldCharType="end"/>
          </w:r>
        </w:p>
        <w:p w14:paraId="5E8E0228">
          <w:pPr>
            <w:pStyle w:val="16"/>
            <w:tabs>
              <w:tab w:val="right" w:leader="dot" w:pos="8784"/>
            </w:tabs>
          </w:pPr>
          <w:r>
            <w:fldChar w:fldCharType="begin"/>
          </w:r>
          <w:r>
            <w:instrText xml:space="preserve"> HYPERLINK \l "__RefHeading___Toc16691" \h </w:instrText>
          </w:r>
          <w:r>
            <w:fldChar w:fldCharType="separate"/>
          </w:r>
          <w:r>
            <w:rPr>
              <w:rStyle w:val="77"/>
            </w:rPr>
            <w:t>Bảng 1. 5</w:t>
          </w:r>
          <w:r>
            <w:rPr>
              <w:rStyle w:val="77"/>
              <w:lang w:val="en-US"/>
            </w:rPr>
            <w:t>: Dòng sự kiện chính cho chức năng xem và lọc lịch sử giao dịch</w:t>
          </w:r>
          <w:r>
            <w:rPr>
              <w:rStyle w:val="77"/>
            </w:rPr>
            <w:tab/>
          </w:r>
          <w:r>
            <w:rPr>
              <w:rStyle w:val="77"/>
            </w:rPr>
            <w:t>28</w:t>
          </w:r>
          <w:r>
            <w:rPr>
              <w:rStyle w:val="77"/>
            </w:rPr>
            <w:fldChar w:fldCharType="end"/>
          </w:r>
        </w:p>
        <w:p w14:paraId="59222338">
          <w:pPr>
            <w:pStyle w:val="16"/>
            <w:tabs>
              <w:tab w:val="right" w:leader="dot" w:pos="8784"/>
            </w:tabs>
          </w:pPr>
          <w:r>
            <w:fldChar w:fldCharType="begin"/>
          </w:r>
          <w:r>
            <w:instrText xml:space="preserve"> HYPERLINK \l "__RefHeading___Toc1912" \h </w:instrText>
          </w:r>
          <w:r>
            <w:fldChar w:fldCharType="separate"/>
          </w:r>
          <w:r>
            <w:rPr>
              <w:rStyle w:val="77"/>
            </w:rPr>
            <w:t>Bảng 1. 6</w:t>
          </w:r>
          <w:r>
            <w:rPr>
              <w:rStyle w:val="77"/>
              <w:lang w:val="en-US"/>
            </w:rPr>
            <w:t>: Dòng sự kiện chính cho chức năng quản lý danh mục (thu/chi)</w:t>
          </w:r>
          <w:r>
            <w:rPr>
              <w:rStyle w:val="77"/>
            </w:rPr>
            <w:tab/>
          </w:r>
          <w:r>
            <w:rPr>
              <w:rStyle w:val="77"/>
            </w:rPr>
            <w:t>29</w:t>
          </w:r>
          <w:r>
            <w:rPr>
              <w:rStyle w:val="77"/>
            </w:rPr>
            <w:fldChar w:fldCharType="end"/>
          </w:r>
        </w:p>
        <w:p w14:paraId="0E1858C2">
          <w:pPr>
            <w:pStyle w:val="16"/>
            <w:tabs>
              <w:tab w:val="right" w:leader="dot" w:pos="8784"/>
            </w:tabs>
          </w:pPr>
          <w:r>
            <w:fldChar w:fldCharType="begin"/>
          </w:r>
          <w:r>
            <w:instrText xml:space="preserve"> HYPERLINK \l "__RefHeading___Toc21836" \h </w:instrText>
          </w:r>
          <w:r>
            <w:fldChar w:fldCharType="separate"/>
          </w:r>
          <w:r>
            <w:rPr>
              <w:rStyle w:val="77"/>
            </w:rPr>
            <w:t>Bảng 1. 7</w:t>
          </w:r>
          <w:r>
            <w:rPr>
              <w:rStyle w:val="77"/>
              <w:lang w:val="en-US"/>
            </w:rPr>
            <w:t>: Dòng sự kiện chính cho chức năng quản lý ngân sách</w:t>
          </w:r>
          <w:r>
            <w:rPr>
              <w:rStyle w:val="77"/>
            </w:rPr>
            <w:tab/>
          </w:r>
          <w:r>
            <w:rPr>
              <w:rStyle w:val="77"/>
            </w:rPr>
            <w:t>31</w:t>
          </w:r>
          <w:r>
            <w:rPr>
              <w:rStyle w:val="77"/>
            </w:rPr>
            <w:fldChar w:fldCharType="end"/>
          </w:r>
        </w:p>
        <w:p w14:paraId="00711ACE">
          <w:pPr>
            <w:pStyle w:val="16"/>
            <w:tabs>
              <w:tab w:val="right" w:leader="dot" w:pos="8784"/>
            </w:tabs>
          </w:pPr>
          <w:r>
            <w:fldChar w:fldCharType="begin"/>
          </w:r>
          <w:r>
            <w:instrText xml:space="preserve"> HYPERLINK \l "__RefHeading___Toc24258" \h </w:instrText>
          </w:r>
          <w:r>
            <w:fldChar w:fldCharType="separate"/>
          </w:r>
          <w:r>
            <w:rPr>
              <w:rStyle w:val="77"/>
            </w:rPr>
            <w:t>Bảng 1. 8</w:t>
          </w:r>
          <w:r>
            <w:rPr>
              <w:rStyle w:val="77"/>
              <w:lang w:val="en-US"/>
            </w:rPr>
            <w:t>: Dòng sự kiện chính cho chức năng thống kê, báo cáo</w:t>
          </w:r>
          <w:r>
            <w:rPr>
              <w:rStyle w:val="77"/>
            </w:rPr>
            <w:tab/>
          </w:r>
          <w:r>
            <w:rPr>
              <w:rStyle w:val="77"/>
            </w:rPr>
            <w:t>33</w:t>
          </w:r>
          <w:r>
            <w:rPr>
              <w:rStyle w:val="77"/>
            </w:rPr>
            <w:fldChar w:fldCharType="end"/>
          </w:r>
        </w:p>
        <w:p w14:paraId="60F845F5">
          <w:pPr>
            <w:pStyle w:val="16"/>
            <w:tabs>
              <w:tab w:val="right" w:leader="dot" w:pos="8784"/>
            </w:tabs>
          </w:pPr>
          <w:r>
            <w:fldChar w:fldCharType="begin"/>
          </w:r>
          <w:r>
            <w:instrText xml:space="preserve"> HYPERLINK \l "__RefHeading___Toc6529" \h </w:instrText>
          </w:r>
          <w:r>
            <w:fldChar w:fldCharType="separate"/>
          </w:r>
          <w:r>
            <w:rPr>
              <w:rStyle w:val="77"/>
            </w:rPr>
            <w:t>Bảng 1. 9</w:t>
          </w:r>
          <w:r>
            <w:rPr>
              <w:rStyle w:val="77"/>
              <w:lang w:val="en-US"/>
            </w:rPr>
            <w:t>: Dòng sự kiện chính cho chức năng quản lý tài khoản</w:t>
          </w:r>
          <w:r>
            <w:rPr>
              <w:rStyle w:val="77"/>
            </w:rPr>
            <w:tab/>
          </w:r>
          <w:r>
            <w:rPr>
              <w:rStyle w:val="77"/>
            </w:rPr>
            <w:t>35</w:t>
          </w:r>
          <w:r>
            <w:rPr>
              <w:rStyle w:val="77"/>
            </w:rPr>
            <w:fldChar w:fldCharType="end"/>
          </w:r>
        </w:p>
        <w:p w14:paraId="4CA12ECE">
          <w:pPr>
            <w:pStyle w:val="16"/>
            <w:tabs>
              <w:tab w:val="right" w:leader="dot" w:pos="8784"/>
            </w:tabs>
          </w:pPr>
          <w:r>
            <w:fldChar w:fldCharType="begin"/>
          </w:r>
          <w:r>
            <w:instrText xml:space="preserve"> HYPERLINK \l "__RefHeading___Toc28908" \h </w:instrText>
          </w:r>
          <w:r>
            <w:fldChar w:fldCharType="separate"/>
          </w:r>
          <w:r>
            <w:rPr>
              <w:rStyle w:val="77"/>
            </w:rPr>
            <w:t>Bảng 1. 10</w:t>
          </w:r>
          <w:r>
            <w:rPr>
              <w:rStyle w:val="77"/>
              <w:lang w:val="en-US"/>
            </w:rPr>
            <w:t>: Dòng sự kiện chính cho chức năng cập nhật thông tin cá nhân</w:t>
          </w:r>
          <w:r>
            <w:rPr>
              <w:rStyle w:val="77"/>
            </w:rPr>
            <w:tab/>
          </w:r>
          <w:r>
            <w:rPr>
              <w:rStyle w:val="77"/>
            </w:rPr>
            <w:t>36</w:t>
          </w:r>
          <w:r>
            <w:rPr>
              <w:rStyle w:val="77"/>
            </w:rPr>
            <w:fldChar w:fldCharType="end"/>
          </w:r>
        </w:p>
        <w:p w14:paraId="0D29BAC6">
          <w:pPr>
            <w:pStyle w:val="16"/>
            <w:tabs>
              <w:tab w:val="right" w:leader="dot" w:pos="8784"/>
            </w:tabs>
          </w:pPr>
          <w:r>
            <w:fldChar w:fldCharType="begin"/>
          </w:r>
          <w:r>
            <w:instrText xml:space="preserve"> HYPERLINK \l "__RefHeading___Toc27166" \h </w:instrText>
          </w:r>
          <w:r>
            <w:fldChar w:fldCharType="separate"/>
          </w:r>
          <w:r>
            <w:rPr>
              <w:rStyle w:val="77"/>
            </w:rPr>
            <w:t>Bảng 1. 11</w:t>
          </w:r>
          <w:r>
            <w:rPr>
              <w:rStyle w:val="77"/>
              <w:lang w:val="en-US"/>
            </w:rPr>
            <w:t>: Chi tiết bảng tài khoản</w:t>
          </w:r>
          <w:r>
            <w:rPr>
              <w:rStyle w:val="77"/>
            </w:rPr>
            <w:tab/>
          </w:r>
          <w:r>
            <w:rPr>
              <w:rStyle w:val="77"/>
            </w:rPr>
            <w:t>38</w:t>
          </w:r>
          <w:r>
            <w:rPr>
              <w:rStyle w:val="77"/>
            </w:rPr>
            <w:fldChar w:fldCharType="end"/>
          </w:r>
        </w:p>
        <w:p w14:paraId="7FC08E9F">
          <w:pPr>
            <w:pStyle w:val="16"/>
            <w:tabs>
              <w:tab w:val="right" w:leader="dot" w:pos="8784"/>
            </w:tabs>
          </w:pPr>
          <w:r>
            <w:fldChar w:fldCharType="begin"/>
          </w:r>
          <w:r>
            <w:instrText xml:space="preserve"> HYPERLINK \l "__RefHeading___Toc6611" \h </w:instrText>
          </w:r>
          <w:r>
            <w:fldChar w:fldCharType="separate"/>
          </w:r>
          <w:r>
            <w:rPr>
              <w:rStyle w:val="77"/>
            </w:rPr>
            <w:t>Bảng 1. 12</w:t>
          </w:r>
          <w:r>
            <w:rPr>
              <w:rStyle w:val="77"/>
              <w:lang w:val="en-US"/>
            </w:rPr>
            <w:t>: Chi tiết bảng ví tiền</w:t>
          </w:r>
          <w:r>
            <w:rPr>
              <w:rStyle w:val="77"/>
            </w:rPr>
            <w:tab/>
          </w:r>
          <w:r>
            <w:rPr>
              <w:rStyle w:val="77"/>
            </w:rPr>
            <w:t>38</w:t>
          </w:r>
          <w:r>
            <w:rPr>
              <w:rStyle w:val="77"/>
            </w:rPr>
            <w:fldChar w:fldCharType="end"/>
          </w:r>
        </w:p>
        <w:p w14:paraId="00B02076">
          <w:pPr>
            <w:pStyle w:val="16"/>
            <w:tabs>
              <w:tab w:val="right" w:leader="dot" w:pos="8784"/>
            </w:tabs>
          </w:pPr>
          <w:r>
            <w:fldChar w:fldCharType="begin"/>
          </w:r>
          <w:r>
            <w:instrText xml:space="preserve"> HYPERLINK \l "__RefHeading___Toc12168" \h </w:instrText>
          </w:r>
          <w:r>
            <w:fldChar w:fldCharType="separate"/>
          </w:r>
          <w:r>
            <w:rPr>
              <w:rStyle w:val="77"/>
            </w:rPr>
            <w:t>Bảng 1. 13</w:t>
          </w:r>
          <w:r>
            <w:rPr>
              <w:rStyle w:val="77"/>
              <w:lang w:val="en-US"/>
            </w:rPr>
            <w:t>: Chi tiết bảng danh mục</w:t>
          </w:r>
          <w:r>
            <w:rPr>
              <w:rStyle w:val="77"/>
            </w:rPr>
            <w:tab/>
          </w:r>
          <w:r>
            <w:rPr>
              <w:rStyle w:val="77"/>
            </w:rPr>
            <w:t>38</w:t>
          </w:r>
          <w:r>
            <w:rPr>
              <w:rStyle w:val="77"/>
            </w:rPr>
            <w:fldChar w:fldCharType="end"/>
          </w:r>
        </w:p>
        <w:p w14:paraId="6BA23900">
          <w:pPr>
            <w:pStyle w:val="16"/>
            <w:tabs>
              <w:tab w:val="right" w:leader="dot" w:pos="8784"/>
            </w:tabs>
          </w:pPr>
          <w:r>
            <w:fldChar w:fldCharType="begin"/>
          </w:r>
          <w:r>
            <w:instrText xml:space="preserve"> HYPERLINK \l "__RefHeading___Toc20503" \h </w:instrText>
          </w:r>
          <w:r>
            <w:fldChar w:fldCharType="separate"/>
          </w:r>
          <w:r>
            <w:rPr>
              <w:rStyle w:val="77"/>
            </w:rPr>
            <w:t>Bảng 1. 14</w:t>
          </w:r>
          <w:r>
            <w:rPr>
              <w:rStyle w:val="77"/>
              <w:lang w:val="en-US"/>
            </w:rPr>
            <w:t>: Chi tiết bảng giao dịch</w:t>
          </w:r>
          <w:r>
            <w:rPr>
              <w:rStyle w:val="77"/>
            </w:rPr>
            <w:tab/>
          </w:r>
          <w:r>
            <w:rPr>
              <w:rStyle w:val="77"/>
            </w:rPr>
            <w:t>39</w:t>
          </w:r>
          <w:r>
            <w:rPr>
              <w:rStyle w:val="77"/>
            </w:rPr>
            <w:fldChar w:fldCharType="end"/>
          </w:r>
        </w:p>
        <w:p w14:paraId="600B3AAA">
          <w:pPr>
            <w:pStyle w:val="16"/>
            <w:tabs>
              <w:tab w:val="right" w:leader="dot" w:pos="8784"/>
            </w:tabs>
          </w:pPr>
          <w:r>
            <w:fldChar w:fldCharType="begin"/>
          </w:r>
          <w:r>
            <w:instrText xml:space="preserve"> HYPERLINK \l "__RefHeading___Toc6356" \h </w:instrText>
          </w:r>
          <w:r>
            <w:fldChar w:fldCharType="separate"/>
          </w:r>
          <w:r>
            <w:rPr>
              <w:rStyle w:val="77"/>
            </w:rPr>
            <w:t>Bảng 1. 15</w:t>
          </w:r>
          <w:r>
            <w:rPr>
              <w:rStyle w:val="77"/>
              <w:lang w:val="en-US"/>
            </w:rPr>
            <w:t>: Chi tiết bảng ngân sách</w:t>
          </w:r>
          <w:r>
            <w:rPr>
              <w:rStyle w:val="77"/>
            </w:rPr>
            <w:tab/>
          </w:r>
          <w:r>
            <w:rPr>
              <w:rStyle w:val="77"/>
            </w:rPr>
            <w:t>39</w:t>
          </w:r>
          <w:r>
            <w:rPr>
              <w:rStyle w:val="77"/>
            </w:rPr>
            <w:fldChar w:fldCharType="end"/>
          </w:r>
        </w:p>
        <w:p w14:paraId="11F26ED0">
          <w:pPr>
            <w:pStyle w:val="16"/>
            <w:tabs>
              <w:tab w:val="right" w:leader="dot" w:pos="8784"/>
            </w:tabs>
          </w:pPr>
          <w:r>
            <w:fldChar w:fldCharType="begin"/>
          </w:r>
          <w:r>
            <w:instrText xml:space="preserve"> HYPERLINK \l "__RefHeading___Toc31721" \h </w:instrText>
          </w:r>
          <w:r>
            <w:fldChar w:fldCharType="separate"/>
          </w:r>
          <w:r>
            <w:rPr>
              <w:rStyle w:val="77"/>
            </w:rPr>
            <w:t>Bảng 1. 16</w:t>
          </w:r>
          <w:r>
            <w:rPr>
              <w:rStyle w:val="77"/>
              <w:lang w:val="en-US"/>
            </w:rPr>
            <w:t>: Thành phần chính trong giao diện Đăng nhập</w:t>
          </w:r>
          <w:r>
            <w:rPr>
              <w:rStyle w:val="77"/>
            </w:rPr>
            <w:tab/>
          </w:r>
          <w:r>
            <w:rPr>
              <w:rStyle w:val="77"/>
            </w:rPr>
            <w:t>44</w:t>
          </w:r>
          <w:r>
            <w:rPr>
              <w:rStyle w:val="77"/>
            </w:rPr>
            <w:fldChar w:fldCharType="end"/>
          </w:r>
        </w:p>
        <w:p w14:paraId="10500CCD">
          <w:pPr>
            <w:pStyle w:val="16"/>
            <w:tabs>
              <w:tab w:val="right" w:leader="dot" w:pos="8784"/>
            </w:tabs>
          </w:pPr>
          <w:r>
            <w:fldChar w:fldCharType="begin"/>
          </w:r>
          <w:r>
            <w:instrText xml:space="preserve"> HYPERLINK \l "__RefHeading___Toc10446" \h </w:instrText>
          </w:r>
          <w:r>
            <w:fldChar w:fldCharType="separate"/>
          </w:r>
          <w:r>
            <w:rPr>
              <w:rStyle w:val="77"/>
            </w:rPr>
            <w:t>Bảng 1. 17</w:t>
          </w:r>
          <w:r>
            <w:rPr>
              <w:rStyle w:val="77"/>
              <w:lang w:val="en-US"/>
            </w:rPr>
            <w:t>: Thành phần chính trong giao diện Đăng ký</w:t>
          </w:r>
          <w:r>
            <w:rPr>
              <w:rStyle w:val="77"/>
            </w:rPr>
            <w:tab/>
          </w:r>
          <w:r>
            <w:rPr>
              <w:rStyle w:val="77"/>
            </w:rPr>
            <w:t>46</w:t>
          </w:r>
          <w:r>
            <w:rPr>
              <w:rStyle w:val="77"/>
            </w:rPr>
            <w:fldChar w:fldCharType="end"/>
          </w:r>
        </w:p>
        <w:p w14:paraId="2367C32B">
          <w:pPr>
            <w:pStyle w:val="16"/>
            <w:tabs>
              <w:tab w:val="right" w:leader="dot" w:pos="8784"/>
            </w:tabs>
          </w:pPr>
          <w:r>
            <w:fldChar w:fldCharType="begin"/>
          </w:r>
          <w:r>
            <w:instrText xml:space="preserve"> HYPERLINK \l "__RefHeading___Toc12740" \h </w:instrText>
          </w:r>
          <w:r>
            <w:fldChar w:fldCharType="separate"/>
          </w:r>
          <w:r>
            <w:rPr>
              <w:rStyle w:val="77"/>
            </w:rPr>
            <w:t>Bảng 1. 18</w:t>
          </w:r>
          <w:r>
            <w:rPr>
              <w:rStyle w:val="77"/>
              <w:lang w:val="en-US"/>
            </w:rPr>
            <w:t>: Thành phần chính trong giao diện quản lý ví tiền</w:t>
          </w:r>
          <w:r>
            <w:rPr>
              <w:rStyle w:val="77"/>
            </w:rPr>
            <w:tab/>
          </w:r>
          <w:r>
            <w:rPr>
              <w:rStyle w:val="77"/>
            </w:rPr>
            <w:t>48</w:t>
          </w:r>
          <w:r>
            <w:rPr>
              <w:rStyle w:val="77"/>
            </w:rPr>
            <w:fldChar w:fldCharType="end"/>
          </w:r>
        </w:p>
        <w:p w14:paraId="7840E2A0">
          <w:pPr>
            <w:pStyle w:val="16"/>
            <w:tabs>
              <w:tab w:val="right" w:leader="dot" w:pos="8784"/>
            </w:tabs>
          </w:pPr>
          <w:r>
            <w:fldChar w:fldCharType="begin"/>
          </w:r>
          <w:r>
            <w:instrText xml:space="preserve"> HYPERLINK \l "__RefHeading___Toc11586" \h </w:instrText>
          </w:r>
          <w:r>
            <w:fldChar w:fldCharType="separate"/>
          </w:r>
          <w:r>
            <w:rPr>
              <w:rStyle w:val="77"/>
            </w:rPr>
            <w:t>Bảng 1. 19</w:t>
          </w:r>
          <w:r>
            <w:rPr>
              <w:rStyle w:val="77"/>
              <w:lang w:val="en-US"/>
            </w:rPr>
            <w:t>: Thành phần chính trong giao diện Quản lý danh mục</w:t>
          </w:r>
          <w:r>
            <w:rPr>
              <w:rStyle w:val="77"/>
            </w:rPr>
            <w:tab/>
          </w:r>
          <w:r>
            <w:rPr>
              <w:rStyle w:val="77"/>
            </w:rPr>
            <w:t>50</w:t>
          </w:r>
          <w:r>
            <w:rPr>
              <w:rStyle w:val="77"/>
            </w:rPr>
            <w:fldChar w:fldCharType="end"/>
          </w:r>
        </w:p>
        <w:p w14:paraId="127D55E4">
          <w:pPr>
            <w:pStyle w:val="16"/>
            <w:tabs>
              <w:tab w:val="right" w:leader="dot" w:pos="8784"/>
            </w:tabs>
          </w:pPr>
          <w:r>
            <w:fldChar w:fldCharType="begin"/>
          </w:r>
          <w:r>
            <w:instrText xml:space="preserve"> HYPERLINK \l "__RefHeading___Toc2221" \h </w:instrText>
          </w:r>
          <w:r>
            <w:fldChar w:fldCharType="separate"/>
          </w:r>
          <w:r>
            <w:rPr>
              <w:rStyle w:val="77"/>
            </w:rPr>
            <w:t>Bảng 1. 20</w:t>
          </w:r>
          <w:r>
            <w:rPr>
              <w:rStyle w:val="77"/>
              <w:lang w:val="en-US"/>
            </w:rPr>
            <w:t>: Thành phần chính trong giao diện Quản lý giao dịch</w:t>
          </w:r>
          <w:r>
            <w:rPr>
              <w:rStyle w:val="77"/>
            </w:rPr>
            <w:tab/>
          </w:r>
          <w:r>
            <w:rPr>
              <w:rStyle w:val="77"/>
            </w:rPr>
            <w:t>52</w:t>
          </w:r>
          <w:r>
            <w:rPr>
              <w:rStyle w:val="77"/>
            </w:rPr>
            <w:fldChar w:fldCharType="end"/>
          </w:r>
        </w:p>
        <w:p w14:paraId="7AA17FB2">
          <w:pPr>
            <w:pStyle w:val="16"/>
            <w:tabs>
              <w:tab w:val="right" w:leader="dot" w:pos="8784"/>
            </w:tabs>
          </w:pPr>
          <w:r>
            <w:fldChar w:fldCharType="begin"/>
          </w:r>
          <w:r>
            <w:instrText xml:space="preserve"> HYPERLINK \l "__RefHeading___Toc31243" \h </w:instrText>
          </w:r>
          <w:r>
            <w:fldChar w:fldCharType="separate"/>
          </w:r>
          <w:r>
            <w:rPr>
              <w:rStyle w:val="77"/>
            </w:rPr>
            <w:t>Bảng 1. 21</w:t>
          </w:r>
          <w:r>
            <w:rPr>
              <w:rStyle w:val="77"/>
              <w:lang w:val="en-US"/>
            </w:rPr>
            <w:t>: Thành phần chính trong giao diện Thiết lập ngân sách</w:t>
          </w:r>
          <w:r>
            <w:rPr>
              <w:rStyle w:val="77"/>
            </w:rPr>
            <w:tab/>
          </w:r>
          <w:r>
            <w:rPr>
              <w:rStyle w:val="77"/>
            </w:rPr>
            <w:t>54</w:t>
          </w:r>
          <w:r>
            <w:rPr>
              <w:rStyle w:val="77"/>
            </w:rPr>
            <w:fldChar w:fldCharType="end"/>
          </w:r>
        </w:p>
        <w:p w14:paraId="1EC91086">
          <w:pPr>
            <w:pStyle w:val="16"/>
            <w:tabs>
              <w:tab w:val="right" w:leader="dot" w:pos="8784"/>
            </w:tabs>
          </w:pPr>
          <w:r>
            <w:fldChar w:fldCharType="begin"/>
          </w:r>
          <w:r>
            <w:instrText xml:space="preserve"> HYPERLINK \l "__RefHeading___Toc20471" \h </w:instrText>
          </w:r>
          <w:r>
            <w:fldChar w:fldCharType="separate"/>
          </w:r>
          <w:r>
            <w:rPr>
              <w:rStyle w:val="77"/>
            </w:rPr>
            <w:t>Bảng 1. 22</w:t>
          </w:r>
          <w:r>
            <w:rPr>
              <w:rStyle w:val="77"/>
              <w:lang w:val="en-US"/>
            </w:rPr>
            <w:t>: Thành phần chính trong giao diện Quản lý ngân sách</w:t>
          </w:r>
          <w:r>
            <w:rPr>
              <w:rStyle w:val="77"/>
            </w:rPr>
            <w:tab/>
          </w:r>
          <w:r>
            <w:rPr>
              <w:rStyle w:val="77"/>
            </w:rPr>
            <w:t>56</w:t>
          </w:r>
          <w:r>
            <w:rPr>
              <w:rStyle w:val="77"/>
            </w:rPr>
            <w:fldChar w:fldCharType="end"/>
          </w:r>
        </w:p>
        <w:p w14:paraId="6F1D0112">
          <w:pPr>
            <w:pStyle w:val="16"/>
            <w:tabs>
              <w:tab w:val="right" w:leader="dot" w:pos="8784"/>
            </w:tabs>
          </w:pPr>
          <w:r>
            <w:fldChar w:fldCharType="begin"/>
          </w:r>
          <w:r>
            <w:instrText xml:space="preserve"> HYPERLINK \l "__RefHeading___Toc6827" \h </w:instrText>
          </w:r>
          <w:r>
            <w:fldChar w:fldCharType="separate"/>
          </w:r>
          <w:r>
            <w:rPr>
              <w:rStyle w:val="77"/>
            </w:rPr>
            <w:t>Bảng 1. 23</w:t>
          </w:r>
          <w:r>
            <w:rPr>
              <w:rStyle w:val="77"/>
              <w:lang w:val="en-US"/>
            </w:rPr>
            <w:t>: Thành phần chính trong giao diện Quản lý tài khoản</w:t>
          </w:r>
          <w:r>
            <w:rPr>
              <w:rStyle w:val="77"/>
            </w:rPr>
            <w:tab/>
          </w:r>
          <w:r>
            <w:rPr>
              <w:rStyle w:val="77"/>
            </w:rPr>
            <w:t>58</w:t>
          </w:r>
          <w:r>
            <w:rPr>
              <w:rStyle w:val="77"/>
            </w:rPr>
            <w:fldChar w:fldCharType="end"/>
          </w:r>
        </w:p>
        <w:p w14:paraId="0CA1A080">
          <w:pPr>
            <w:pStyle w:val="16"/>
            <w:tabs>
              <w:tab w:val="right" w:leader="dot" w:pos="8784"/>
            </w:tabs>
          </w:pPr>
          <w:r>
            <w:fldChar w:fldCharType="begin"/>
          </w:r>
          <w:r>
            <w:instrText xml:space="preserve"> HYPERLINK \l "__RefHeading___Toc15829" \h </w:instrText>
          </w:r>
          <w:r>
            <w:fldChar w:fldCharType="separate"/>
          </w:r>
          <w:r>
            <w:rPr>
              <w:rStyle w:val="77"/>
            </w:rPr>
            <w:t>Bảng 1. 24</w:t>
          </w:r>
          <w:r>
            <w:rPr>
              <w:rStyle w:val="77"/>
              <w:lang w:val="en-US"/>
            </w:rPr>
            <w:t>: Thành phần chính trong giao diện Thông tin cá nhân</w:t>
          </w:r>
          <w:r>
            <w:rPr>
              <w:rStyle w:val="77"/>
            </w:rPr>
            <w:tab/>
          </w:r>
          <w:r>
            <w:rPr>
              <w:rStyle w:val="77"/>
            </w:rPr>
            <w:t>59</w:t>
          </w:r>
          <w:r>
            <w:rPr>
              <w:rStyle w:val="77"/>
            </w:rPr>
            <w:fldChar w:fldCharType="end"/>
          </w:r>
        </w:p>
        <w:p w14:paraId="0D3C7CB3">
          <w:pPr>
            <w:pStyle w:val="16"/>
            <w:tabs>
              <w:tab w:val="right" w:leader="dot" w:pos="8784"/>
            </w:tabs>
          </w:pPr>
          <w:r>
            <w:fldChar w:fldCharType="begin"/>
          </w:r>
          <w:r>
            <w:instrText xml:space="preserve"> HYPERLINK \l "__RefHeading___Toc14992" \h </w:instrText>
          </w:r>
          <w:r>
            <w:fldChar w:fldCharType="separate"/>
          </w:r>
          <w:r>
            <w:rPr>
              <w:rStyle w:val="77"/>
            </w:rPr>
            <w:t>Bảng 1. 25</w:t>
          </w:r>
          <w:r>
            <w:rPr>
              <w:rStyle w:val="77"/>
              <w:lang w:val="en-US"/>
            </w:rPr>
            <w:t>: Thành phần chính trong giao diện Giao dịch</w:t>
          </w:r>
          <w:r>
            <w:rPr>
              <w:rStyle w:val="77"/>
            </w:rPr>
            <w:tab/>
          </w:r>
          <w:r>
            <w:rPr>
              <w:rStyle w:val="77"/>
            </w:rPr>
            <w:t>61</w:t>
          </w:r>
          <w:r>
            <w:rPr>
              <w:rStyle w:val="77"/>
            </w:rPr>
            <w:fldChar w:fldCharType="end"/>
          </w:r>
        </w:p>
        <w:p w14:paraId="7128013D">
          <w:pPr>
            <w:pStyle w:val="16"/>
            <w:tabs>
              <w:tab w:val="right" w:leader="dot" w:pos="8784"/>
            </w:tabs>
          </w:pPr>
          <w:r>
            <w:fldChar w:fldCharType="begin"/>
          </w:r>
          <w:r>
            <w:instrText xml:space="preserve"> HYPERLINK \l "__RefHeading___Toc14783" \h </w:instrText>
          </w:r>
          <w:r>
            <w:fldChar w:fldCharType="separate"/>
          </w:r>
          <w:r>
            <w:rPr>
              <w:rStyle w:val="77"/>
            </w:rPr>
            <w:t>Bảng 1. 26</w:t>
          </w:r>
          <w:r>
            <w:rPr>
              <w:rStyle w:val="77"/>
              <w:lang w:val="en-US"/>
            </w:rPr>
            <w:t>: Thành phần chính trong giao diện Báo cáo</w:t>
          </w:r>
          <w:r>
            <w:rPr>
              <w:rStyle w:val="77"/>
            </w:rPr>
            <w:tab/>
          </w:r>
          <w:r>
            <w:rPr>
              <w:rStyle w:val="77"/>
            </w:rPr>
            <w:t>63</w:t>
          </w:r>
          <w:r>
            <w:rPr>
              <w:rStyle w:val="77"/>
            </w:rPr>
            <w:fldChar w:fldCharType="end"/>
          </w:r>
        </w:p>
        <w:p w14:paraId="7AE41BC1">
          <w:pPr>
            <w:pStyle w:val="16"/>
            <w:tabs>
              <w:tab w:val="right" w:leader="dot" w:pos="8784"/>
            </w:tabs>
          </w:pPr>
          <w:r>
            <w:fldChar w:fldCharType="begin"/>
          </w:r>
          <w:r>
            <w:instrText xml:space="preserve"> HYPERLINK \l "__RefHeading___Toc8036" \h </w:instrText>
          </w:r>
          <w:r>
            <w:fldChar w:fldCharType="separate"/>
          </w:r>
          <w:r>
            <w:rPr>
              <w:rStyle w:val="77"/>
            </w:rPr>
            <w:t>Bảng 1. 27</w:t>
          </w:r>
          <w:r>
            <w:rPr>
              <w:rStyle w:val="77"/>
              <w:lang w:val="en-US"/>
            </w:rPr>
            <w:t>: Bảng kiểm thử</w:t>
          </w:r>
          <w:r>
            <w:rPr>
              <w:rStyle w:val="77"/>
            </w:rPr>
            <w:tab/>
          </w:r>
          <w:r>
            <w:rPr>
              <w:rStyle w:val="77"/>
            </w:rPr>
            <w:t>66</w:t>
          </w:r>
          <w:r>
            <w:rPr>
              <w:rStyle w:val="77"/>
            </w:rPr>
            <w:fldChar w:fldCharType="end"/>
          </w:r>
          <w:r>
            <w:rPr>
              <w:rStyle w:val="77"/>
            </w:rPr>
            <w:fldChar w:fldCharType="end"/>
          </w:r>
        </w:p>
      </w:sdtContent>
    </w:sdt>
    <w:p w14:paraId="734719FF">
      <w:pPr>
        <w:pStyle w:val="2"/>
        <w:numPr>
          <w:ilvl w:val="0"/>
          <w:numId w:val="0"/>
        </w:numPr>
        <w:bidi w:val="0"/>
        <w:rPr>
          <w:rFonts w:ascii="Times New Roman" w:hAnsi="Times New Roman" w:cs="Times New Roman"/>
        </w:rPr>
      </w:pPr>
      <w:r>
        <w:br w:type="page"/>
      </w:r>
    </w:p>
    <w:p w14:paraId="05FEA559">
      <w:pPr>
        <w:pStyle w:val="2"/>
        <w:bidi w:val="0"/>
        <w:ind w:left="0" w:firstLine="0"/>
        <w:rPr>
          <w:rFonts w:ascii="Times New Roman" w:hAnsi="Times New Roman" w:cs="Times New Roman"/>
        </w:rPr>
      </w:pPr>
      <w:bookmarkStart w:id="0" w:name="__RefHeading___Toc17393"/>
      <w:bookmarkEnd w:id="0"/>
      <w:r>
        <w:t>TỔNG QUAN VỀ ĐỀ TÀI</w:t>
      </w:r>
    </w:p>
    <w:p w14:paraId="29254961">
      <w:pPr>
        <w:pStyle w:val="3"/>
        <w:numPr>
          <w:ilvl w:val="1"/>
          <w:numId w:val="5"/>
        </w:numPr>
        <w:bidi w:val="0"/>
        <w:rPr>
          <w:color w:val="000000"/>
        </w:rPr>
      </w:pPr>
      <w:bookmarkStart w:id="1" w:name="__RefHeading___Toc2437"/>
      <w:bookmarkEnd w:id="1"/>
      <w:r>
        <w:rPr>
          <w:rFonts w:ascii="Times New Roman" w:hAnsi="Times New Roman" w:cs="Times New Roman"/>
          <w:b/>
          <w:bCs/>
          <w:color w:val="000000"/>
        </w:rPr>
        <w:t>Lý do chọn đề tài</w:t>
      </w:r>
    </w:p>
    <w:p w14:paraId="630C5AB1">
      <w:pPr>
        <w:ind w:right="0" w:firstLine="720"/>
      </w:pPr>
      <w:r>
        <w:t>Trong cuộc sống hiện nay, nhu cầu quản lý tài chính cá nhân ngày càng trở nên cần thiết, đặc biệt đối với sinh viên và người đi làm. Tuy nhiên, bản thân em nhận thấy rằng việc ghi nhớ các khoản thu chi hằng ngày bằng phương pháp thủ công thường gây khó khăn, dễ quên và khó kiểm soát số tiền đã sử dụng. Nhiều lúc chi tiêu vượt mức nhưng không xác định được nguyên nhân hoặc khoản chi nào chiếm nhiều nhất.</w:t>
      </w:r>
    </w:p>
    <w:p w14:paraId="4578566E">
      <w:pPr>
        <w:ind w:right="0" w:firstLine="720"/>
        <w:rPr>
          <w:lang w:val="en-US"/>
        </w:rPr>
      </w:pPr>
      <w:r>
        <w:rPr>
          <w:lang w:val="en-US"/>
        </w:rPr>
        <w:t>Bên cạnh đó, việc quản lý tài chính bằng sổ tay hoặc các công cụ đơn giản chưa thực sự thuận tiện trong việc thống kê, tìm kiếm và theo dõi dữ liệu theo thời gian. Vì vậy, em quyết định lựa chọn đề tài “Xây dựng phần mềm quản lý tài chính cá nhân” nhằm hỗ trợ việc quản lý thu nhập, chi tiêu và ngân sách một cách hiệu quả hơn.</w:t>
      </w:r>
    </w:p>
    <w:p w14:paraId="02A44CB3">
      <w:pPr>
        <w:ind w:right="0" w:firstLine="720"/>
        <w:rPr>
          <w:lang w:val="en-US"/>
        </w:rPr>
      </w:pPr>
      <w:r>
        <w:rPr>
          <w:lang w:val="en-US"/>
        </w:rPr>
        <w:t xml:space="preserve">Ngoài nhu cầu thực tế, đề tài còn giúp em có cơ hội vận dụng những kiến thức đã học vào quá trình xây dựng một phần mềm hoàn chỉnh như: </w:t>
      </w:r>
    </w:p>
    <w:p w14:paraId="386C7201">
      <w:pPr>
        <w:numPr>
          <w:ilvl w:val="0"/>
          <w:numId w:val="6"/>
        </w:numPr>
        <w:tabs>
          <w:tab w:val="left" w:pos="1260"/>
        </w:tabs>
        <w:ind w:left="1260" w:right="0" w:hanging="420"/>
        <w:rPr>
          <w:lang w:val="en-US"/>
        </w:rPr>
      </w:pPr>
      <w:r>
        <w:rPr>
          <w:lang w:val="en-US"/>
        </w:rPr>
        <w:t xml:space="preserve">Lập trình Windows Form bằng ngôn ngữ C#. </w:t>
      </w:r>
    </w:p>
    <w:p w14:paraId="7108A4A9">
      <w:pPr>
        <w:numPr>
          <w:ilvl w:val="0"/>
          <w:numId w:val="6"/>
        </w:numPr>
        <w:tabs>
          <w:tab w:val="left" w:pos="1260"/>
        </w:tabs>
        <w:ind w:left="1260" w:right="0" w:hanging="420"/>
        <w:rPr>
          <w:lang w:val="en-US"/>
        </w:rPr>
      </w:pPr>
      <w:r>
        <w:rPr>
          <w:lang w:val="en-US"/>
        </w:rPr>
        <w:t xml:space="preserve">Kết nối và thao tác với cơ sở dữ liệu SQL Server. </w:t>
      </w:r>
    </w:p>
    <w:p w14:paraId="764A2228">
      <w:pPr>
        <w:numPr>
          <w:ilvl w:val="0"/>
          <w:numId w:val="6"/>
        </w:numPr>
        <w:tabs>
          <w:tab w:val="left" w:pos="1260"/>
        </w:tabs>
        <w:ind w:left="1260" w:right="0" w:hanging="420"/>
        <w:rPr>
          <w:lang w:val="en-US"/>
        </w:rPr>
      </w:pPr>
      <w:r>
        <w:rPr>
          <w:lang w:val="en-US"/>
        </w:rPr>
        <w:t xml:space="preserve">Áp dụng mô hình lập trình 3 lớp (UI – BUS – DAL). </w:t>
      </w:r>
    </w:p>
    <w:p w14:paraId="351E8BA7">
      <w:pPr>
        <w:numPr>
          <w:ilvl w:val="0"/>
          <w:numId w:val="6"/>
        </w:numPr>
        <w:tabs>
          <w:tab w:val="left" w:pos="1260"/>
        </w:tabs>
        <w:ind w:left="1260" w:right="0" w:hanging="420"/>
        <w:rPr>
          <w:lang w:val="en-US"/>
        </w:rPr>
      </w:pPr>
      <w:r>
        <w:rPr>
          <w:lang w:val="en-US"/>
        </w:rPr>
        <w:t xml:space="preserve">Xây dựng Stored Procedure để xử lý dữ liệu. </w:t>
      </w:r>
    </w:p>
    <w:p w14:paraId="5F92BEF9">
      <w:pPr>
        <w:numPr>
          <w:ilvl w:val="0"/>
          <w:numId w:val="6"/>
        </w:numPr>
        <w:tabs>
          <w:tab w:val="left" w:pos="1260"/>
        </w:tabs>
        <w:ind w:left="1260" w:right="0" w:hanging="420"/>
        <w:rPr>
          <w:lang w:val="en-US"/>
        </w:rPr>
      </w:pPr>
      <w:r>
        <w:rPr>
          <w:lang w:val="en-US"/>
        </w:rPr>
        <w:t>Thiết kế giao diện và triển khai các chức năng nghiệp vụ thực tế.</w:t>
      </w:r>
    </w:p>
    <w:p w14:paraId="4407D4C0">
      <w:pPr>
        <w:ind w:right="0" w:firstLine="720"/>
        <w:rPr>
          <w:lang w:val="en-US"/>
        </w:rPr>
      </w:pPr>
      <w:r>
        <w:rPr>
          <w:lang w:val="en-US"/>
        </w:rPr>
        <w:t>Thông qua quá trình thực hiện đề tài, em có thể nâng cao kỹ năng phân tích thiết kế hệ thống, kỹ năng lập trình và xử lý dữ liệu, đồng thời tích lũy thêm kinh nghiệm trong việc xây dựng một ứng dụng quản lý có tính thực tiễn cao.</w:t>
      </w:r>
    </w:p>
    <w:p w14:paraId="3EAD6BD3">
      <w:pPr>
        <w:pStyle w:val="3"/>
        <w:bidi w:val="0"/>
        <w:rPr>
          <w:rFonts w:ascii="Times New Roman" w:hAnsi="Times New Roman" w:cs="Times New Roman"/>
          <w:b/>
          <w:bCs/>
          <w:color w:val="000000"/>
          <w:lang w:val="en-US"/>
        </w:rPr>
      </w:pPr>
      <w:bookmarkStart w:id="2" w:name="__RefHeading___Toc27132"/>
      <w:bookmarkEnd w:id="2"/>
      <w:r>
        <w:rPr>
          <w:rFonts w:ascii="Times New Roman" w:hAnsi="Times New Roman" w:cs="Times New Roman"/>
          <w:b/>
          <w:bCs/>
          <w:color w:val="000000"/>
          <w:lang w:val="en-US"/>
        </w:rPr>
        <w:t>1.2. Mục tiêu của đề tài</w:t>
      </w:r>
    </w:p>
    <w:p w14:paraId="173B3278">
      <w:pPr>
        <w:pStyle w:val="87"/>
        <w:ind w:right="0" w:firstLine="720"/>
        <w:rPr>
          <w:rFonts w:ascii="Times New Roman" w:hAnsi="Times New Roman" w:cs="Times New Roman"/>
        </w:rPr>
      </w:pPr>
      <w:r>
        <w:rPr>
          <w:rFonts w:cs="Times New Roman"/>
        </w:rPr>
        <w:t>Trong cuộc sống hiện đại, việc quản lý tài chính cá nhân ngày càng trở nên quan trọng đối với mỗi người. Việc theo dõi các khoản thu nhập và chi tiêu giúp cá nhân kiểm soát được tình hình tài chính của mình, từ đó có thể lập kế hoạch chi tiêu hợp lý, tiết kiệm và hướng tới các mục tiêu tài chính trong tương lai. Đối với sinh viên</w:t>
      </w:r>
      <w:r>
        <w:rPr>
          <w:rFonts w:cs="Times New Roman"/>
          <w:lang w:val="en-US"/>
        </w:rPr>
        <w:t>,</w:t>
      </w:r>
      <w:r>
        <w:rPr>
          <w:rFonts w:cs="Times New Roman"/>
        </w:rPr>
        <w:t xml:space="preserve"> người đi làm</w:t>
      </w:r>
      <w:r>
        <w:rPr>
          <w:rFonts w:cs="Times New Roman"/>
          <w:lang w:val="en-US"/>
        </w:rPr>
        <w:t xml:space="preserve"> hay những người nội trợ việc</w:t>
      </w:r>
      <w:r>
        <w:rPr>
          <w:rFonts w:cs="Times New Roman"/>
        </w:rPr>
        <w:t xml:space="preserve"> quản lý thu chi hiệu quả không chỉ giúp tránh lãng phí mà còn hình thành thói quen quản lý tài chính khoa học. Vì vậy, việc xây dựng một ứng dụng hỗ trợ quản lý thu chi cá nhân có ý nghĩa thiết thực, giúp người dùng dễ dàng ghi nhận, theo dõi và tổng hợp các khoản thu chi trong cuộc sống hàng ngày.</w:t>
      </w:r>
    </w:p>
    <w:p w14:paraId="78AFBECE">
      <w:pPr>
        <w:pStyle w:val="87"/>
        <w:ind w:right="0" w:firstLine="720"/>
        <w:rPr>
          <w:rFonts w:ascii="Times New Roman" w:hAnsi="Times New Roman" w:cs="Times New Roman"/>
        </w:rPr>
      </w:pPr>
      <w:r>
        <w:rPr>
          <w:rFonts w:cs="Times New Roman"/>
        </w:rPr>
        <w:t xml:space="preserve">Hiện nay, cùng với sự phát triển của công nghệ thông tin, các ứng dụng hỗ trợ quản lý tài chính cá nhân ngày càng được quan tâm và sử dụng rộng rãi. Tuy nhiên, nhiều người vẫn chưa có công cụ phù hợp để theo dõi thu chi một cách thuận tiện và trực quan. Việc xây dựng một ứng dụng quản lý thu chi cá nhân trên nền tảng Windows bằng ngôn ngữ C# và công nghệ WinForm sẽ giúp người dùng có một công cụ đơn giản, dễ sử dụng để quản lý các khoản thu và chi của mình. Đồng thời, đề tài cũng giúp </w:t>
      </w:r>
      <w:r>
        <w:rPr>
          <w:rFonts w:cs="Times New Roman"/>
          <w:lang w:val="en-US"/>
        </w:rPr>
        <w:t>em</w:t>
      </w:r>
      <w:r>
        <w:rPr>
          <w:rFonts w:cs="Times New Roman"/>
        </w:rPr>
        <w:t xml:space="preserve"> vận dụng các kiến thức đã học về lập trình ứng dụng, thiết kế giao diện và xử lý dữ liệu vào việc xây dựng một phần mềm có tính ứng dụng thực tế.</w:t>
      </w:r>
    </w:p>
    <w:p w14:paraId="736B8E10">
      <w:pPr>
        <w:pStyle w:val="87"/>
        <w:ind w:right="0" w:firstLine="720"/>
        <w:rPr>
          <w:rFonts w:hint="default" w:cs="Times New Roman"/>
        </w:rPr>
      </w:pPr>
      <w:r>
        <w:rPr>
          <w:rFonts w:hint="default" w:cs="Times New Roman"/>
        </w:rPr>
        <w:t>Trong thực tế, nhiều người vẫn quản lý thu chi bằng cách ghi chép thủ công trong sổ hoặc sử dụng bảng tính như Microsoft Excel. Phương pháp này tuy đơn giản nhưng còn nhiều hạn chế như khó tổng hợp dữ liệu, mất nhiều thời gian thống kê, dễ xảy ra sai sót khi nhập liệu và khó theo dõi chi tiêu theo từng danh mục hoặc từng khoảng thời gian. Ngoài ra, một số ứng dụng quản lý tài chính hiện nay có giao diện phức tạp hoặc yêu cầu kết nối Internet thường xuyên, chưa thật sự phù hợp với người dùng có nhu cầu quản lý thu chi cá nhân cơ bản. Vì vậy, việc xây dựng một ứng dụng quản lý thu chi cá nhân có chức năng đăng ký, đăng nhập tài khoản, lưu trữ dữ liệu riêng biệt, hỗ trợ thống kê và theo dõi ngân sách sẽ giúp người dùng quản lý tài chính rõ ràng, thuận tiện và hiệu quả hơn.</w:t>
      </w:r>
    </w:p>
    <w:p w14:paraId="6DC53384">
      <w:pPr>
        <w:pStyle w:val="87"/>
        <w:ind w:right="0" w:firstLine="720"/>
        <w:rPr>
          <w:rFonts w:ascii="Times New Roman" w:hAnsi="Times New Roman" w:cs="Times New Roman"/>
        </w:rPr>
      </w:pPr>
      <w:r>
        <w:rPr>
          <w:rFonts w:cs="Times New Roman"/>
        </w:rPr>
        <w:t xml:space="preserve">Từ những lý do trên, việc thực hiện đề tài “Ứng dụng quản lý thu chi cá nhân” là cần thiết và có ý nghĩa thực tiễn, đồng thời giúp </w:t>
      </w:r>
      <w:r>
        <w:rPr>
          <w:rFonts w:cs="Times New Roman"/>
          <w:lang w:val="en-US"/>
        </w:rPr>
        <w:t>em</w:t>
      </w:r>
      <w:r>
        <w:rPr>
          <w:rFonts w:cs="Times New Roman"/>
        </w:rPr>
        <w:t xml:space="preserve"> củng cố và áp dụng kiến thức lập trình WinForm với C# vào việc xây dựng một ứng dụng hoàn chỉnh.</w:t>
      </w:r>
    </w:p>
    <w:p w14:paraId="73228DBE">
      <w:pPr>
        <w:pStyle w:val="4"/>
        <w:bidi w:val="0"/>
        <w:rPr>
          <w:rFonts w:ascii="Times New Roman" w:hAnsi="Times New Roman" w:cs="Times New Roman"/>
        </w:rPr>
      </w:pPr>
      <w:bookmarkStart w:id="3" w:name="__RefHeading___Toc16625"/>
      <w:r>
        <w:rPr>
          <w:rFonts w:ascii="Times New Roman" w:hAnsi="Times New Roman" w:cs="Times New Roman"/>
        </w:rPr>
        <w:t>1.2.1 Mục tiêu tổng quát</w:t>
      </w:r>
      <w:bookmarkEnd w:id="3"/>
      <w:r>
        <w:rPr>
          <w:rFonts w:ascii="Times New Roman" w:hAnsi="Times New Roman" w:cs="Times New Roman"/>
        </w:rPr>
        <w:t xml:space="preserve"> </w:t>
      </w:r>
    </w:p>
    <w:p w14:paraId="7E35F471">
      <w:pPr>
        <w:pStyle w:val="93"/>
        <w:spacing w:before="0" w:after="0"/>
        <w:ind w:right="0" w:firstLine="720"/>
        <w:rPr>
          <w:rFonts w:ascii="Times New Roman" w:hAnsi="Times New Roman" w:cs="Times New Roman"/>
          <w:b w:val="0"/>
          <w:bCs w:val="0"/>
          <w:i w:val="0"/>
          <w:iCs/>
        </w:rPr>
      </w:pPr>
      <w:r>
        <w:rPr>
          <w:rFonts w:cs="Times New Roman"/>
          <w:b w:val="0"/>
          <w:bCs w:val="0"/>
          <w:i w:val="0"/>
          <w:iCs/>
        </w:rPr>
        <w:t>Mục tiêu tổng quát của đề tài là xây dựng một ứng dụng quản lý thu chi cá nhân trên nền tảng Windows sử dụng ngôn ngữ lập trình C# và công nghệ WinForm nhằm hỗ trợ người dùng ghi nhận, theo dõi và quản lý các khoản thu nhập và chi tiêu trong cuộc sống hằng ngày.</w:t>
      </w:r>
    </w:p>
    <w:p w14:paraId="62FFED14">
      <w:pPr>
        <w:pStyle w:val="93"/>
        <w:spacing w:before="0" w:after="0"/>
        <w:ind w:right="0" w:firstLine="720"/>
        <w:rPr>
          <w:rFonts w:ascii="Times New Roman" w:hAnsi="Times New Roman" w:cs="Times New Roman"/>
          <w:b w:val="0"/>
          <w:bCs w:val="0"/>
          <w:i w:val="0"/>
          <w:iCs/>
        </w:rPr>
      </w:pPr>
      <w:r>
        <w:rPr>
          <w:rFonts w:cs="Times New Roman"/>
          <w:b w:val="0"/>
          <w:bCs w:val="0"/>
          <w:i w:val="0"/>
          <w:iCs/>
        </w:rPr>
        <w:t>Ứng dụng giúp người dùng dễ dàng nhập liệu, lưu trữ, chỉnh sửa và thống kê các khoản thu chi theo từng thời điểm, từ đó hỗ trợ việc kiểm soát tài chính cá nhân một cách khoa học và hiệu quả. Đồng thời, thông qua việc thực hiện đề tài, em có cơ hội vận dụng các kiến thức về lập trình ứng dụng WinForm, thiết kế giao diện và xử lý dữ liệu để xây dựng một phần mềm có tính ứng dụng thực tế.</w:t>
      </w:r>
    </w:p>
    <w:p w14:paraId="353219A3">
      <w:pPr>
        <w:pStyle w:val="4"/>
        <w:bidi w:val="0"/>
        <w:rPr>
          <w:rFonts w:ascii="Times New Roman" w:hAnsi="Times New Roman" w:cs="Times New Roman"/>
          <w:lang w:val="en-US"/>
        </w:rPr>
      </w:pPr>
      <w:bookmarkStart w:id="4" w:name="__RefHeading___Toc26741"/>
      <w:bookmarkEnd w:id="4"/>
      <w:r>
        <w:rPr>
          <w:rFonts w:ascii="Times New Roman" w:hAnsi="Times New Roman" w:cs="Times New Roman"/>
        </w:rPr>
        <w:t>1.2.2 Mục tiêu cụ th</w:t>
      </w:r>
      <w:r>
        <w:rPr>
          <w:rFonts w:ascii="Times New Roman" w:hAnsi="Times New Roman" w:cs="Times New Roman"/>
          <w:lang w:val="en-US"/>
        </w:rPr>
        <w:t>ể</w:t>
      </w:r>
    </w:p>
    <w:p w14:paraId="22FEB399">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 xml:space="preserve">Phân tích yêu cầu hệ thống quản lý thu chi cá nhân và xác định các chức năng cần thiết của ứng dụng. </w:t>
      </w:r>
    </w:p>
    <w:p w14:paraId="3809811B">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 xml:space="preserve">Thiết kế giao diện người dùng trên WinForm đảm bảo đơn giản, dễ sử dụng và thuận tiện cho việc nhập và quản lý dữ liệu. </w:t>
      </w:r>
    </w:p>
    <w:p w14:paraId="62698279">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 xml:space="preserve">Xây dựng chức năng quản lý các khoản thu và chi, cho phép người dùng thêm, sửa, xóa và xem thông tin các khoản thu chi. </w:t>
      </w:r>
    </w:p>
    <w:p w14:paraId="5A5F4A09">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 xml:space="preserve">Xây dựng chức năng lưu trữ dữ liệu, cho phép lưu và đọc dữ liệu thu chi từ cơ sở dữ liệu hoặc tệp tin. </w:t>
      </w:r>
    </w:p>
    <w:p w14:paraId="01CB98B8">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 xml:space="preserve">Xây dựng chức năng thống kê và báo cáo, giúp người dùng theo dõi tổng thu, tổng chi và số dư trong các khoảng thời gian khác nhau. </w:t>
      </w:r>
    </w:p>
    <w:p w14:paraId="4D92F644">
      <w:pPr>
        <w:pStyle w:val="93"/>
        <w:numPr>
          <w:ilvl w:val="0"/>
          <w:numId w:val="7"/>
        </w:numPr>
        <w:tabs>
          <w:tab w:val="left" w:pos="420"/>
        </w:tabs>
        <w:spacing w:before="0" w:after="0"/>
        <w:ind w:left="420" w:right="0" w:hanging="420"/>
        <w:rPr>
          <w:rFonts w:ascii="Times New Roman" w:hAnsi="Times New Roman" w:cs="Times New Roman"/>
          <w:b w:val="0"/>
          <w:bCs w:val="0"/>
          <w:i w:val="0"/>
          <w:iCs/>
          <w:szCs w:val="26"/>
          <w:lang w:val="en-US"/>
        </w:rPr>
      </w:pPr>
      <w:r>
        <w:rPr>
          <w:rFonts w:cs="Times New Roman"/>
          <w:b w:val="0"/>
          <w:bCs w:val="0"/>
          <w:i w:val="0"/>
          <w:iCs/>
          <w:szCs w:val="26"/>
          <w:lang w:val="en-US"/>
        </w:rPr>
        <w:t>Kiểm thử và hoàn thiện ứng dụng, đảm bảo hệ thống hoạt động ổn định và đáp ứng các yêu cầu đã đề ra.</w:t>
      </w:r>
    </w:p>
    <w:p w14:paraId="62626E08">
      <w:pPr>
        <w:pStyle w:val="3"/>
        <w:bidi w:val="0"/>
        <w:rPr>
          <w:rFonts w:ascii="Times New Roman" w:hAnsi="Times New Roman" w:cs="Times New Roman"/>
          <w:color w:val="000000"/>
        </w:rPr>
      </w:pPr>
      <w:bookmarkStart w:id="5" w:name="__RefHeading___Toc2647"/>
      <w:bookmarkEnd w:id="5"/>
      <w:r>
        <w:rPr>
          <w:rFonts w:ascii="Times New Roman" w:hAnsi="Times New Roman" w:cs="Times New Roman"/>
          <w:color w:val="000000"/>
        </w:rPr>
        <w:t>1.3. Giới hạn và phạm vi của đề tài</w:t>
      </w:r>
    </w:p>
    <w:p w14:paraId="3BA5414D">
      <w:pPr>
        <w:pStyle w:val="4"/>
        <w:bidi w:val="0"/>
        <w:rPr>
          <w:rFonts w:ascii="Times New Roman" w:hAnsi="Times New Roman" w:cs="Times New Roman"/>
        </w:rPr>
      </w:pPr>
      <w:bookmarkStart w:id="6" w:name="__RefHeading___Toc21389"/>
      <w:r>
        <w:rPr>
          <w:rFonts w:ascii="Times New Roman" w:hAnsi="Times New Roman" w:cs="Times New Roman"/>
        </w:rPr>
        <w:t>1.3.1 Đối tượng nghiên cứu</w:t>
      </w:r>
      <w:bookmarkEnd w:id="6"/>
      <w:r>
        <w:rPr>
          <w:rFonts w:ascii="Times New Roman" w:hAnsi="Times New Roman" w:cs="Times New Roman"/>
        </w:rPr>
        <w:t xml:space="preserve"> </w:t>
      </w:r>
    </w:p>
    <w:p w14:paraId="06AAE745">
      <w:pPr>
        <w:pStyle w:val="101"/>
        <w:ind w:right="0" w:firstLine="720"/>
        <w:rPr>
          <w:rFonts w:ascii="Times New Roman" w:hAnsi="Times New Roman" w:cs="Times New Roman"/>
          <w:szCs w:val="26"/>
          <w:lang w:val="en-US"/>
        </w:rPr>
      </w:pPr>
      <w:r>
        <w:rPr>
          <w:rFonts w:cs="Times New Roman"/>
          <w:szCs w:val="26"/>
          <w:lang w:val="en-US"/>
        </w:rPr>
        <w:t>Đối tượng nghiên cứu của đề tài là hệ thống quản lý thu chi cá nhân, bao gồm việc ghi nhận, lưu trữ và theo dõi các khoản thu nhập và chi tiêu của người dùng trong cuộc sống hằng ngày. Đề tài tập trung nghiên cứu cách thiết kế và xây dựng một ứng dụng hỗ trợ quản lý các khoản thu chi một cách đơn giản, thuận tiện và hiệu quả trên nền tảng Windows.</w:t>
      </w:r>
    </w:p>
    <w:p w14:paraId="0BE58347">
      <w:pPr>
        <w:pStyle w:val="101"/>
        <w:ind w:right="0" w:firstLine="720"/>
        <w:rPr>
          <w:rFonts w:ascii="Times New Roman" w:hAnsi="Times New Roman" w:cs="Times New Roman"/>
          <w:szCs w:val="26"/>
          <w:lang w:val="en-US"/>
        </w:rPr>
      </w:pPr>
      <w:r>
        <w:rPr>
          <w:rFonts w:cs="Times New Roman"/>
          <w:szCs w:val="26"/>
          <w:lang w:val="en-US"/>
        </w:rPr>
        <w:t>Khách thể nghiên cứu của đề tài là người dùng cá nhân có nhu cầu quản lý tài chính, chẳng hạn như sinh viên hoặc người đi làm. Đây là những đối tượng thường xuyên phát sinh các khoản thu và chi trong sinh hoạt hằng ngày và cần một công cụ hỗ trợ để theo dõi và quản lý tài chính cá nhân một cách dễ dàng.</w:t>
      </w:r>
    </w:p>
    <w:p w14:paraId="3B4C2D94">
      <w:pPr>
        <w:pStyle w:val="4"/>
        <w:bidi w:val="0"/>
        <w:rPr>
          <w:rFonts w:ascii="Times New Roman" w:hAnsi="Times New Roman" w:cs="Times New Roman"/>
        </w:rPr>
      </w:pPr>
      <w:bookmarkStart w:id="7" w:name="__RefHeading___Toc31259"/>
      <w:bookmarkEnd w:id="7"/>
      <w:r>
        <w:rPr>
          <w:rFonts w:ascii="Times New Roman" w:hAnsi="Times New Roman" w:cs="Times New Roman"/>
        </w:rPr>
        <w:t>1.3.2 Phạm vi</w:t>
      </w:r>
    </w:p>
    <w:p w14:paraId="759C8B2D">
      <w:pPr>
        <w:pStyle w:val="101"/>
        <w:ind w:right="0" w:firstLine="720"/>
        <w:jc w:val="both"/>
        <w:rPr>
          <w:rFonts w:ascii="Times New Roman" w:hAnsi="Times New Roman" w:cs="Times New Roman"/>
          <w:szCs w:val="26"/>
          <w:lang w:val="en-US"/>
        </w:rPr>
      </w:pPr>
      <w:r>
        <w:rPr>
          <w:rFonts w:cs="Times New Roman"/>
          <w:szCs w:val="26"/>
          <w:lang w:val="en-US"/>
        </w:rPr>
        <w:t xml:space="preserve">Đề tài “Ứng dụng quản lý thu chi cá nhân” được thực hiện trong phạm vi xây dựng một ứng dụng quản lý tài chính cá nhân cơ bản trên nền tảng Windows sử dụng ngôn ngữ lập trình C# và công nghệ WinForm. Ứng dụng tập trung vào các chức năng chính như quản lý các khoản thu, quản lý các khoản chi, chỉnh sửa và xóa thông tin thu chi, đồng thời hỗ trợ thống kê và theo dõi tình hình tài chính cá nhân theo từng khoảng thời gian. </w:t>
      </w:r>
    </w:p>
    <w:p w14:paraId="44CE90BD">
      <w:pPr>
        <w:pStyle w:val="101"/>
        <w:ind w:right="0" w:firstLine="720"/>
        <w:jc w:val="both"/>
        <w:rPr>
          <w:rFonts w:ascii="Times New Roman" w:hAnsi="Times New Roman" w:cs="Times New Roman"/>
          <w:szCs w:val="26"/>
          <w:lang w:val="en-US"/>
        </w:rPr>
      </w:pPr>
      <w:r>
        <w:rPr>
          <w:rFonts w:cs="Times New Roman"/>
          <w:szCs w:val="26"/>
          <w:lang w:val="en-US"/>
        </w:rPr>
        <w:t>Hệ thống được thiết kế dành cho một người dùng cá nhân, phục vụ nhu cầu ghi nhận và theo dõi các khoản thu chi trong sinh hoạt hằng ngày. Ứng dụng không hướng tới việc quản lý tài chính cho tổ chức, doanh nghiệp hoặc nhiều người dùng cùng lúc.</w:t>
      </w:r>
    </w:p>
    <w:p w14:paraId="64D6199C">
      <w:pPr>
        <w:pStyle w:val="3"/>
        <w:bidi w:val="0"/>
        <w:rPr>
          <w:rFonts w:ascii="Times New Roman" w:hAnsi="Times New Roman" w:cs="Times New Roman"/>
          <w:color w:val="000000"/>
          <w:lang w:val="en-US"/>
        </w:rPr>
      </w:pPr>
      <w:bookmarkStart w:id="8" w:name="__RefHeading___Toc29771"/>
      <w:bookmarkEnd w:id="8"/>
      <w:r>
        <w:rPr>
          <w:rFonts w:ascii="Times New Roman" w:hAnsi="Times New Roman" w:cs="Times New Roman"/>
          <w:color w:val="000000"/>
          <w:lang w:val="en-US"/>
        </w:rPr>
        <w:t>1.4. Nội dung thực hiện</w:t>
      </w:r>
    </w:p>
    <w:p w14:paraId="5B8D2656">
      <w:pPr>
        <w:pStyle w:val="101"/>
        <w:numPr>
          <w:ilvl w:val="0"/>
          <w:numId w:val="7"/>
        </w:numPr>
        <w:tabs>
          <w:tab w:val="left" w:pos="420"/>
        </w:tabs>
        <w:ind w:left="420" w:right="0" w:hanging="420"/>
        <w:rPr>
          <w:rFonts w:ascii="Times New Roman" w:hAnsi="Times New Roman" w:cs="Times New Roman"/>
          <w:szCs w:val="26"/>
        </w:rPr>
      </w:pPr>
      <w:r>
        <w:rPr>
          <w:rFonts w:cs="Times New Roman"/>
          <w:szCs w:val="26"/>
        </w:rPr>
        <w:t>Tìm hiểu và nghiên cứu lý thuyết liên quan đến lập trình ứng dụng trên nền tảng Windows bằng ngôn ngữ C# và công nghệ WinForm, cũng như các phương pháp quản lý thu chi cá nhân.</w:t>
      </w:r>
    </w:p>
    <w:p w14:paraId="7E9D8BC9">
      <w:pPr>
        <w:pStyle w:val="101"/>
        <w:numPr>
          <w:ilvl w:val="0"/>
          <w:numId w:val="7"/>
        </w:numPr>
        <w:tabs>
          <w:tab w:val="left" w:pos="420"/>
        </w:tabs>
        <w:ind w:left="420" w:right="0" w:hanging="420"/>
        <w:rPr>
          <w:rFonts w:ascii="Times New Roman" w:hAnsi="Times New Roman" w:cs="Times New Roman"/>
          <w:szCs w:val="26"/>
        </w:rPr>
      </w:pPr>
      <w:r>
        <w:rPr>
          <w:rFonts w:cs="Times New Roman"/>
          <w:szCs w:val="26"/>
        </w:rPr>
        <w:t>Phân tích yêu cầu hệ thống, xác định các chức năng cần thiết của ứng dụng quản lý thu chi cá nhân như quản lý khoản thu, quản lý khoản chi, lưu trữ dữ liệu và thống kê thông tin.</w:t>
      </w:r>
    </w:p>
    <w:p w14:paraId="2CFBA866">
      <w:pPr>
        <w:pStyle w:val="101"/>
        <w:numPr>
          <w:ilvl w:val="0"/>
          <w:numId w:val="7"/>
        </w:numPr>
        <w:tabs>
          <w:tab w:val="left" w:pos="420"/>
        </w:tabs>
        <w:ind w:left="420" w:right="0" w:hanging="420"/>
        <w:rPr>
          <w:rFonts w:ascii="Times New Roman" w:hAnsi="Times New Roman" w:cs="Times New Roman"/>
          <w:szCs w:val="26"/>
          <w:lang w:val="en-US"/>
        </w:rPr>
      </w:pPr>
      <w:r>
        <w:rPr>
          <w:rFonts w:cs="Times New Roman"/>
          <w:szCs w:val="26"/>
          <w:lang w:val="en-US"/>
        </w:rPr>
        <w:t>Thiết kế hệ thống, bao gồm thiết kế giao diện người dùng, thiết kế cơ sở dữ liệu và xây dựng sơ đồ mô tả các chức năng của hệ thống.</w:t>
      </w:r>
    </w:p>
    <w:p w14:paraId="78453F48">
      <w:pPr>
        <w:pStyle w:val="101"/>
        <w:numPr>
          <w:ilvl w:val="0"/>
          <w:numId w:val="7"/>
        </w:numPr>
        <w:tabs>
          <w:tab w:val="left" w:pos="420"/>
        </w:tabs>
        <w:ind w:left="420" w:right="0" w:hanging="420"/>
        <w:rPr>
          <w:rFonts w:ascii="Times New Roman" w:hAnsi="Times New Roman" w:cs="Times New Roman"/>
          <w:szCs w:val="26"/>
          <w:lang w:val="en-US"/>
        </w:rPr>
      </w:pPr>
      <w:r>
        <w:rPr>
          <w:rFonts w:cs="Times New Roman"/>
          <w:szCs w:val="26"/>
          <w:lang w:val="en-US"/>
        </w:rPr>
        <w:t xml:space="preserve">Xây dựng ứng dụng quản lý thu chi cá nhân, lập trình các chức năng chính của hệ thống như: </w:t>
      </w:r>
    </w:p>
    <w:p w14:paraId="18C2F61A">
      <w:pPr>
        <w:pStyle w:val="101"/>
        <w:numPr>
          <w:ilvl w:val="0"/>
          <w:numId w:val="8"/>
        </w:numPr>
        <w:tabs>
          <w:tab w:val="left" w:pos="1265"/>
        </w:tabs>
        <w:ind w:left="1265" w:right="0" w:hanging="425"/>
        <w:jc w:val="left"/>
        <w:rPr>
          <w:rFonts w:ascii="Times New Roman" w:hAnsi="Times New Roman" w:cs="Times New Roman"/>
          <w:szCs w:val="26"/>
          <w:lang w:val="en-US"/>
        </w:rPr>
      </w:pPr>
      <w:r>
        <w:rPr>
          <w:rFonts w:cs="Times New Roman"/>
          <w:szCs w:val="26"/>
          <w:lang w:val="en-US"/>
        </w:rPr>
        <w:t>Thêm, sửa, xóa các khoản thu và chi</w:t>
      </w:r>
    </w:p>
    <w:p w14:paraId="4B6ACE38">
      <w:pPr>
        <w:pStyle w:val="101"/>
        <w:numPr>
          <w:ilvl w:val="0"/>
          <w:numId w:val="8"/>
        </w:numPr>
        <w:tabs>
          <w:tab w:val="left" w:pos="1265"/>
        </w:tabs>
        <w:ind w:left="1265" w:right="0" w:hanging="425"/>
        <w:jc w:val="left"/>
        <w:rPr>
          <w:rFonts w:ascii="Times New Roman" w:hAnsi="Times New Roman" w:cs="Times New Roman"/>
          <w:szCs w:val="26"/>
          <w:lang w:val="en-US"/>
        </w:rPr>
      </w:pPr>
      <w:r>
        <w:rPr>
          <w:rFonts w:cs="Times New Roman"/>
          <w:szCs w:val="26"/>
          <w:lang w:val="en-US"/>
        </w:rPr>
        <w:t>Lưu trữ và quản lý dữ liệu</w:t>
      </w:r>
    </w:p>
    <w:p w14:paraId="08C4D6CC">
      <w:pPr>
        <w:pStyle w:val="101"/>
        <w:numPr>
          <w:ilvl w:val="0"/>
          <w:numId w:val="8"/>
        </w:numPr>
        <w:tabs>
          <w:tab w:val="left" w:pos="1265"/>
        </w:tabs>
        <w:ind w:left="1265" w:right="0" w:hanging="425"/>
        <w:jc w:val="left"/>
        <w:rPr>
          <w:rFonts w:ascii="Times New Roman" w:hAnsi="Times New Roman" w:cs="Times New Roman"/>
          <w:szCs w:val="26"/>
          <w:lang w:val="en-US"/>
        </w:rPr>
      </w:pPr>
      <w:r>
        <w:rPr>
          <w:rFonts w:cs="Times New Roman"/>
          <w:szCs w:val="26"/>
          <w:lang w:val="en-US"/>
        </w:rPr>
        <w:t>Hiển thị danh sách các khoản thu chi</w:t>
      </w:r>
    </w:p>
    <w:p w14:paraId="2F697DEA">
      <w:pPr>
        <w:pStyle w:val="101"/>
        <w:numPr>
          <w:ilvl w:val="0"/>
          <w:numId w:val="8"/>
        </w:numPr>
        <w:tabs>
          <w:tab w:val="left" w:pos="1265"/>
        </w:tabs>
        <w:ind w:left="1265" w:right="0" w:hanging="425"/>
        <w:jc w:val="left"/>
        <w:rPr>
          <w:rFonts w:ascii="Times New Roman" w:hAnsi="Times New Roman" w:cs="Times New Roman"/>
          <w:szCs w:val="26"/>
          <w:lang w:val="en-US"/>
        </w:rPr>
      </w:pPr>
      <w:r>
        <w:rPr>
          <w:rFonts w:cs="Times New Roman"/>
          <w:szCs w:val="26"/>
          <w:lang w:val="en-US"/>
        </w:rPr>
        <w:t>Thống kê tổng thu, tổng chi và số dư</w:t>
      </w:r>
    </w:p>
    <w:p w14:paraId="71E0F92F">
      <w:pPr>
        <w:pStyle w:val="101"/>
        <w:numPr>
          <w:ilvl w:val="0"/>
          <w:numId w:val="9"/>
        </w:numPr>
        <w:tabs>
          <w:tab w:val="left" w:pos="420"/>
        </w:tabs>
        <w:ind w:left="420" w:right="0" w:hanging="420"/>
        <w:rPr>
          <w:rFonts w:ascii="Times New Roman" w:hAnsi="Times New Roman" w:cs="Times New Roman"/>
          <w:szCs w:val="26"/>
          <w:lang w:val="en-US"/>
        </w:rPr>
      </w:pPr>
      <w:r>
        <w:rPr>
          <w:rFonts w:cs="Times New Roman"/>
          <w:szCs w:val="26"/>
          <w:lang w:val="en-US"/>
        </w:rPr>
        <w:t>Kiểm thử và hoàn thiện hệ thống, kiểm tra các chức năng của ứng dụng để đảm bảo chương trình hoạt động ổn định và đáp ứng yêu cầu đã đặt ra.</w:t>
      </w:r>
    </w:p>
    <w:p w14:paraId="17EBD9EC">
      <w:pPr>
        <w:pStyle w:val="101"/>
        <w:numPr>
          <w:ilvl w:val="0"/>
          <w:numId w:val="9"/>
        </w:numPr>
        <w:tabs>
          <w:tab w:val="left" w:pos="420"/>
        </w:tabs>
        <w:ind w:left="420" w:right="0" w:hanging="420"/>
        <w:rPr>
          <w:rFonts w:ascii="Times New Roman" w:hAnsi="Times New Roman" w:cs="Times New Roman"/>
          <w:szCs w:val="26"/>
          <w:lang w:val="en-US"/>
        </w:rPr>
      </w:pPr>
      <w:r>
        <w:rPr>
          <w:rFonts w:cs="Times New Roman"/>
          <w:szCs w:val="26"/>
          <w:lang w:val="en-US"/>
        </w:rPr>
        <w:t>Hoàn thiện báo cáo đồ án, bao gồm mô tả quá trình phân tích, thiết kế, xây dựng và kết quả đạt được của hệ thống.</w:t>
      </w:r>
    </w:p>
    <w:p w14:paraId="55CFF58E">
      <w:pPr>
        <w:pStyle w:val="3"/>
        <w:bidi w:val="0"/>
        <w:rPr>
          <w:rFonts w:ascii="Times New Roman" w:hAnsi="Times New Roman" w:cs="Times New Roman"/>
          <w:color w:val="000000"/>
        </w:rPr>
      </w:pPr>
      <w:bookmarkStart w:id="9" w:name="__RefHeading___Toc7906"/>
      <w:bookmarkEnd w:id="9"/>
      <w:r>
        <w:rPr>
          <w:rFonts w:ascii="Times New Roman" w:hAnsi="Times New Roman" w:cs="Times New Roman"/>
          <w:color w:val="000000"/>
        </w:rPr>
        <w:t>1.5. Phương pháp tiếp cận</w:t>
      </w:r>
    </w:p>
    <w:p w14:paraId="21C0C9D5">
      <w:pPr>
        <w:ind w:right="0" w:firstLine="720"/>
        <w:rPr>
          <w:rFonts w:ascii="Times New Roman" w:hAnsi="Times New Roman" w:cs="Times New Roman"/>
        </w:rPr>
      </w:pPr>
      <w:r>
        <w:rPr>
          <w:rFonts w:cs="Times New Roman"/>
        </w:rPr>
        <w:t xml:space="preserve">Để thực hiện đề tài “Ứng dụng quản lý thu chi cá nhân”, phương pháp tiếp cận được sử dụng là tiếp cận trực tiếp với nhu cầu quản lý tài chính cá nhân của người dùng. Việc tiếp cận được thực hiện thông qua quá trình tìm hiểu và khảo sát các phương pháp quản lý thu chi hiện đang được sử dụng như ghi chép thủ công hoặc sử dụng các công cụ bảng tính như Excel. </w:t>
      </w:r>
    </w:p>
    <w:p w14:paraId="6231F641">
      <w:pPr>
        <w:ind w:right="0" w:firstLine="720"/>
        <w:rPr>
          <w:rFonts w:ascii="Times New Roman" w:hAnsi="Times New Roman" w:cs="Times New Roman"/>
        </w:rPr>
      </w:pPr>
      <w:r>
        <w:rPr>
          <w:rFonts w:cs="Times New Roman"/>
        </w:rPr>
        <w:t xml:space="preserve">Thông qua quá trình khảo sát, đề tài tiến hành phân tích những ưu điểm và hạn chế của các phương pháp quản lý thu chi hiện tại, từ đó xác định các yêu cầu cần thiết cho hệ thống mới. Trên cơ sở đó, đề tài đề xuất xây dựng một ứng dụng quản lý thu chi cá nhân đơn giản, dễ sử dụng và phù hợp với nhu cầu của người dùng cá nhân. </w:t>
      </w:r>
    </w:p>
    <w:p w14:paraId="03EC1DB8">
      <w:pPr>
        <w:ind w:right="0" w:firstLine="720"/>
        <w:rPr>
          <w:rFonts w:ascii="Times New Roman" w:hAnsi="Times New Roman" w:cs="Times New Roman"/>
        </w:rPr>
      </w:pPr>
      <w:r>
        <w:rPr>
          <w:rFonts w:cs="Times New Roman"/>
        </w:rPr>
        <w:t>Bên cạnh đó, đề tài cũng tham khảo một số ứng dụng quản lý tài chính cá nhân hiệ</w:t>
      </w:r>
      <w:r>
        <w:rPr>
          <w:rFonts w:cs="Times New Roman"/>
          <w:lang w:val="en-US"/>
        </w:rPr>
        <w:t xml:space="preserve">n có </w:t>
      </w:r>
      <w:r>
        <w:rPr>
          <w:rFonts w:cs="Times New Roman"/>
        </w:rPr>
        <w:t xml:space="preserve"> để học hỏi cách tổ chức chức năng và giao diện, từ đó lựa chọn và xây dựng giải pháp phù hợp với phạm vi của đề tài. Kết quả của quá trình tiếp cận này là đề xuất và phát triển một hệ thống quản lý thu chi cá nhân chạy trên nền tảng Windows, đáp ứng các chức năng cơ bản như nhập dữ liệu thu chi, lưu trữ thông tin và thống kê tài chính.</w:t>
      </w:r>
      <w:r>
        <w:br w:type="page"/>
      </w:r>
    </w:p>
    <w:p w14:paraId="5DEC059C">
      <w:pPr>
        <w:pStyle w:val="2"/>
        <w:keepLines w:val="0"/>
        <w:spacing w:before="0" w:after="0"/>
        <w:ind w:left="0" w:right="0" w:firstLine="0"/>
        <w:rPr>
          <w:rFonts w:ascii="Times New Roman" w:hAnsi="Times New Roman" w:cs="Times New Roman"/>
          <w:szCs w:val="26"/>
        </w:rPr>
      </w:pPr>
      <w:bookmarkStart w:id="10" w:name="__RefHeading___Toc27547"/>
      <w:bookmarkEnd w:id="10"/>
      <w:r>
        <w:rPr>
          <w:rFonts w:cs="Times New Roman"/>
          <w:szCs w:val="26"/>
          <w:lang w:val="en-US"/>
        </w:rPr>
        <w:t>PHÂN TÍCH THIẾT KẾ PHẦN MỀM</w:t>
      </w:r>
    </w:p>
    <w:p w14:paraId="2328A650">
      <w:pPr>
        <w:pStyle w:val="3"/>
        <w:numPr>
          <w:ilvl w:val="1"/>
          <w:numId w:val="1"/>
        </w:numPr>
        <w:bidi w:val="0"/>
        <w:rPr>
          <w:rFonts w:ascii="Times New Roman" w:hAnsi="Times New Roman" w:cs="Times New Roman"/>
          <w:color w:val="000000"/>
          <w:lang w:val="en-US"/>
        </w:rPr>
      </w:pPr>
      <w:bookmarkStart w:id="11" w:name="__RefHeading___Toc6175"/>
      <w:bookmarkEnd w:id="11"/>
      <w:r>
        <w:rPr>
          <w:rFonts w:ascii="Times New Roman" w:hAnsi="Times New Roman" w:cs="Times New Roman"/>
          <w:color w:val="000000"/>
          <w:lang w:val="en-US"/>
        </w:rPr>
        <w:t>Phát biểu yêu cầu</w:t>
      </w:r>
    </w:p>
    <w:p w14:paraId="60704F89">
      <w:pPr>
        <w:pStyle w:val="87"/>
        <w:numPr>
          <w:ilvl w:val="0"/>
          <w:numId w:val="0"/>
        </w:numPr>
        <w:ind w:left="0" w:right="0" w:firstLine="720"/>
        <w:rPr>
          <w:rFonts w:ascii="Times New Roman" w:hAnsi="Times New Roman" w:cs="Times New Roman"/>
          <w:lang w:val="en-US"/>
        </w:rPr>
      </w:pPr>
      <w:r>
        <w:rPr>
          <w:rFonts w:cs="Times New Roman"/>
          <w:lang w:val="en-US"/>
        </w:rPr>
        <w:t>Qua quá trình khảo sát thực tế cho thấy, nhu cầu quản lý thu chi cá nhân ngày càng trở nên quan trọng, đặc biệt đối với những người có nhiều khoản chi tiêu trong cuộc sống hàng ngày. Tuy nhiên, phần lớn việc quản lý tài chính hiện nay vẫn được thực hiện bằng các phương pháp thủ công như ghi chép sổ sách hoặc sử dụng các công cụ đơn giản, dẫn đến việc khó kiểm soát dòng tiền, dễ xảy ra sai sót và thiếu tính trực quan trong việc theo dõi. Từ thực trạng đó, hệ thống được xây dựng nhằm hỗ trợ việc quản lý thu chi cá nhân một cách khoa học, rõ ràng và hiệu quả hơn. Hệ thống hướng tới việc giúp người sử dụng dễ dàng ghi nhận, theo dõi và phân tích các khoản thu chi, từ đó có cái nhìn tổng quan về tình hình tài chính của bản thân</w:t>
      </w:r>
    </w:p>
    <w:p w14:paraId="605715BE">
      <w:pPr>
        <w:pStyle w:val="87"/>
        <w:numPr>
          <w:ilvl w:val="0"/>
          <w:numId w:val="0"/>
        </w:numPr>
        <w:ind w:left="0" w:firstLine="0"/>
        <w:rPr>
          <w:rFonts w:ascii="Times New Roman" w:hAnsi="Times New Roman" w:cs="Times New Roman"/>
          <w:b/>
          <w:bCs/>
          <w:lang w:val="en-US"/>
        </w:rPr>
      </w:pPr>
      <w:r>
        <w:rPr>
          <w:rFonts w:cs="Times New Roman"/>
          <w:b/>
          <w:bCs/>
          <w:lang w:val="en-US"/>
        </w:rPr>
        <w:t>Từ kết quả khảo sát, các yêu cầu đối với hệ thống được xác định như sau:</w:t>
      </w:r>
    </w:p>
    <w:p w14:paraId="2F695883">
      <w:pPr>
        <w:pStyle w:val="87"/>
        <w:numPr>
          <w:ilvl w:val="0"/>
          <w:numId w:val="10"/>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Trước hết, hệ thống cần cho phép đăng ký và đăng nhập tài khoản để mỗi cá nhân có thể quản lý dữ liệu thu chi riêng của mình. Việc phân chia tài khoản giúp đảm bảo tính riêng tư và tránh nhầm lẫn dữ liệu giữa các người sử dụng. </w:t>
      </w:r>
    </w:p>
    <w:p w14:paraId="65CC589F">
      <w:pPr>
        <w:pStyle w:val="87"/>
        <w:numPr>
          <w:ilvl w:val="0"/>
          <w:numId w:val="10"/>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Trong hệ thống tồn tại hai loại tài khoản chính gồm quản trị viên (Admin) và người sử dụng (User). Mỗi loại tài khoản có quyền hạn khác nhau: </w:t>
      </w:r>
    </w:p>
    <w:p w14:paraId="24BCBC99">
      <w:pPr>
        <w:pStyle w:val="87"/>
        <w:numPr>
          <w:ilvl w:val="0"/>
          <w:numId w:val="0"/>
        </w:numPr>
        <w:ind w:left="0" w:right="0" w:firstLine="720"/>
        <w:rPr>
          <w:rFonts w:ascii="Times New Roman" w:hAnsi="Times New Roman" w:cs="Times New Roman"/>
          <w:b w:val="0"/>
          <w:bCs w:val="0"/>
          <w:lang w:val="en-US"/>
        </w:rPr>
      </w:pPr>
      <w:r>
        <w:rPr>
          <w:rFonts w:cs="Times New Roman"/>
          <w:b w:val="0"/>
          <w:bCs w:val="0"/>
          <w:lang w:val="en-US"/>
        </w:rPr>
        <w:t xml:space="preserve">+) Người sử dụng có thể thực hiện các chức năng liên quan đến quản lý tài chính cá nhân như ghi nhận các khoản thu, khoản chi, phân loại theo danh mục, theo dõi thống kê và thiết lập ngân sách. </w:t>
      </w:r>
    </w:p>
    <w:p w14:paraId="33152B33">
      <w:pPr>
        <w:pStyle w:val="87"/>
        <w:numPr>
          <w:ilvl w:val="0"/>
          <w:numId w:val="0"/>
        </w:numPr>
        <w:ind w:left="0" w:right="0" w:firstLine="720"/>
        <w:rPr>
          <w:rFonts w:ascii="Times New Roman" w:hAnsi="Times New Roman" w:cs="Times New Roman"/>
          <w:b w:val="0"/>
          <w:bCs w:val="0"/>
          <w:lang w:val="en-US"/>
        </w:rPr>
      </w:pPr>
      <w:r>
        <w:rPr>
          <w:rFonts w:cs="Times New Roman"/>
          <w:b w:val="0"/>
          <w:bCs w:val="0"/>
          <w:lang w:val="en-US"/>
        </w:rPr>
        <w:t>+) Quản trị viên có quyền quản lý hệ thống ở mức cao hơn, bao gồm quản lý tài khoản người dùng, theo dõi dữ liệu tổng thể và hỗ trợ kiểm soát hoạt động của hệ thống</w:t>
      </w:r>
    </w:p>
    <w:p w14:paraId="3BC63154">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Thêm các chức năng ghi nhận các khoản thu nhập phát sinh trong cuộc sống hằng ngày như tiền lương, tiền thưởng hoặc các nguồn thu khác. Thông tin mỗi khoản thu cần được lưu đầy đủ bao gồm số tiền, thời gian và nội dung để thuận tiện cho việc theo dõi.</w:t>
      </w:r>
    </w:p>
    <w:p w14:paraId="04DABD6F">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 xml:space="preserve">Bên cạnh đó, việc ghi nhận các khoản chi tiêu cũng là nhu cầu thiết yếu. Các khoản chi như ăn uống, mua sắm, học tập hoặc sinh hoạt cần được nhập và lưu trữ để có thể kiểm soát mức chi tiêu theo từng thời điểm. </w:t>
      </w:r>
    </w:p>
    <w:p w14:paraId="141F9A34">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 xml:space="preserve">Kết quả khảo sát cũng cho thấy nhu cầu xem lại danh sách các khoản thu và chi đã thực hiện là rất cần thiết, giúp kiểm tra và đối chiếu thông tin khi cần. Đồng thời, hệ thống cần hỗ trợ chỉnh sửa và xóa dữ liệu nhằm xử lý các trường hợp nhập sai hoặc thay đổi thông tin. </w:t>
      </w:r>
    </w:p>
    <w:p w14:paraId="2388BCC7">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 xml:space="preserve">Ngoài ra, nhiều ý kiến cho rằng việc phân loại các khoản thu chi theo danh mục sẽ giúp quản lý dễ dàng và khoa học hơn. Do đó, hệ thống cần cho phép thiết lập và sử dụng các danh mục phù hợp với từng loại thu hoặc chi. </w:t>
      </w:r>
    </w:p>
    <w:p w14:paraId="6EFFC519">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 xml:space="preserve">Để hỗ trợ tra cứu nhanh chóng, hệ thống cần có chức năng tìm kiếm và lọc dữ liệu theo thời gian hoặc theo loại thu chi. Điều này giúp tiết kiệm thời gian và nâng cao hiệu quả sử dụng. </w:t>
      </w:r>
    </w:p>
    <w:p w14:paraId="60F0B480">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Một yêu cầu quan trọng khác được ghi nhận là khả năng thống kê và tổng hợp dữ liệu, bao gồm tổng thu, tổng chi và số dư trong từng khoảng thời gian. Thông tin này giúp đánh giá tình hình tài chính và đưa ra quyết định chi tiêu hợp lý.</w:t>
      </w:r>
    </w:p>
    <w:p w14:paraId="56830A11">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Ngoài việc hiển thị dữ liệu dạng bảng, hệ thống cần cung cấp chức năng biểu đồ trực quan, giúp thể hiện các khoản thu chi theo dạng đồ thị, từ đó hỗ trợ việc phân tích và đánh giá tình hình tài chính một cách trực quan và dễ hiểu.</w:t>
      </w:r>
    </w:p>
    <w:p w14:paraId="033A4DAA">
      <w:pPr>
        <w:pStyle w:val="87"/>
        <w:numPr>
          <w:ilvl w:val="0"/>
          <w:numId w:val="11"/>
        </w:numPr>
        <w:tabs>
          <w:tab w:val="left" w:pos="420"/>
        </w:tabs>
        <w:ind w:left="420" w:right="0" w:hanging="420"/>
        <w:rPr>
          <w:rFonts w:ascii="Times New Roman" w:hAnsi="Times New Roman" w:cs="Times New Roman"/>
          <w:lang w:val="en-US"/>
        </w:rPr>
      </w:pPr>
      <w:r>
        <w:rPr>
          <w:rFonts w:cs="Times New Roman"/>
          <w:lang w:val="en-US"/>
        </w:rPr>
        <w:t>Cuối cùng, các ý kiến khảo sát đều nhấn mạnh rằng hệ thống cần đảm bảo lưu trữ dữ liệu an toàn, không bị mất khi tắt ứng dụng, đồng thời có giao diện đơn giản, dễ sử dụng, phù hợp với nhiều đối tượng, đặc biệt là những người không có nhiều kinh nghiệm sử dụng phần mềm.</w:t>
      </w:r>
    </w:p>
    <w:p w14:paraId="336BA74F">
      <w:pPr>
        <w:pStyle w:val="3"/>
        <w:numPr>
          <w:ilvl w:val="1"/>
          <w:numId w:val="1"/>
        </w:numPr>
        <w:bidi w:val="0"/>
        <w:rPr>
          <w:rFonts w:ascii="Times New Roman" w:hAnsi="Times New Roman" w:cs="Times New Roman"/>
          <w:color w:val="000000"/>
          <w:lang w:val="en-US"/>
        </w:rPr>
      </w:pPr>
      <w:bookmarkStart w:id="12" w:name="__RefHeading___Toc12792"/>
      <w:bookmarkEnd w:id="12"/>
      <w:r>
        <w:rPr>
          <w:rFonts w:ascii="Times New Roman" w:hAnsi="Times New Roman" w:cs="Times New Roman"/>
          <w:color w:val="000000"/>
          <w:lang w:val="en-US"/>
        </w:rPr>
        <w:t>Yêu cầu chức năng</w:t>
      </w:r>
    </w:p>
    <w:p w14:paraId="672F0D51">
      <w:pPr>
        <w:pStyle w:val="87"/>
        <w:rPr>
          <w:rFonts w:ascii="Times New Roman" w:hAnsi="Times New Roman" w:cs="Times New Roman"/>
        </w:rPr>
      </w:pPr>
      <w:r>
        <w:rPr>
          <w:rFonts w:cs="Times New Roman"/>
        </w:rPr>
        <w:t>Dựa trên kết quả khảo sát và phân tích yêu cầu ở mục 2.1, hệ thống cần đáp ứng các yêu cầu chức năng sau:</w:t>
      </w:r>
    </w:p>
    <w:p w14:paraId="58D22413">
      <w:pPr>
        <w:pStyle w:val="87"/>
        <w:numPr>
          <w:ilvl w:val="0"/>
          <w:numId w:val="12"/>
        </w:numPr>
        <w:tabs>
          <w:tab w:val="left" w:pos="420"/>
        </w:tabs>
        <w:ind w:left="420" w:right="0" w:hanging="420"/>
        <w:rPr>
          <w:rFonts w:ascii="Times New Roman" w:hAnsi="Times New Roman" w:cs="Times New Roman"/>
        </w:rPr>
      </w:pPr>
      <w:r>
        <w:rPr>
          <w:rFonts w:cs="Times New Roman"/>
        </w:rPr>
        <w:t xml:space="preserve">Cho phép người dùng đăng ký và đăng nhập tài khoản để sử dụng hệ thống. </w:t>
      </w:r>
    </w:p>
    <w:p w14:paraId="479FD13E">
      <w:pPr>
        <w:pStyle w:val="87"/>
        <w:numPr>
          <w:ilvl w:val="0"/>
          <w:numId w:val="12"/>
        </w:numPr>
        <w:tabs>
          <w:tab w:val="left" w:pos="420"/>
        </w:tabs>
        <w:ind w:left="420" w:right="0" w:hanging="420"/>
        <w:rPr>
          <w:rFonts w:ascii="Times New Roman" w:hAnsi="Times New Roman" w:cs="Times New Roman"/>
        </w:rPr>
      </w:pPr>
      <w:r>
        <w:rPr>
          <w:rFonts w:cs="Times New Roman"/>
        </w:rPr>
        <w:t xml:space="preserve">Hỗ trợ phân quyền người dùng và quản trị viên trong quá trình sử dụng phần mềm. Quản lý thông tin tài khoản cá nhân như email, số điện thoại và mật khẩu. </w:t>
      </w:r>
    </w:p>
    <w:p w14:paraId="62A9BAF3">
      <w:pPr>
        <w:pStyle w:val="87"/>
        <w:numPr>
          <w:ilvl w:val="0"/>
          <w:numId w:val="12"/>
        </w:numPr>
        <w:tabs>
          <w:tab w:val="left" w:pos="420"/>
        </w:tabs>
        <w:ind w:left="420" w:right="0" w:hanging="420"/>
        <w:rPr>
          <w:rFonts w:ascii="Times New Roman" w:hAnsi="Times New Roman" w:cs="Times New Roman"/>
        </w:rPr>
      </w:pPr>
      <w:r>
        <w:rPr>
          <w:rFonts w:cs="Times New Roman"/>
        </w:rPr>
        <w:t xml:space="preserve">Cho phép thêm, sửa, xóa và tìm kiếm danh mục thu chi. </w:t>
      </w:r>
    </w:p>
    <w:p w14:paraId="2CBDABB0">
      <w:pPr>
        <w:pStyle w:val="87"/>
        <w:numPr>
          <w:ilvl w:val="0"/>
          <w:numId w:val="12"/>
        </w:numPr>
        <w:tabs>
          <w:tab w:val="left" w:pos="420"/>
        </w:tabs>
        <w:ind w:left="420" w:right="0" w:hanging="420"/>
        <w:rPr>
          <w:rFonts w:ascii="Times New Roman" w:hAnsi="Times New Roman" w:cs="Times New Roman"/>
        </w:rPr>
      </w:pPr>
      <w:r>
        <w:rPr>
          <w:rFonts w:cs="Times New Roman"/>
        </w:rPr>
        <w:t xml:space="preserve">Quản lý ví tiền bao gồm thêm, sửa, xóa và cập nhật số dư ví. </w:t>
      </w:r>
    </w:p>
    <w:p w14:paraId="3E726807">
      <w:pPr>
        <w:pStyle w:val="87"/>
        <w:numPr>
          <w:ilvl w:val="0"/>
          <w:numId w:val="12"/>
        </w:numPr>
        <w:tabs>
          <w:tab w:val="left" w:pos="420"/>
        </w:tabs>
        <w:ind w:left="420" w:right="0" w:hanging="420"/>
        <w:rPr>
          <w:rFonts w:ascii="Times New Roman" w:hAnsi="Times New Roman" w:cs="Times New Roman"/>
        </w:rPr>
      </w:pPr>
      <w:r>
        <w:rPr>
          <w:rFonts w:cs="Times New Roman"/>
        </w:rPr>
        <w:t xml:space="preserve">Thực hiện quản lý giao dịch thu và chi của người dùng. </w:t>
      </w:r>
    </w:p>
    <w:p w14:paraId="5A6F9913">
      <w:pPr>
        <w:pStyle w:val="87"/>
        <w:numPr>
          <w:ilvl w:val="0"/>
          <w:numId w:val="12"/>
        </w:numPr>
        <w:tabs>
          <w:tab w:val="left" w:pos="420"/>
        </w:tabs>
        <w:ind w:left="420" w:right="0" w:hanging="420"/>
        <w:rPr>
          <w:rFonts w:ascii="Times New Roman" w:hAnsi="Times New Roman" w:cs="Times New Roman"/>
        </w:rPr>
      </w:pPr>
      <w:r>
        <w:rPr>
          <w:rFonts w:cs="Times New Roman"/>
        </w:rPr>
        <w:t xml:space="preserve">Hỗ trợ lưu thông tin giao dịch bao gồm số tiền, ngày giao dịch, nội dung, danh mục và ví sử dụng. </w:t>
      </w:r>
    </w:p>
    <w:p w14:paraId="6C09461C">
      <w:pPr>
        <w:pStyle w:val="87"/>
        <w:numPr>
          <w:ilvl w:val="0"/>
          <w:numId w:val="12"/>
        </w:numPr>
        <w:tabs>
          <w:tab w:val="left" w:pos="420"/>
        </w:tabs>
        <w:ind w:left="420" w:right="0" w:hanging="420"/>
        <w:rPr>
          <w:rFonts w:ascii="Times New Roman" w:hAnsi="Times New Roman" w:cs="Times New Roman"/>
        </w:rPr>
      </w:pPr>
      <w:r>
        <w:rPr>
          <w:rFonts w:cs="Times New Roman"/>
        </w:rPr>
        <w:t xml:space="preserve">Kiểm tra số dư ví khi thực hiện giao dịch chi tiêu. </w:t>
      </w:r>
    </w:p>
    <w:p w14:paraId="4C49EC90">
      <w:pPr>
        <w:pStyle w:val="87"/>
        <w:numPr>
          <w:ilvl w:val="0"/>
          <w:numId w:val="12"/>
        </w:numPr>
        <w:tabs>
          <w:tab w:val="left" w:pos="420"/>
        </w:tabs>
        <w:ind w:left="420" w:right="0" w:hanging="420"/>
        <w:rPr>
          <w:rFonts w:ascii="Times New Roman" w:hAnsi="Times New Roman" w:cs="Times New Roman"/>
        </w:rPr>
      </w:pPr>
      <w:r>
        <w:rPr>
          <w:rFonts w:cs="Times New Roman"/>
        </w:rPr>
        <w:t xml:space="preserve">Cho phép thiết lập ngân sách theo từng danh mục và theo tháng. </w:t>
      </w:r>
    </w:p>
    <w:p w14:paraId="4778510A">
      <w:pPr>
        <w:pStyle w:val="87"/>
        <w:numPr>
          <w:ilvl w:val="0"/>
          <w:numId w:val="12"/>
        </w:numPr>
        <w:tabs>
          <w:tab w:val="left" w:pos="420"/>
        </w:tabs>
        <w:ind w:left="420" w:right="0" w:hanging="420"/>
        <w:rPr>
          <w:rFonts w:ascii="Times New Roman" w:hAnsi="Times New Roman" w:cs="Times New Roman"/>
        </w:rPr>
      </w:pPr>
      <w:r>
        <w:rPr>
          <w:rFonts w:cs="Times New Roman"/>
        </w:rPr>
        <w:t xml:space="preserve">Theo dõi số tiền đã chi và số tiền còn lại trong ngân sách. </w:t>
      </w:r>
    </w:p>
    <w:p w14:paraId="12898D21">
      <w:pPr>
        <w:pStyle w:val="87"/>
        <w:numPr>
          <w:ilvl w:val="0"/>
          <w:numId w:val="12"/>
        </w:numPr>
        <w:tabs>
          <w:tab w:val="left" w:pos="420"/>
        </w:tabs>
        <w:ind w:left="420" w:right="0" w:hanging="420"/>
        <w:rPr>
          <w:rFonts w:ascii="Times New Roman" w:hAnsi="Times New Roman" w:cs="Times New Roman"/>
        </w:rPr>
      </w:pPr>
      <w:r>
        <w:rPr>
          <w:rFonts w:cs="Times New Roman"/>
        </w:rPr>
        <w:t xml:space="preserve">Hỗ trợ thống kê tổng thu, tổng chi và số dư hiện tại. </w:t>
      </w:r>
    </w:p>
    <w:p w14:paraId="68000DBF">
      <w:pPr>
        <w:pStyle w:val="87"/>
        <w:numPr>
          <w:ilvl w:val="0"/>
          <w:numId w:val="12"/>
        </w:numPr>
        <w:tabs>
          <w:tab w:val="left" w:pos="420"/>
        </w:tabs>
        <w:ind w:left="420" w:right="0" w:hanging="420"/>
        <w:rPr>
          <w:rFonts w:ascii="Times New Roman" w:hAnsi="Times New Roman" w:cs="Times New Roman"/>
        </w:rPr>
      </w:pPr>
      <w:r>
        <w:rPr>
          <w:rFonts w:cs="Times New Roman"/>
        </w:rPr>
        <w:t xml:space="preserve">Thống kê giao dịch theo thời gian và theo danh mục. </w:t>
      </w:r>
    </w:p>
    <w:p w14:paraId="0AC34D73">
      <w:pPr>
        <w:pStyle w:val="87"/>
        <w:numPr>
          <w:ilvl w:val="0"/>
          <w:numId w:val="12"/>
        </w:numPr>
        <w:tabs>
          <w:tab w:val="left" w:pos="420"/>
        </w:tabs>
        <w:ind w:left="420" w:right="0" w:hanging="420"/>
        <w:rPr>
          <w:rFonts w:ascii="Times New Roman" w:hAnsi="Times New Roman" w:cs="Times New Roman"/>
        </w:rPr>
      </w:pPr>
      <w:r>
        <w:rPr>
          <w:rFonts w:cs="Times New Roman"/>
        </w:rPr>
        <w:t xml:space="preserve">Hiển thị biểu đồ trực quan giúp người dùng dễ dàng theo dõi tình hình tài chính. Hỗ trợ tìm kiếm và lọc dữ liệu giao dịch theo nhiều điều kiện khác nhau. </w:t>
      </w:r>
    </w:p>
    <w:p w14:paraId="3F5A996B">
      <w:pPr>
        <w:pStyle w:val="87"/>
        <w:numPr>
          <w:ilvl w:val="0"/>
          <w:numId w:val="12"/>
        </w:numPr>
        <w:tabs>
          <w:tab w:val="left" w:pos="420"/>
        </w:tabs>
        <w:ind w:left="420" w:right="0" w:hanging="420"/>
        <w:rPr>
          <w:rFonts w:ascii="Times New Roman" w:hAnsi="Times New Roman" w:cs="Times New Roman"/>
        </w:rPr>
      </w:pPr>
      <w:r>
        <w:rPr>
          <w:rFonts w:cs="Times New Roman"/>
        </w:rPr>
        <w:t xml:space="preserve">Cho phép quản trị viên quản lý tài khoản người dùng trong hệ thống. </w:t>
      </w:r>
    </w:p>
    <w:p w14:paraId="5A8C2518">
      <w:pPr>
        <w:pStyle w:val="87"/>
        <w:numPr>
          <w:ilvl w:val="0"/>
          <w:numId w:val="12"/>
        </w:numPr>
        <w:tabs>
          <w:tab w:val="left" w:pos="420"/>
        </w:tabs>
        <w:ind w:left="420" w:right="0" w:hanging="420"/>
        <w:rPr>
          <w:rFonts w:ascii="Times New Roman" w:hAnsi="Times New Roman" w:cs="Times New Roman"/>
        </w:rPr>
      </w:pPr>
      <w:r>
        <w:rPr>
          <w:rFonts w:cs="Times New Roman"/>
        </w:rPr>
        <w:t xml:space="preserve">Đảm bảo dữ liệu được lưu trữ an toàn trong cơ sở dữ liệu SQL Server. </w:t>
      </w:r>
    </w:p>
    <w:p w14:paraId="10D01B24">
      <w:pPr>
        <w:pStyle w:val="87"/>
        <w:numPr>
          <w:ilvl w:val="0"/>
          <w:numId w:val="12"/>
        </w:numPr>
        <w:tabs>
          <w:tab w:val="left" w:pos="420"/>
        </w:tabs>
        <w:ind w:left="420" w:right="0" w:hanging="420"/>
        <w:rPr>
          <w:rFonts w:ascii="Times New Roman" w:hAnsi="Times New Roman" w:cs="Times New Roman"/>
        </w:rPr>
      </w:pPr>
      <w:r>
        <w:rPr>
          <w:rFonts w:cs="Times New Roman"/>
        </w:rPr>
        <w:t>Hệ thống có giao diện thân thiện, dễ sử dụng và phù hợp với người dùng trên môi trường Windows Form.</w:t>
      </w:r>
    </w:p>
    <w:p w14:paraId="5B164BD1">
      <w:pPr>
        <w:pStyle w:val="4"/>
        <w:bidi w:val="0"/>
        <w:rPr>
          <w:rFonts w:ascii="Times New Roman" w:hAnsi="Times New Roman" w:cs="Times New Roman"/>
        </w:rPr>
      </w:pPr>
      <w:bookmarkStart w:id="13" w:name="__RefHeading___Toc16373"/>
      <w:bookmarkEnd w:id="13"/>
      <w:r>
        <w:rPr>
          <w:rFonts w:ascii="Times New Roman" w:hAnsi="Times New Roman" w:cs="Times New Roman"/>
        </w:rPr>
        <w:t>2.2.1 Danh sách các yêu cầu</w:t>
      </w:r>
    </w:p>
    <w:p w14:paraId="0F078AE4">
      <w:pPr>
        <w:pStyle w:val="101"/>
        <w:tabs>
          <w:tab w:val="left" w:pos="520"/>
        </w:tabs>
        <w:ind w:left="720" w:right="0"/>
        <w:rPr>
          <w:rFonts w:ascii="Times New Roman" w:hAnsi="Times New Roman" w:cs="Times New Roman"/>
          <w:szCs w:val="26"/>
          <w:lang w:val="en-US"/>
        </w:rPr>
      </w:pPr>
      <w:r>
        <w:rPr>
          <w:rFonts w:cs="Times New Roman"/>
          <w:szCs w:val="26"/>
          <w:lang w:val="en-US"/>
        </w:rPr>
        <w:t>1. Quản lý tài khoản và phân quyền</w:t>
      </w:r>
    </w:p>
    <w:p w14:paraId="5A7463F1">
      <w:pPr>
        <w:pStyle w:val="101"/>
        <w:numPr>
          <w:ilvl w:val="0"/>
          <w:numId w:val="13"/>
        </w:numPr>
        <w:tabs>
          <w:tab w:val="left" w:pos="260"/>
          <w:tab w:val="left" w:pos="1040"/>
        </w:tabs>
        <w:ind w:left="780" w:right="0" w:firstLine="100"/>
        <w:rPr>
          <w:rFonts w:ascii="Times New Roman" w:hAnsi="Times New Roman" w:cs="Times New Roman"/>
          <w:szCs w:val="26"/>
          <w:lang w:val="en-US"/>
        </w:rPr>
      </w:pPr>
      <w:r>
        <w:rPr>
          <w:rFonts w:cs="Times New Roman"/>
          <w:szCs w:val="26"/>
          <w:lang w:val="en-US"/>
        </w:rPr>
        <w:t>Đăng ký tài khoản</w:t>
      </w:r>
    </w:p>
    <w:p w14:paraId="721E022B">
      <w:pPr>
        <w:pStyle w:val="101"/>
        <w:numPr>
          <w:ilvl w:val="0"/>
          <w:numId w:val="13"/>
        </w:numPr>
        <w:tabs>
          <w:tab w:val="left" w:pos="260"/>
          <w:tab w:val="left" w:pos="780"/>
        </w:tabs>
        <w:ind w:left="780" w:right="0" w:firstLine="100"/>
        <w:rPr>
          <w:rFonts w:ascii="Times New Roman" w:hAnsi="Times New Roman" w:cs="Times New Roman"/>
          <w:szCs w:val="26"/>
          <w:lang w:val="en-US"/>
        </w:rPr>
      </w:pPr>
      <w:r>
        <w:rPr>
          <w:rFonts w:cs="Times New Roman"/>
          <w:szCs w:val="26"/>
          <w:lang w:val="en-US"/>
        </w:rPr>
        <w:t>Đăng nhập/Đăng xuất</w:t>
      </w:r>
    </w:p>
    <w:p w14:paraId="5D45B9D9">
      <w:pPr>
        <w:pStyle w:val="101"/>
        <w:numPr>
          <w:ilvl w:val="0"/>
          <w:numId w:val="13"/>
        </w:numPr>
        <w:tabs>
          <w:tab w:val="left" w:pos="260"/>
          <w:tab w:val="left" w:pos="780"/>
        </w:tabs>
        <w:ind w:left="780" w:right="0" w:firstLine="100"/>
        <w:rPr>
          <w:rFonts w:ascii="Times New Roman" w:hAnsi="Times New Roman" w:cs="Times New Roman"/>
          <w:szCs w:val="26"/>
          <w:lang w:val="en-US"/>
        </w:rPr>
      </w:pPr>
      <w:r>
        <w:rPr>
          <w:rFonts w:cs="Times New Roman"/>
          <w:szCs w:val="26"/>
          <w:lang w:val="en-US"/>
        </w:rPr>
        <w:t>Phân quyền</w:t>
      </w:r>
    </w:p>
    <w:p w14:paraId="7299D3CB">
      <w:pPr>
        <w:pStyle w:val="101"/>
        <w:ind w:left="720" w:right="0" w:firstLine="720"/>
        <w:rPr>
          <w:rFonts w:ascii="Times New Roman" w:hAnsi="Times New Roman" w:cs="Times New Roman"/>
          <w:szCs w:val="26"/>
          <w:lang w:val="en-US"/>
        </w:rPr>
      </w:pPr>
      <w:r>
        <w:rPr>
          <w:rFonts w:cs="Times New Roman"/>
          <w:szCs w:val="26"/>
          <w:lang w:val="en-US"/>
        </w:rPr>
        <w:t xml:space="preserve">+) User: </w:t>
      </w:r>
    </w:p>
    <w:p w14:paraId="010BEFBF">
      <w:pPr>
        <w:pStyle w:val="101"/>
        <w:ind w:left="1440" w:right="0" w:firstLine="720"/>
        <w:rPr>
          <w:rFonts w:ascii="Times New Roman" w:hAnsi="Times New Roman" w:cs="Times New Roman"/>
          <w:szCs w:val="26"/>
          <w:lang w:val="en-US"/>
        </w:rPr>
      </w:pPr>
      <w:r>
        <w:rPr>
          <w:rFonts w:cs="Times New Roman"/>
          <w:szCs w:val="26"/>
          <w:lang w:val="en-US"/>
        </w:rPr>
        <w:t>Quản lý thu chi cá nhân</w:t>
      </w:r>
    </w:p>
    <w:p w14:paraId="4CE6A381">
      <w:pPr>
        <w:pStyle w:val="101"/>
        <w:ind w:left="720" w:right="0" w:firstLine="720"/>
        <w:rPr>
          <w:rFonts w:ascii="Times New Roman" w:hAnsi="Times New Roman" w:cs="Times New Roman"/>
          <w:szCs w:val="26"/>
          <w:lang w:val="en-US"/>
        </w:rPr>
      </w:pPr>
      <w:r>
        <w:rPr>
          <w:rFonts w:cs="Times New Roman"/>
          <w:szCs w:val="26"/>
          <w:lang w:val="en-US"/>
        </w:rPr>
        <w:t>+) Admin: Quản lý tài khoản người dùng</w:t>
      </w:r>
    </w:p>
    <w:p w14:paraId="180615B2">
      <w:pPr>
        <w:pStyle w:val="101"/>
        <w:ind w:left="1440" w:right="0" w:firstLine="720"/>
        <w:rPr>
          <w:rFonts w:ascii="Times New Roman" w:hAnsi="Times New Roman" w:cs="Times New Roman"/>
          <w:szCs w:val="26"/>
          <w:lang w:val="en-US"/>
        </w:rPr>
      </w:pPr>
      <w:r>
        <w:rPr>
          <w:rFonts w:cs="Times New Roman"/>
          <w:szCs w:val="26"/>
          <w:lang w:val="en-US"/>
        </w:rPr>
        <w:t>Xem dữ liệu hệ thống</w:t>
      </w:r>
    </w:p>
    <w:p w14:paraId="3861D2FF">
      <w:pPr>
        <w:pStyle w:val="101"/>
        <w:ind w:right="0" w:firstLine="720"/>
        <w:rPr>
          <w:rFonts w:ascii="Times New Roman" w:hAnsi="Times New Roman" w:cs="Times New Roman"/>
          <w:szCs w:val="26"/>
          <w:lang w:val="en-US"/>
        </w:rPr>
      </w:pPr>
      <w:r>
        <w:rPr>
          <w:rFonts w:cs="Times New Roman"/>
          <w:szCs w:val="26"/>
          <w:lang w:val="en-US"/>
        </w:rPr>
        <w:t>2.  Quản lý khoản thu</w:t>
      </w:r>
    </w:p>
    <w:p w14:paraId="635F42C7">
      <w:pPr>
        <w:pStyle w:val="101"/>
        <w:ind w:right="0" w:firstLine="720"/>
        <w:rPr>
          <w:rFonts w:ascii="Times New Roman" w:hAnsi="Times New Roman" w:cs="Times New Roman"/>
          <w:szCs w:val="26"/>
          <w:lang w:val="en-US"/>
        </w:rPr>
      </w:pPr>
      <w:r>
        <w:rPr>
          <w:rFonts w:cs="Times New Roman"/>
          <w:szCs w:val="26"/>
          <w:lang w:val="en-US"/>
        </w:rPr>
        <w:t>- Cho phép quản lý các khoản thu nhập phát sinh:</w:t>
      </w:r>
    </w:p>
    <w:p w14:paraId="0AC5F484">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Thêm mới khoản thu (số tiền, thời gian, nội dung, danh mục).</w:t>
      </w:r>
    </w:p>
    <w:p w14:paraId="1DA98200">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Chỉnh sửa thông tin khoản thu.</w:t>
      </w:r>
    </w:p>
    <w:p w14:paraId="0D5396ED">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Hiển thị danh sách khoản thu.</w:t>
      </w:r>
    </w:p>
    <w:p w14:paraId="78426B76">
      <w:pPr>
        <w:pStyle w:val="101"/>
        <w:numPr>
          <w:ilvl w:val="0"/>
          <w:numId w:val="0"/>
        </w:numPr>
        <w:ind w:left="0" w:right="0" w:firstLine="720"/>
        <w:rPr>
          <w:rFonts w:ascii="Times New Roman" w:hAnsi="Times New Roman" w:cs="Times New Roman"/>
          <w:szCs w:val="26"/>
          <w:lang w:val="en-US"/>
        </w:rPr>
      </w:pPr>
      <w:r>
        <w:rPr>
          <w:rFonts w:cs="Times New Roman"/>
          <w:szCs w:val="26"/>
          <w:lang w:val="en-US"/>
        </w:rPr>
        <w:t>3. Quản lý khoản chi</w:t>
      </w:r>
    </w:p>
    <w:p w14:paraId="69582ABF">
      <w:pPr>
        <w:pStyle w:val="101"/>
        <w:ind w:right="0" w:firstLine="720"/>
        <w:rPr>
          <w:rFonts w:ascii="Times New Roman" w:hAnsi="Times New Roman" w:cs="Times New Roman"/>
          <w:szCs w:val="26"/>
          <w:lang w:val="en-US"/>
        </w:rPr>
      </w:pPr>
      <w:r>
        <w:rPr>
          <w:rFonts w:cs="Times New Roman"/>
          <w:szCs w:val="26"/>
          <w:lang w:val="en-US"/>
        </w:rPr>
        <w:t>- Cho phép quản lý các khoản thu nhập phát sinh:</w:t>
      </w:r>
    </w:p>
    <w:p w14:paraId="7242C080">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Thêm mới khoản chi (số tiền, thời gian, nội dung, danh mục).</w:t>
      </w:r>
    </w:p>
    <w:p w14:paraId="673C0F68">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 xml:space="preserve">Chỉnh sửa thông tin khoản </w:t>
      </w:r>
      <w:r>
        <w:rPr>
          <w:rFonts w:hint="default" w:cs="Times New Roman"/>
          <w:szCs w:val="26"/>
          <w:lang w:val="en-US"/>
        </w:rPr>
        <w:t>chi</w:t>
      </w:r>
      <w:r>
        <w:rPr>
          <w:rFonts w:cs="Times New Roman"/>
          <w:szCs w:val="26"/>
          <w:lang w:val="en-US"/>
        </w:rPr>
        <w:t>.</w:t>
      </w:r>
    </w:p>
    <w:p w14:paraId="170E8202">
      <w:pPr>
        <w:pStyle w:val="101"/>
        <w:numPr>
          <w:ilvl w:val="0"/>
          <w:numId w:val="14"/>
        </w:numPr>
        <w:ind w:left="0" w:right="0" w:firstLine="780"/>
        <w:rPr>
          <w:rFonts w:ascii="Times New Roman" w:hAnsi="Times New Roman" w:cs="Times New Roman"/>
          <w:szCs w:val="26"/>
          <w:lang w:val="en-US"/>
        </w:rPr>
      </w:pPr>
      <w:r>
        <w:rPr>
          <w:rFonts w:cs="Times New Roman"/>
          <w:szCs w:val="26"/>
          <w:lang w:val="en-US"/>
        </w:rPr>
        <w:t xml:space="preserve">Hiển thị danh sách khoản </w:t>
      </w:r>
      <w:r>
        <w:rPr>
          <w:rFonts w:hint="default" w:cs="Times New Roman"/>
          <w:szCs w:val="26"/>
          <w:lang w:val="en-US"/>
        </w:rPr>
        <w:t>chi</w:t>
      </w:r>
      <w:bookmarkStart w:id="91" w:name="_GoBack"/>
      <w:bookmarkEnd w:id="91"/>
      <w:r>
        <w:rPr>
          <w:rFonts w:cs="Times New Roman"/>
          <w:szCs w:val="26"/>
          <w:lang w:val="en-US"/>
        </w:rPr>
        <w:t>.</w:t>
      </w:r>
    </w:p>
    <w:p w14:paraId="5ECFB8AB">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Quản lý danh mục</w:t>
      </w:r>
    </w:p>
    <w:p w14:paraId="7126EE27">
      <w:pPr>
        <w:pStyle w:val="101"/>
        <w:numPr>
          <w:ilvl w:val="0"/>
          <w:numId w:val="0"/>
        </w:numPr>
        <w:ind w:left="0" w:firstLine="0"/>
        <w:rPr>
          <w:rFonts w:ascii="Times New Roman" w:hAnsi="Times New Roman" w:cs="Times New Roman"/>
          <w:szCs w:val="26"/>
          <w:lang w:val="en-US"/>
        </w:rPr>
      </w:pPr>
      <w:r>
        <w:rPr>
          <w:rFonts w:cs="Times New Roman"/>
          <w:szCs w:val="26"/>
          <w:lang w:val="en-US"/>
        </w:rPr>
        <w:tab/>
      </w:r>
      <w:r>
        <w:rPr>
          <w:rFonts w:cs="Times New Roman"/>
          <w:szCs w:val="26"/>
          <w:lang w:val="en-US"/>
        </w:rPr>
        <w:t>- Cho phép phân loại thu chi:</w:t>
      </w:r>
    </w:p>
    <w:p w14:paraId="79B0E0F9">
      <w:pPr>
        <w:pStyle w:val="101"/>
        <w:numPr>
          <w:ilvl w:val="0"/>
          <w:numId w:val="16"/>
        </w:numPr>
        <w:tabs>
          <w:tab w:val="left" w:pos="1040"/>
        </w:tabs>
        <w:ind w:left="520" w:right="0" w:firstLine="260"/>
        <w:rPr>
          <w:rFonts w:ascii="Times New Roman" w:hAnsi="Times New Roman" w:cs="Times New Roman"/>
          <w:szCs w:val="26"/>
          <w:lang w:val="en-US"/>
        </w:rPr>
      </w:pPr>
      <w:r>
        <w:rPr>
          <w:rFonts w:cs="Times New Roman"/>
          <w:szCs w:val="26"/>
          <w:lang w:val="en-US"/>
        </w:rPr>
        <w:t>Thêm danh mục (thu/chi)</w:t>
      </w:r>
    </w:p>
    <w:p w14:paraId="3EBBB65D">
      <w:pPr>
        <w:pStyle w:val="101"/>
        <w:numPr>
          <w:ilvl w:val="0"/>
          <w:numId w:val="16"/>
        </w:numPr>
        <w:tabs>
          <w:tab w:val="left" w:pos="1040"/>
        </w:tabs>
        <w:ind w:left="520" w:right="0" w:firstLine="260"/>
        <w:rPr>
          <w:rFonts w:ascii="Times New Roman" w:hAnsi="Times New Roman" w:cs="Times New Roman"/>
          <w:szCs w:val="26"/>
          <w:lang w:val="en-US"/>
        </w:rPr>
      </w:pPr>
      <w:r>
        <w:rPr>
          <w:rFonts w:cs="Times New Roman"/>
          <w:szCs w:val="26"/>
          <w:lang w:val="en-US"/>
        </w:rPr>
        <w:t>Sửa danh mục</w:t>
      </w:r>
    </w:p>
    <w:p w14:paraId="12657A9C">
      <w:pPr>
        <w:pStyle w:val="101"/>
        <w:numPr>
          <w:ilvl w:val="0"/>
          <w:numId w:val="16"/>
        </w:numPr>
        <w:tabs>
          <w:tab w:val="left" w:pos="1040"/>
        </w:tabs>
        <w:ind w:left="520" w:right="0" w:firstLine="260"/>
        <w:rPr>
          <w:rFonts w:ascii="Times New Roman" w:hAnsi="Times New Roman" w:cs="Times New Roman"/>
          <w:szCs w:val="26"/>
          <w:lang w:val="en-US"/>
        </w:rPr>
      </w:pPr>
      <w:r>
        <w:rPr>
          <w:rFonts w:cs="Times New Roman"/>
          <w:szCs w:val="26"/>
          <w:lang w:val="en-US"/>
        </w:rPr>
        <w:t>Xóa danh mục</w:t>
      </w:r>
    </w:p>
    <w:p w14:paraId="2EFDF9CA">
      <w:pPr>
        <w:pStyle w:val="101"/>
        <w:numPr>
          <w:ilvl w:val="0"/>
          <w:numId w:val="15"/>
        </w:numPr>
        <w:tabs>
          <w:tab w:val="left" w:pos="1040"/>
        </w:tabs>
        <w:ind w:left="0" w:right="0" w:firstLine="720"/>
        <w:rPr>
          <w:rFonts w:ascii="Times New Roman" w:hAnsi="Times New Roman" w:cs="Times New Roman"/>
          <w:szCs w:val="26"/>
          <w:lang w:val="en-US"/>
        </w:rPr>
      </w:pPr>
      <w:r>
        <w:rPr>
          <w:rFonts w:cs="Times New Roman"/>
          <w:szCs w:val="26"/>
          <w:lang w:val="en-US"/>
        </w:rPr>
        <w:t>Quản lý ngân sách</w:t>
      </w:r>
    </w:p>
    <w:p w14:paraId="281F9485">
      <w:pPr>
        <w:pStyle w:val="101"/>
        <w:numPr>
          <w:ilvl w:val="0"/>
          <w:numId w:val="0"/>
        </w:numPr>
        <w:ind w:left="0" w:firstLine="0"/>
        <w:rPr>
          <w:rFonts w:ascii="Times New Roman" w:hAnsi="Times New Roman" w:cs="Times New Roman"/>
          <w:szCs w:val="26"/>
          <w:lang w:val="en-US"/>
        </w:rPr>
      </w:pPr>
      <w:r>
        <w:rPr>
          <w:rFonts w:cs="Times New Roman"/>
          <w:szCs w:val="26"/>
          <w:lang w:val="en-US"/>
        </w:rPr>
        <w:tab/>
      </w:r>
      <w:r>
        <w:rPr>
          <w:rFonts w:cs="Times New Roman"/>
          <w:szCs w:val="26"/>
          <w:lang w:val="en-US"/>
        </w:rPr>
        <w:t>- Cho phép thiết lập giới hạn chi tiêu:</w:t>
      </w:r>
    </w:p>
    <w:p w14:paraId="2C711F85">
      <w:pPr>
        <w:pStyle w:val="101"/>
        <w:numPr>
          <w:ilvl w:val="0"/>
          <w:numId w:val="17"/>
        </w:numPr>
        <w:tabs>
          <w:tab w:val="left" w:pos="1300"/>
        </w:tabs>
        <w:ind w:left="1300" w:right="0" w:hanging="520"/>
        <w:rPr>
          <w:rFonts w:ascii="Times New Roman" w:hAnsi="Times New Roman" w:cs="Times New Roman"/>
          <w:szCs w:val="26"/>
          <w:lang w:val="en-US"/>
        </w:rPr>
      </w:pPr>
      <w:r>
        <w:rPr>
          <w:rFonts w:cs="Times New Roman"/>
          <w:szCs w:val="26"/>
          <w:lang w:val="en-US"/>
        </w:rPr>
        <w:t xml:space="preserve">Đặt ngân sách </w:t>
      </w:r>
    </w:p>
    <w:p w14:paraId="2A3BD244">
      <w:pPr>
        <w:pStyle w:val="101"/>
        <w:numPr>
          <w:ilvl w:val="0"/>
          <w:numId w:val="0"/>
        </w:numPr>
        <w:tabs>
          <w:tab w:val="left" w:pos="1300"/>
        </w:tabs>
        <w:ind w:left="1300" w:right="0" w:hanging="520"/>
        <w:rPr>
          <w:rFonts w:ascii="Times New Roman" w:hAnsi="Times New Roman" w:cs="Times New Roman"/>
          <w:szCs w:val="26"/>
          <w:lang w:val="en-US"/>
        </w:rPr>
      </w:pPr>
      <w:r>
        <w:rPr>
          <w:rFonts w:cs="Times New Roman"/>
          <w:szCs w:val="26"/>
          <w:lang w:val="en-US"/>
        </w:rPr>
        <w:tab/>
      </w:r>
      <w:r>
        <w:rPr>
          <w:rFonts w:cs="Times New Roman"/>
          <w:szCs w:val="26"/>
          <w:lang w:val="en-US"/>
        </w:rPr>
        <w:t>+) Theo tháng</w:t>
      </w:r>
    </w:p>
    <w:p w14:paraId="5DB008CF">
      <w:pPr>
        <w:pStyle w:val="101"/>
        <w:numPr>
          <w:ilvl w:val="0"/>
          <w:numId w:val="0"/>
        </w:numPr>
        <w:tabs>
          <w:tab w:val="left" w:pos="1300"/>
        </w:tabs>
        <w:ind w:left="1300" w:right="0" w:hanging="520"/>
        <w:rPr>
          <w:rFonts w:ascii="Times New Roman" w:hAnsi="Times New Roman" w:cs="Times New Roman"/>
          <w:szCs w:val="26"/>
          <w:lang w:val="en-US"/>
        </w:rPr>
      </w:pPr>
      <w:r>
        <w:rPr>
          <w:rFonts w:cs="Times New Roman"/>
          <w:szCs w:val="26"/>
          <w:lang w:val="en-US"/>
        </w:rPr>
        <w:tab/>
      </w:r>
      <w:r>
        <w:rPr>
          <w:rFonts w:cs="Times New Roman"/>
          <w:szCs w:val="26"/>
          <w:lang w:val="en-US"/>
        </w:rPr>
        <w:t>+) Theo danh mục</w:t>
      </w:r>
    </w:p>
    <w:p w14:paraId="5F250098">
      <w:pPr>
        <w:pStyle w:val="101"/>
        <w:numPr>
          <w:ilvl w:val="0"/>
          <w:numId w:val="18"/>
        </w:numPr>
        <w:tabs>
          <w:tab w:val="left" w:pos="1300"/>
        </w:tabs>
        <w:ind w:left="1300" w:right="0" w:hanging="520"/>
        <w:rPr>
          <w:rFonts w:ascii="Times New Roman" w:hAnsi="Times New Roman" w:cs="Times New Roman"/>
          <w:szCs w:val="26"/>
          <w:lang w:val="en-US"/>
        </w:rPr>
      </w:pPr>
      <w:r>
        <w:rPr>
          <w:rFonts w:cs="Times New Roman"/>
          <w:szCs w:val="26"/>
          <w:lang w:val="en-US"/>
        </w:rPr>
        <w:t>Theo dõi mức chi so với ngân sách</w:t>
      </w:r>
    </w:p>
    <w:p w14:paraId="62D271CC">
      <w:pPr>
        <w:pStyle w:val="101"/>
        <w:numPr>
          <w:ilvl w:val="0"/>
          <w:numId w:val="18"/>
        </w:numPr>
        <w:tabs>
          <w:tab w:val="left" w:pos="1300"/>
        </w:tabs>
        <w:ind w:left="1300" w:right="0" w:hanging="520"/>
        <w:rPr>
          <w:rFonts w:ascii="Times New Roman" w:hAnsi="Times New Roman" w:cs="Times New Roman"/>
          <w:szCs w:val="26"/>
          <w:lang w:val="en-US"/>
        </w:rPr>
      </w:pPr>
      <w:r>
        <w:rPr>
          <w:rFonts w:cs="Times New Roman"/>
          <w:szCs w:val="26"/>
          <w:lang w:val="en-US"/>
        </w:rPr>
        <w:t>Hiển thị cảnh báo</w:t>
      </w:r>
    </w:p>
    <w:p w14:paraId="0877945D">
      <w:pPr>
        <w:pStyle w:val="101"/>
        <w:numPr>
          <w:ilvl w:val="0"/>
          <w:numId w:val="0"/>
        </w:numPr>
        <w:tabs>
          <w:tab w:val="left" w:pos="1300"/>
        </w:tabs>
        <w:ind w:left="1300" w:right="0" w:hanging="520"/>
        <w:rPr>
          <w:rFonts w:ascii="Times New Roman" w:hAnsi="Times New Roman" w:cs="Times New Roman"/>
          <w:szCs w:val="26"/>
          <w:lang w:val="en-US"/>
        </w:rPr>
      </w:pPr>
      <w:r>
        <w:rPr>
          <w:rFonts w:cs="Times New Roman"/>
          <w:szCs w:val="26"/>
          <w:lang w:val="en-US"/>
        </w:rPr>
        <w:tab/>
      </w:r>
      <w:r>
        <w:rPr>
          <w:rFonts w:cs="Times New Roman"/>
          <w:szCs w:val="26"/>
          <w:lang w:val="en-US"/>
        </w:rPr>
        <w:t>+) Khi khoản chi vượt ngân sách</w:t>
      </w:r>
    </w:p>
    <w:p w14:paraId="3EAFE285">
      <w:pPr>
        <w:pStyle w:val="101"/>
        <w:numPr>
          <w:ilvl w:val="0"/>
          <w:numId w:val="0"/>
        </w:numPr>
        <w:tabs>
          <w:tab w:val="left" w:pos="1300"/>
        </w:tabs>
        <w:ind w:left="1300" w:right="0" w:hanging="520"/>
        <w:rPr>
          <w:rFonts w:ascii="Times New Roman" w:hAnsi="Times New Roman" w:cs="Times New Roman"/>
          <w:szCs w:val="26"/>
          <w:lang w:val="en-US"/>
        </w:rPr>
      </w:pPr>
      <w:r>
        <w:rPr>
          <w:rFonts w:cs="Times New Roman"/>
          <w:szCs w:val="26"/>
          <w:lang w:val="en-US"/>
        </w:rPr>
        <w:tab/>
      </w:r>
      <w:r>
        <w:rPr>
          <w:rFonts w:cs="Times New Roman"/>
          <w:szCs w:val="26"/>
          <w:lang w:val="en-US"/>
        </w:rPr>
        <w:t>+) Khi gần đạt giới hạn (≥ 80%)</w:t>
      </w:r>
    </w:p>
    <w:p w14:paraId="02995BCF">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Tìm kiếm &amp; lọc dữ liệu</w:t>
      </w:r>
    </w:p>
    <w:p w14:paraId="02FF3F58">
      <w:pPr>
        <w:pStyle w:val="101"/>
        <w:numPr>
          <w:ilvl w:val="0"/>
          <w:numId w:val="0"/>
        </w:numPr>
        <w:ind w:left="0" w:right="0" w:firstLine="720"/>
        <w:rPr>
          <w:rFonts w:ascii="Times New Roman" w:hAnsi="Times New Roman" w:cs="Times New Roman"/>
          <w:szCs w:val="26"/>
          <w:lang w:val="en-US"/>
        </w:rPr>
      </w:pPr>
      <w:r>
        <w:rPr>
          <w:rFonts w:cs="Times New Roman"/>
          <w:szCs w:val="26"/>
          <w:lang w:val="en-US"/>
        </w:rPr>
        <w:t>- Hỗ trợ truy xuất thông tin:</w:t>
      </w:r>
    </w:p>
    <w:p w14:paraId="69A08B03">
      <w:pPr>
        <w:pStyle w:val="101"/>
        <w:numPr>
          <w:ilvl w:val="0"/>
          <w:numId w:val="19"/>
        </w:numPr>
        <w:ind w:left="520" w:right="0" w:firstLine="260"/>
        <w:rPr>
          <w:rFonts w:ascii="Times New Roman" w:hAnsi="Times New Roman" w:cs="Times New Roman"/>
          <w:szCs w:val="26"/>
          <w:lang w:val="en-US"/>
        </w:rPr>
      </w:pPr>
      <w:r>
        <w:rPr>
          <w:rFonts w:cs="Times New Roman"/>
          <w:szCs w:val="26"/>
          <w:lang w:val="en-US"/>
        </w:rPr>
        <w:t>Tìm theo ngày</w:t>
      </w:r>
    </w:p>
    <w:p w14:paraId="69C7D596">
      <w:pPr>
        <w:pStyle w:val="101"/>
        <w:numPr>
          <w:ilvl w:val="0"/>
          <w:numId w:val="19"/>
        </w:numPr>
        <w:ind w:left="520" w:right="0" w:firstLine="260"/>
        <w:rPr>
          <w:rFonts w:ascii="Times New Roman" w:hAnsi="Times New Roman" w:cs="Times New Roman"/>
          <w:szCs w:val="26"/>
          <w:lang w:val="en-US"/>
        </w:rPr>
      </w:pPr>
      <w:r>
        <w:rPr>
          <w:rFonts w:cs="Times New Roman"/>
          <w:szCs w:val="26"/>
          <w:lang w:val="en-US"/>
        </w:rPr>
        <w:t>Tìm theo khoảng thời gian</w:t>
      </w:r>
    </w:p>
    <w:p w14:paraId="72DF2D71">
      <w:pPr>
        <w:pStyle w:val="101"/>
        <w:numPr>
          <w:ilvl w:val="0"/>
          <w:numId w:val="19"/>
        </w:numPr>
        <w:ind w:left="520" w:right="0" w:firstLine="260"/>
        <w:rPr>
          <w:rFonts w:ascii="Times New Roman" w:hAnsi="Times New Roman" w:cs="Times New Roman"/>
          <w:szCs w:val="26"/>
          <w:lang w:val="en-US"/>
        </w:rPr>
      </w:pPr>
      <w:r>
        <w:rPr>
          <w:rFonts w:cs="Times New Roman"/>
          <w:szCs w:val="26"/>
          <w:lang w:val="en-US"/>
        </w:rPr>
        <w:t>Lọc theo loại thu/chi</w:t>
      </w:r>
    </w:p>
    <w:p w14:paraId="56D3E4BC">
      <w:pPr>
        <w:pStyle w:val="101"/>
        <w:numPr>
          <w:ilvl w:val="0"/>
          <w:numId w:val="19"/>
        </w:numPr>
        <w:ind w:left="520" w:right="0" w:firstLine="260"/>
        <w:rPr>
          <w:rFonts w:ascii="Times New Roman" w:hAnsi="Times New Roman" w:cs="Times New Roman"/>
          <w:szCs w:val="26"/>
          <w:lang w:val="en-US"/>
        </w:rPr>
      </w:pPr>
      <w:r>
        <w:rPr>
          <w:rFonts w:cs="Times New Roman"/>
          <w:szCs w:val="26"/>
          <w:lang w:val="en-US"/>
        </w:rPr>
        <w:t>Lọc theo danh mục</w:t>
      </w:r>
    </w:p>
    <w:p w14:paraId="1FF66478">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Hiển thị biểu đồ</w:t>
      </w:r>
    </w:p>
    <w:p w14:paraId="3E2FFBA1">
      <w:pPr>
        <w:pStyle w:val="101"/>
        <w:numPr>
          <w:ilvl w:val="0"/>
          <w:numId w:val="0"/>
        </w:numPr>
        <w:ind w:left="0" w:right="0" w:firstLine="720"/>
        <w:rPr>
          <w:rFonts w:ascii="Times New Roman" w:hAnsi="Times New Roman" w:cs="Times New Roman"/>
          <w:szCs w:val="26"/>
          <w:lang w:val="en-US"/>
        </w:rPr>
      </w:pPr>
      <w:r>
        <w:rPr>
          <w:rFonts w:cs="Times New Roman"/>
          <w:szCs w:val="26"/>
          <w:lang w:val="en-US"/>
        </w:rPr>
        <w:t>- Trực quan hóa dữ liệu tài chính:</w:t>
      </w:r>
    </w:p>
    <w:p w14:paraId="5AB6A3A5">
      <w:pPr>
        <w:pStyle w:val="101"/>
        <w:numPr>
          <w:ilvl w:val="0"/>
          <w:numId w:val="20"/>
        </w:numPr>
        <w:tabs>
          <w:tab w:val="left" w:pos="420"/>
        </w:tabs>
        <w:ind w:left="420" w:right="0" w:firstLine="360"/>
        <w:rPr>
          <w:rFonts w:ascii="Times New Roman" w:hAnsi="Times New Roman" w:cs="Times New Roman"/>
          <w:szCs w:val="26"/>
          <w:lang w:val="en-US"/>
        </w:rPr>
      </w:pPr>
      <w:r>
        <w:rPr>
          <w:rFonts w:cs="Times New Roman"/>
          <w:szCs w:val="26"/>
          <w:lang w:val="en-US"/>
        </w:rPr>
        <w:t xml:space="preserve">Biểu đồ tròn </w:t>
      </w:r>
    </w:p>
    <w:p w14:paraId="62EE79FA">
      <w:pPr>
        <w:pStyle w:val="101"/>
        <w:numPr>
          <w:ilvl w:val="0"/>
          <w:numId w:val="0"/>
        </w:numPr>
        <w:ind w:left="0" w:firstLine="0"/>
        <w:rPr>
          <w:rFonts w:ascii="Times New Roman" w:hAnsi="Times New Roman" w:cs="Times New Roman"/>
          <w:szCs w:val="26"/>
          <w:lang w:val="en-US"/>
        </w:rPr>
      </w:pPr>
      <w:r>
        <w:rPr>
          <w:rFonts w:cs="Times New Roman"/>
          <w:szCs w:val="26"/>
          <w:lang w:val="en-US"/>
        </w:rPr>
        <w:tab/>
      </w:r>
      <w:r>
        <w:rPr>
          <w:rFonts w:cs="Times New Roman"/>
          <w:szCs w:val="26"/>
          <w:lang w:val="en-US"/>
        </w:rPr>
        <w:tab/>
      </w:r>
      <w:r>
        <w:rPr>
          <w:rFonts w:cs="Times New Roman"/>
          <w:szCs w:val="26"/>
          <w:lang w:val="en-US"/>
        </w:rPr>
        <w:t>Tỷ lệ chi theo danh mục</w:t>
      </w:r>
    </w:p>
    <w:p w14:paraId="3A9205CF">
      <w:pPr>
        <w:pStyle w:val="101"/>
        <w:numPr>
          <w:ilvl w:val="0"/>
          <w:numId w:val="20"/>
        </w:numPr>
        <w:ind w:left="1560" w:right="0" w:hanging="780"/>
        <w:rPr>
          <w:rFonts w:ascii="Times New Roman" w:hAnsi="Times New Roman" w:cs="Times New Roman"/>
          <w:szCs w:val="26"/>
          <w:lang w:val="en-US"/>
        </w:rPr>
      </w:pPr>
      <w:r>
        <w:rPr>
          <w:rFonts w:cs="Times New Roman"/>
          <w:szCs w:val="26"/>
          <w:lang w:val="en-US"/>
        </w:rPr>
        <w:t>Biểu đồ cột</w:t>
      </w:r>
    </w:p>
    <w:p w14:paraId="7F64D425">
      <w:pPr>
        <w:pStyle w:val="101"/>
        <w:numPr>
          <w:ilvl w:val="0"/>
          <w:numId w:val="0"/>
        </w:numPr>
        <w:ind w:left="0" w:firstLine="0"/>
        <w:rPr>
          <w:rFonts w:ascii="Times New Roman" w:hAnsi="Times New Roman" w:cs="Times New Roman"/>
          <w:szCs w:val="26"/>
          <w:lang w:val="en-US"/>
        </w:rPr>
      </w:pPr>
      <w:r>
        <w:rPr>
          <w:rFonts w:cs="Times New Roman"/>
          <w:szCs w:val="26"/>
          <w:lang w:val="en-US"/>
        </w:rPr>
        <w:tab/>
      </w:r>
      <w:r>
        <w:rPr>
          <w:rFonts w:cs="Times New Roman"/>
          <w:szCs w:val="26"/>
          <w:lang w:val="en-US"/>
        </w:rPr>
        <w:tab/>
      </w:r>
      <w:r>
        <w:rPr>
          <w:rFonts w:cs="Times New Roman"/>
          <w:szCs w:val="26"/>
          <w:lang w:val="en-US"/>
        </w:rPr>
        <w:t>So sánh thu và chi theo thời gian</w:t>
      </w:r>
    </w:p>
    <w:p w14:paraId="0902576C">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Lưu trữ dữ liệu</w:t>
      </w:r>
    </w:p>
    <w:p w14:paraId="64B31CA5">
      <w:pPr>
        <w:pStyle w:val="101"/>
        <w:numPr>
          <w:ilvl w:val="0"/>
          <w:numId w:val="0"/>
        </w:numPr>
        <w:ind w:left="0" w:firstLine="0"/>
        <w:rPr>
          <w:rFonts w:ascii="Times New Roman" w:hAnsi="Times New Roman" w:cs="Times New Roman"/>
          <w:szCs w:val="26"/>
          <w:lang w:val="en-US"/>
        </w:rPr>
      </w:pPr>
      <w:r>
        <w:rPr>
          <w:rFonts w:cs="Times New Roman"/>
          <w:szCs w:val="26"/>
          <w:lang w:val="en-US"/>
        </w:rPr>
        <w:tab/>
      </w:r>
      <w:r>
        <w:rPr>
          <w:rFonts w:cs="Times New Roman"/>
          <w:szCs w:val="26"/>
          <w:lang w:val="en-US"/>
        </w:rPr>
        <w:t>- Đảm bảo dữ liệu được lưu trữ:</w:t>
      </w:r>
    </w:p>
    <w:p w14:paraId="3A1E0A5A">
      <w:pPr>
        <w:pStyle w:val="101"/>
        <w:numPr>
          <w:ilvl w:val="0"/>
          <w:numId w:val="21"/>
        </w:numPr>
        <w:tabs>
          <w:tab w:val="left" w:pos="420"/>
        </w:tabs>
        <w:ind w:left="420" w:right="0" w:firstLine="360"/>
        <w:rPr>
          <w:rFonts w:ascii="Times New Roman" w:hAnsi="Times New Roman" w:cs="Times New Roman"/>
          <w:szCs w:val="26"/>
          <w:lang w:val="en-US"/>
        </w:rPr>
      </w:pPr>
      <w:r>
        <w:rPr>
          <w:rFonts w:cs="Times New Roman"/>
          <w:szCs w:val="26"/>
          <w:lang w:val="en-US"/>
        </w:rPr>
        <w:t>Lưu dữ liệu khi thêm/sửa/xóa</w:t>
      </w:r>
    </w:p>
    <w:p w14:paraId="42E2A42F">
      <w:pPr>
        <w:pStyle w:val="101"/>
        <w:numPr>
          <w:ilvl w:val="0"/>
          <w:numId w:val="21"/>
        </w:numPr>
        <w:tabs>
          <w:tab w:val="left" w:pos="420"/>
        </w:tabs>
        <w:ind w:left="420" w:right="0" w:firstLine="360"/>
        <w:rPr>
          <w:rFonts w:ascii="Times New Roman" w:hAnsi="Times New Roman" w:cs="Times New Roman"/>
          <w:szCs w:val="26"/>
          <w:lang w:val="en-US"/>
        </w:rPr>
      </w:pPr>
      <w:r>
        <w:rPr>
          <w:rFonts w:cs="Times New Roman"/>
          <w:szCs w:val="26"/>
          <w:lang w:val="en-US"/>
        </w:rPr>
        <w:t>Tải dữ liệu lên khi khởi động</w:t>
      </w:r>
    </w:p>
    <w:p w14:paraId="7458FE47">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Thống kê &amp; báo cáo</w:t>
      </w:r>
    </w:p>
    <w:p w14:paraId="1D073C3E">
      <w:pPr>
        <w:pStyle w:val="101"/>
        <w:numPr>
          <w:ilvl w:val="0"/>
          <w:numId w:val="0"/>
        </w:numPr>
        <w:ind w:left="0" w:right="0" w:firstLine="720"/>
        <w:rPr>
          <w:rFonts w:ascii="Times New Roman" w:hAnsi="Times New Roman" w:cs="Times New Roman"/>
          <w:szCs w:val="26"/>
          <w:lang w:val="en-US"/>
        </w:rPr>
      </w:pPr>
      <w:r>
        <w:rPr>
          <w:rFonts w:cs="Times New Roman"/>
          <w:szCs w:val="26"/>
          <w:lang w:val="en-US"/>
        </w:rPr>
        <w:t>- Cung cấp thông tin tổng hợp:</w:t>
      </w:r>
    </w:p>
    <w:p w14:paraId="1FBAE1A9">
      <w:pPr>
        <w:pStyle w:val="101"/>
        <w:numPr>
          <w:ilvl w:val="0"/>
          <w:numId w:val="22"/>
        </w:numPr>
        <w:tabs>
          <w:tab w:val="left" w:pos="420"/>
        </w:tabs>
        <w:ind w:left="420" w:right="0" w:firstLine="360"/>
        <w:rPr>
          <w:rFonts w:ascii="Times New Roman" w:hAnsi="Times New Roman" w:cs="Times New Roman"/>
          <w:szCs w:val="26"/>
          <w:lang w:val="en-US"/>
        </w:rPr>
      </w:pPr>
      <w:r>
        <w:rPr>
          <w:rFonts w:cs="Times New Roman"/>
          <w:szCs w:val="26"/>
          <w:lang w:val="en-US"/>
        </w:rPr>
        <w:t>Tổng thu</w:t>
      </w:r>
    </w:p>
    <w:p w14:paraId="074EECFF">
      <w:pPr>
        <w:pStyle w:val="101"/>
        <w:numPr>
          <w:ilvl w:val="0"/>
          <w:numId w:val="22"/>
        </w:numPr>
        <w:tabs>
          <w:tab w:val="left" w:pos="420"/>
        </w:tabs>
        <w:ind w:left="420" w:right="0" w:firstLine="360"/>
        <w:rPr>
          <w:rFonts w:ascii="Times New Roman" w:hAnsi="Times New Roman" w:cs="Times New Roman"/>
          <w:szCs w:val="26"/>
          <w:lang w:val="en-US"/>
        </w:rPr>
      </w:pPr>
      <w:r>
        <w:rPr>
          <w:rFonts w:cs="Times New Roman"/>
          <w:szCs w:val="26"/>
          <w:lang w:val="en-US"/>
        </w:rPr>
        <w:t>Tổng chi</w:t>
      </w:r>
    </w:p>
    <w:p w14:paraId="0C03BDF6">
      <w:pPr>
        <w:pStyle w:val="101"/>
        <w:numPr>
          <w:ilvl w:val="0"/>
          <w:numId w:val="22"/>
        </w:numPr>
        <w:tabs>
          <w:tab w:val="left" w:pos="420"/>
        </w:tabs>
        <w:ind w:left="420" w:right="0" w:firstLine="360"/>
        <w:rPr>
          <w:rFonts w:ascii="Times New Roman" w:hAnsi="Times New Roman" w:cs="Times New Roman"/>
          <w:szCs w:val="26"/>
          <w:lang w:val="en-US"/>
        </w:rPr>
      </w:pPr>
      <w:r>
        <w:rPr>
          <w:rFonts w:cs="Times New Roman"/>
          <w:szCs w:val="26"/>
          <w:lang w:val="en-US"/>
        </w:rPr>
        <w:t>Số dư</w:t>
      </w:r>
    </w:p>
    <w:p w14:paraId="2CB72C77">
      <w:pPr>
        <w:pStyle w:val="101"/>
        <w:numPr>
          <w:ilvl w:val="0"/>
          <w:numId w:val="22"/>
        </w:numPr>
        <w:tabs>
          <w:tab w:val="left" w:pos="420"/>
        </w:tabs>
        <w:ind w:left="420" w:right="0" w:firstLine="360"/>
        <w:rPr>
          <w:rFonts w:ascii="Times New Roman" w:hAnsi="Times New Roman" w:cs="Times New Roman"/>
          <w:szCs w:val="26"/>
          <w:lang w:val="en-US"/>
        </w:rPr>
      </w:pPr>
      <w:r>
        <w:rPr>
          <w:rFonts w:cs="Times New Roman"/>
          <w:szCs w:val="26"/>
          <w:lang w:val="en-US"/>
        </w:rPr>
        <w:t xml:space="preserve">Thống kê theo </w:t>
      </w:r>
    </w:p>
    <w:p w14:paraId="7B0D34AE">
      <w:pPr>
        <w:pStyle w:val="101"/>
        <w:numPr>
          <w:ilvl w:val="0"/>
          <w:numId w:val="0"/>
        </w:numPr>
        <w:ind w:left="720" w:right="0" w:firstLine="720"/>
        <w:rPr>
          <w:rFonts w:ascii="Times New Roman" w:hAnsi="Times New Roman" w:cs="Times New Roman"/>
          <w:szCs w:val="26"/>
          <w:lang w:val="en-US"/>
        </w:rPr>
      </w:pPr>
      <w:r>
        <w:rPr>
          <w:rFonts w:cs="Times New Roman"/>
          <w:szCs w:val="26"/>
          <w:lang w:val="en-US"/>
        </w:rPr>
        <w:t xml:space="preserve">+) Ngày </w:t>
      </w:r>
    </w:p>
    <w:p w14:paraId="192738A1">
      <w:pPr>
        <w:pStyle w:val="101"/>
        <w:numPr>
          <w:ilvl w:val="0"/>
          <w:numId w:val="0"/>
        </w:numPr>
        <w:ind w:left="720" w:right="0" w:firstLine="720"/>
        <w:rPr>
          <w:rFonts w:ascii="Times New Roman" w:hAnsi="Times New Roman" w:cs="Times New Roman"/>
          <w:szCs w:val="26"/>
          <w:lang w:val="en-US"/>
        </w:rPr>
      </w:pPr>
      <w:r>
        <w:rPr>
          <w:rFonts w:cs="Times New Roman"/>
          <w:szCs w:val="26"/>
          <w:lang w:val="en-US"/>
        </w:rPr>
        <w:t xml:space="preserve">+) Tháng </w:t>
      </w:r>
    </w:p>
    <w:p w14:paraId="3434F3D8">
      <w:pPr>
        <w:pStyle w:val="101"/>
        <w:numPr>
          <w:ilvl w:val="0"/>
          <w:numId w:val="0"/>
        </w:numPr>
        <w:ind w:left="720" w:right="0" w:firstLine="720"/>
        <w:rPr>
          <w:rFonts w:ascii="Times New Roman" w:hAnsi="Times New Roman" w:cs="Times New Roman"/>
          <w:szCs w:val="26"/>
          <w:lang w:val="en-US"/>
        </w:rPr>
      </w:pPr>
      <w:r>
        <w:rPr>
          <w:rFonts w:cs="Times New Roman"/>
          <w:szCs w:val="26"/>
          <w:lang w:val="en-US"/>
        </w:rPr>
        <w:t>+) Khoảng thời gian</w:t>
      </w:r>
    </w:p>
    <w:p w14:paraId="1253FDA6">
      <w:pPr>
        <w:pStyle w:val="101"/>
        <w:numPr>
          <w:ilvl w:val="0"/>
          <w:numId w:val="15"/>
        </w:numPr>
        <w:ind w:left="0" w:right="0" w:firstLine="720"/>
        <w:rPr>
          <w:rFonts w:ascii="Times New Roman" w:hAnsi="Times New Roman" w:cs="Times New Roman"/>
          <w:szCs w:val="26"/>
          <w:lang w:val="en-US"/>
        </w:rPr>
      </w:pPr>
      <w:r>
        <w:rPr>
          <w:rFonts w:cs="Times New Roman"/>
          <w:szCs w:val="26"/>
          <w:lang w:val="en-US"/>
        </w:rPr>
        <w:t>Giao diện và tương tác</w:t>
      </w:r>
    </w:p>
    <w:p w14:paraId="61341F13">
      <w:pPr>
        <w:pStyle w:val="101"/>
        <w:numPr>
          <w:ilvl w:val="0"/>
          <w:numId w:val="23"/>
        </w:numPr>
        <w:tabs>
          <w:tab w:val="left" w:pos="420"/>
        </w:tabs>
        <w:ind w:left="420" w:right="0" w:firstLine="360"/>
        <w:rPr>
          <w:rFonts w:ascii="Times New Roman" w:hAnsi="Times New Roman" w:cs="Times New Roman"/>
          <w:szCs w:val="26"/>
          <w:lang w:val="en-US"/>
        </w:rPr>
      </w:pPr>
      <w:r>
        <w:rPr>
          <w:rFonts w:cs="Times New Roman"/>
          <w:szCs w:val="26"/>
          <w:lang w:val="en-US"/>
        </w:rPr>
        <w:t>Đảm bảo dễ sử dụng</w:t>
      </w:r>
    </w:p>
    <w:p w14:paraId="29D7344C">
      <w:pPr>
        <w:pStyle w:val="101"/>
        <w:numPr>
          <w:ilvl w:val="0"/>
          <w:numId w:val="23"/>
        </w:numPr>
        <w:tabs>
          <w:tab w:val="left" w:pos="420"/>
        </w:tabs>
        <w:ind w:left="420" w:right="0" w:firstLine="360"/>
        <w:rPr>
          <w:rFonts w:ascii="Times New Roman" w:hAnsi="Times New Roman" w:cs="Times New Roman"/>
          <w:szCs w:val="26"/>
          <w:lang w:val="en-US"/>
        </w:rPr>
      </w:pPr>
      <w:r>
        <w:rPr>
          <w:rFonts w:cs="Times New Roman"/>
          <w:szCs w:val="26"/>
          <w:lang w:val="en-US"/>
        </w:rPr>
        <w:t>Hiển thị danh sách rõ ràng</w:t>
      </w:r>
    </w:p>
    <w:p w14:paraId="5FDD40B4">
      <w:pPr>
        <w:pStyle w:val="4"/>
        <w:bidi w:val="0"/>
        <w:rPr>
          <w:rFonts w:ascii="Times New Roman" w:hAnsi="Times New Roman" w:cs="Times New Roman"/>
        </w:rPr>
      </w:pPr>
      <w:bookmarkStart w:id="14" w:name="__RefHeading___Toc5717"/>
      <w:bookmarkEnd w:id="14"/>
      <w:r>
        <w:rPr>
          <w:rFonts w:ascii="Times New Roman" w:hAnsi="Times New Roman" w:cs="Times New Roman"/>
        </w:rPr>
        <w:t>2.2.2 Biểu đồ ca sử dụng</w:t>
      </w:r>
    </w:p>
    <w:p w14:paraId="19CC34EF">
      <w:pPr>
        <w:pStyle w:val="101"/>
        <w:spacing w:line="240" w:lineRule="auto"/>
        <w:ind w:left="720" w:right="0"/>
        <w:jc w:val="center"/>
        <w:rPr>
          <w:rFonts w:ascii="Times New Roman" w:hAnsi="Times New Roman" w:cs="Times New Roman"/>
          <w:szCs w:val="26"/>
          <w:lang w:val="en-US"/>
        </w:rPr>
      </w:pPr>
      <w:r>
        <w:rPr>
          <w:rFonts w:cs="Times New Roman"/>
          <w:szCs w:val="26"/>
          <w:lang w:val="en-US"/>
        </w:rPr>
        <w:drawing>
          <wp:inline distT="0" distB="0" distL="0" distR="0">
            <wp:extent cx="5158740" cy="3981450"/>
            <wp:effectExtent l="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noChangeArrowheads="1"/>
                    </pic:cNvPicPr>
                  </pic:nvPicPr>
                  <pic:blipFill>
                    <a:blip r:embed="rId12"/>
                    <a:srcRect l="-4" t="-6" r="-4" b="-6"/>
                    <a:stretch>
                      <a:fillRect/>
                    </a:stretch>
                  </pic:blipFill>
                  <pic:spPr>
                    <a:xfrm>
                      <a:off x="0" y="0"/>
                      <a:ext cx="5158740" cy="3981450"/>
                    </a:xfrm>
                    <a:prstGeom prst="rect">
                      <a:avLst/>
                    </a:prstGeom>
                    <a:noFill/>
                  </pic:spPr>
                </pic:pic>
              </a:graphicData>
            </a:graphic>
          </wp:inline>
        </w:drawing>
      </w:r>
    </w:p>
    <w:p w14:paraId="428C87EB">
      <w:pPr>
        <w:pStyle w:val="10"/>
        <w:spacing w:line="240" w:lineRule="auto"/>
        <w:ind w:left="720" w:right="0"/>
        <w:rPr>
          <w:rFonts w:ascii="Times New Roman" w:hAnsi="Times New Roman" w:cs="Times New Roman"/>
          <w:szCs w:val="26"/>
          <w:lang w:val="en-US"/>
        </w:rPr>
      </w:pPr>
      <w:bookmarkStart w:id="15" w:name="__RefHeading___Toc25238"/>
      <w:bookmarkEnd w:id="15"/>
      <w:r>
        <w:t xml:space="preserve">Hình 1. </w:t>
      </w:r>
      <w:r>
        <w:rPr>
          <w:lang w:val="en-US"/>
        </w:rPr>
        <w:t>1: Biểu đồ usecase tổng quan</w:t>
      </w:r>
    </w:p>
    <w:p w14:paraId="0AA63B37">
      <w:pPr>
        <w:pStyle w:val="101"/>
        <w:ind w:right="0"/>
        <w:rPr>
          <w:rFonts w:ascii="Times New Roman" w:hAnsi="Times New Roman" w:cs="Times New Roman"/>
          <w:szCs w:val="26"/>
          <w:lang w:val="en-US"/>
        </w:rPr>
      </w:pPr>
    </w:p>
    <w:p w14:paraId="002422F1">
      <w:pPr>
        <w:pStyle w:val="4"/>
        <w:bidi w:val="0"/>
        <w:rPr>
          <w:rFonts w:ascii="Times New Roman" w:hAnsi="Times New Roman" w:cs="Times New Roman"/>
        </w:rPr>
      </w:pPr>
      <w:bookmarkStart w:id="16" w:name="__RefHeading___Toc6492"/>
      <w:bookmarkEnd w:id="16"/>
      <w:r>
        <w:rPr>
          <w:rFonts w:ascii="Times New Roman" w:hAnsi="Times New Roman" w:cs="Times New Roman"/>
        </w:rPr>
        <w:t>2.2.3 Đặc tả ca sử dụng</w:t>
      </w:r>
    </w:p>
    <w:p w14:paraId="3ED3376E">
      <w:pPr>
        <w:pStyle w:val="101"/>
        <w:ind w:left="720" w:right="0"/>
        <w:rPr>
          <w:rFonts w:ascii="Times New Roman" w:hAnsi="Times New Roman" w:cs="Times New Roman"/>
          <w:szCs w:val="26"/>
        </w:rPr>
      </w:pPr>
    </w:p>
    <w:p w14:paraId="10C0B371">
      <w:pPr>
        <w:pStyle w:val="101"/>
        <w:ind w:left="720" w:right="0"/>
        <w:rPr>
          <w:rFonts w:ascii="Times New Roman" w:hAnsi="Times New Roman" w:cs="Times New Roman"/>
          <w:szCs w:val="26"/>
          <w:lang w:val="en-US"/>
        </w:rPr>
      </w:pPr>
      <w:r>
        <w:rPr>
          <w:rFonts w:cs="Times New Roman"/>
          <w:szCs w:val="26"/>
          <w:lang w:val="en-US"/>
        </w:rPr>
        <w:t>UC-01: Đăng ký tài khoản</w:t>
      </w:r>
    </w:p>
    <w:p w14:paraId="346DB4F3">
      <w:pPr>
        <w:pStyle w:val="101"/>
        <w:ind w:left="720" w:right="0"/>
        <w:rPr>
          <w:rFonts w:ascii="Times New Roman" w:hAnsi="Times New Roman" w:cs="Times New Roman"/>
          <w:szCs w:val="26"/>
          <w:lang w:val="en-US"/>
        </w:rPr>
      </w:pPr>
    </w:p>
    <w:p w14:paraId="1BC7E2F5">
      <w:pPr>
        <w:pStyle w:val="101"/>
        <w:ind w:left="720" w:right="0"/>
        <w:rPr>
          <w:rFonts w:ascii="Times New Roman" w:hAnsi="Times New Roman" w:cs="Times New Roman"/>
          <w:szCs w:val="26"/>
          <w:lang w:val="en-US"/>
        </w:rPr>
      </w:pPr>
    </w:p>
    <w:p w14:paraId="6BAB91C6">
      <w:pPr>
        <w:pStyle w:val="101"/>
        <w:ind w:left="720" w:right="0"/>
        <w:rPr>
          <w:rFonts w:ascii="Times New Roman" w:hAnsi="Times New Roman" w:cs="Times New Roman"/>
          <w:szCs w:val="26"/>
          <w:lang w:val="en-US"/>
        </w:rPr>
      </w:pPr>
      <w:r>
        <w:rPr>
          <w:rFonts w:cs="Times New Roman"/>
          <w:szCs w:val="26"/>
          <w:lang w:val="en-US"/>
        </w:rPr>
        <w:drawing>
          <wp:inline distT="0" distB="0" distL="0" distR="0">
            <wp:extent cx="5022215" cy="2748280"/>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13"/>
                    <a:srcRect l="-6" t="-12" r="-6" b="-12"/>
                    <a:stretch>
                      <a:fillRect/>
                    </a:stretch>
                  </pic:blipFill>
                  <pic:spPr>
                    <a:xfrm>
                      <a:off x="0" y="0"/>
                      <a:ext cx="5022215" cy="2748280"/>
                    </a:xfrm>
                    <a:prstGeom prst="rect">
                      <a:avLst/>
                    </a:prstGeom>
                    <a:noFill/>
                  </pic:spPr>
                </pic:pic>
              </a:graphicData>
            </a:graphic>
          </wp:inline>
        </w:drawing>
      </w:r>
    </w:p>
    <w:p w14:paraId="7F461953">
      <w:pPr>
        <w:pStyle w:val="10"/>
        <w:ind w:left="720" w:right="0"/>
        <w:rPr>
          <w:rFonts w:ascii="Times New Roman" w:hAnsi="Times New Roman" w:cs="Times New Roman"/>
          <w:szCs w:val="26"/>
          <w:lang w:val="en-US"/>
        </w:rPr>
      </w:pPr>
      <w:bookmarkStart w:id="17" w:name="__RefHeading___Toc2129"/>
      <w:bookmarkEnd w:id="17"/>
      <w:r>
        <w:t xml:space="preserve">Hình 1. </w:t>
      </w:r>
      <w:r>
        <w:rPr>
          <w:lang w:val="en-US"/>
        </w:rPr>
        <w:t>2: Usecase đăng ký tài khoản</w:t>
      </w:r>
    </w:p>
    <w:p w14:paraId="74C56E12">
      <w:pPr>
        <w:pStyle w:val="101"/>
        <w:ind w:left="720" w:right="0"/>
        <w:rPr>
          <w:rFonts w:ascii="Times New Roman" w:hAnsi="Times New Roman" w:cs="Times New Roman"/>
          <w:szCs w:val="26"/>
          <w:lang w:val="en-US"/>
        </w:rPr>
      </w:pPr>
    </w:p>
    <w:p w14:paraId="67C70212">
      <w:pPr>
        <w:pStyle w:val="101"/>
        <w:ind w:left="720" w:right="0"/>
        <w:rPr>
          <w:rFonts w:ascii="Times New Roman" w:hAnsi="Times New Roman" w:cs="Times New Roman"/>
          <w:szCs w:val="26"/>
          <w:lang w:val="en-US"/>
        </w:rPr>
      </w:pPr>
      <w:r>
        <w:rPr>
          <w:rFonts w:cs="Times New Roman"/>
          <w:szCs w:val="26"/>
          <w:lang w:val="en-US"/>
        </w:rPr>
        <w:t>- Tác nhân: Người dùng mới (chưa có tài khoản)</w:t>
      </w:r>
    </w:p>
    <w:p w14:paraId="79F5941A">
      <w:pPr>
        <w:pStyle w:val="101"/>
        <w:ind w:left="720" w:right="0"/>
        <w:rPr>
          <w:rFonts w:ascii="Times New Roman" w:hAnsi="Times New Roman" w:cs="Times New Roman"/>
          <w:szCs w:val="26"/>
          <w:lang w:val="en-US"/>
        </w:rPr>
      </w:pPr>
      <w:r>
        <w:rPr>
          <w:rFonts w:cs="Times New Roman"/>
          <w:szCs w:val="26"/>
          <w:lang w:val="en-US"/>
        </w:rPr>
        <w:t>- Mô tả: Người dùng tạo tài khoản mới. Hệ thống tự gán VaiTro = 'User', tên đăng nhập được chuẩn hoá LOWER + TRIM trước khi lưu.</w:t>
      </w:r>
    </w:p>
    <w:p w14:paraId="266043DF">
      <w:pPr>
        <w:pStyle w:val="101"/>
        <w:ind w:left="720" w:right="0"/>
        <w:rPr>
          <w:rFonts w:ascii="Times New Roman" w:hAnsi="Times New Roman" w:cs="Times New Roman"/>
          <w:szCs w:val="26"/>
          <w:lang w:val="en-US"/>
        </w:rPr>
      </w:pPr>
      <w:r>
        <w:rPr>
          <w:rFonts w:cs="Times New Roman"/>
          <w:szCs w:val="26"/>
          <w:lang w:val="en-US"/>
        </w:rPr>
        <w:t>- Điều kiện tiên quyết: Ứng dụng đang chạy. Người dùng chưa có tài khoản.</w:t>
      </w:r>
    </w:p>
    <w:p w14:paraId="6C71CE58">
      <w:pPr>
        <w:pStyle w:val="101"/>
        <w:ind w:left="720" w:right="0"/>
        <w:rPr>
          <w:rFonts w:ascii="Times New Roman" w:hAnsi="Times New Roman" w:cs="Times New Roman"/>
          <w:szCs w:val="26"/>
          <w:lang w:val="en-US"/>
        </w:rPr>
      </w:pPr>
      <w:r>
        <w:rPr>
          <w:rFonts w:cs="Times New Roman"/>
          <w:szCs w:val="26"/>
          <w:lang w:val="en-US"/>
        </w:rPr>
        <w:t>- Điều kiện hậu: Bảng TaiKhoan có thêm 1 bản ghi mới. sp_DangKy trả về Result = 1. Chuyển sang màn hình đăng nhập.</w:t>
      </w:r>
    </w:p>
    <w:tbl>
      <w:tblPr>
        <w:tblStyle w:val="6"/>
        <w:tblW w:w="8591" w:type="dxa"/>
        <w:tblInd w:w="210" w:type="dxa"/>
        <w:tblLayout w:type="fixed"/>
        <w:tblCellMar>
          <w:top w:w="0" w:type="dxa"/>
          <w:left w:w="108" w:type="dxa"/>
          <w:bottom w:w="0" w:type="dxa"/>
          <w:right w:w="108" w:type="dxa"/>
        </w:tblCellMar>
      </w:tblPr>
      <w:tblGrid>
        <w:gridCol w:w="5127"/>
        <w:gridCol w:w="3464"/>
      </w:tblGrid>
      <w:tr w14:paraId="548CEF47">
        <w:tblPrEx>
          <w:tblCellMar>
            <w:top w:w="0" w:type="dxa"/>
            <w:left w:w="108" w:type="dxa"/>
            <w:bottom w:w="0" w:type="dxa"/>
            <w:right w:w="108" w:type="dxa"/>
          </w:tblCellMar>
        </w:tblPrEx>
        <w:tc>
          <w:tcPr>
            <w:tcW w:w="5127" w:type="dxa"/>
            <w:tcBorders>
              <w:top w:val="single" w:color="000000" w:sz="4" w:space="0"/>
              <w:left w:val="single" w:color="000000" w:sz="4" w:space="0"/>
              <w:bottom w:val="single" w:color="000000" w:sz="4" w:space="0"/>
              <w:right w:val="single" w:color="000000" w:sz="4" w:space="0"/>
            </w:tcBorders>
            <w:shd w:val="clear" w:color="auto" w:fill="C7DAF1"/>
          </w:tcPr>
          <w:p w14:paraId="4CC84FE1">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3464" w:type="dxa"/>
            <w:tcBorders>
              <w:top w:val="single" w:color="000000" w:sz="4" w:space="0"/>
              <w:left w:val="single" w:color="000000" w:sz="4" w:space="0"/>
              <w:bottom w:val="single" w:color="000000" w:sz="4" w:space="0"/>
              <w:right w:val="single" w:color="000000" w:sz="4" w:space="0"/>
            </w:tcBorders>
            <w:shd w:val="clear" w:color="auto" w:fill="C7DAF1"/>
          </w:tcPr>
          <w:p w14:paraId="456F4623">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48EF80A3">
        <w:tblPrEx>
          <w:tblCellMar>
            <w:top w:w="0" w:type="dxa"/>
            <w:left w:w="108" w:type="dxa"/>
            <w:bottom w:w="0" w:type="dxa"/>
            <w:right w:w="108" w:type="dxa"/>
          </w:tblCellMar>
        </w:tblPrEx>
        <w:tc>
          <w:tcPr>
            <w:tcW w:w="5127" w:type="dxa"/>
            <w:tcBorders>
              <w:top w:val="single" w:color="000000" w:sz="4" w:space="0"/>
              <w:left w:val="single" w:color="000000" w:sz="4" w:space="0"/>
              <w:bottom w:val="single" w:color="000000" w:sz="4" w:space="0"/>
              <w:right w:val="single" w:color="000000" w:sz="4" w:space="0"/>
            </w:tcBorders>
          </w:tcPr>
          <w:p w14:paraId="1BE163E2">
            <w:pPr>
              <w:pStyle w:val="101"/>
              <w:numPr>
                <w:ilvl w:val="0"/>
                <w:numId w:val="24"/>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Người dùng mở form đăng ký, nhập TenDangNhap và MatKhau. </w:t>
            </w:r>
          </w:p>
          <w:p w14:paraId="6632AC41">
            <w:pPr>
              <w:pStyle w:val="101"/>
              <w:numPr>
                <w:ilvl w:val="0"/>
                <w:numId w:val="24"/>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Nhấn "Đăng ký" → giao diện gọi sp_DangKy(@TenDangNhap, @MatKhau). </w:t>
            </w:r>
          </w:p>
          <w:p w14:paraId="02B173AA">
            <w:pPr>
              <w:pStyle w:val="101"/>
              <w:numPr>
                <w:ilvl w:val="0"/>
                <w:numId w:val="24"/>
              </w:numPr>
              <w:ind w:left="0" w:right="0" w:firstLine="0"/>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chuẩn hoá: @TenDN = LOWER(LTRIM(RTRIM(@TenDangNhap))). 4. SP kiểm tra TenDangNhap chưa tồn tại trong bảng TaiKhoan. </w:t>
            </w:r>
          </w:p>
          <w:p w14:paraId="2B1EC26C">
            <w:pPr>
              <w:pStyle w:val="101"/>
              <w:numPr>
                <w:ilvl w:val="0"/>
                <w:numId w:val="0"/>
              </w:numPr>
              <w:ind w:left="0" w:firstLine="0"/>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5.SP thực thi INSERT INTO TaiKhoan(TenDangNhap, MatKhau, VaiTro) VALUES(..., 'User'). </w:t>
            </w:r>
          </w:p>
          <w:p w14:paraId="44CC5C60">
            <w:pPr>
              <w:pStyle w:val="101"/>
              <w:numPr>
                <w:ilvl w:val="0"/>
                <w:numId w:val="0"/>
              </w:numPr>
              <w:ind w:left="0" w:firstLine="0"/>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6.SP trả về Result = 1 → Hệ thống hiển thị thông báo "Đăng ký thành công".</w:t>
            </w:r>
          </w:p>
        </w:tc>
        <w:tc>
          <w:tcPr>
            <w:tcW w:w="3464" w:type="dxa"/>
            <w:tcBorders>
              <w:top w:val="single" w:color="000000" w:sz="4" w:space="0"/>
              <w:left w:val="single" w:color="000000" w:sz="4" w:space="0"/>
              <w:bottom w:val="single" w:color="000000" w:sz="4" w:space="0"/>
              <w:right w:val="single" w:color="000000" w:sz="4" w:space="0"/>
            </w:tcBorders>
          </w:tcPr>
          <w:p w14:paraId="122A9982">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1a. Bỏ trống tên/mật khẩu → Validate phía form, không gọi SP</w:t>
            </w:r>
          </w:p>
          <w:p w14:paraId="4F31F869">
            <w:pPr>
              <w:pStyle w:val="101"/>
              <w:rPr>
                <w:rFonts w:ascii="Times New Roman" w:hAnsi="Times New Roman" w:cs="Times New Roman"/>
                <w:position w:val="0"/>
                <w:sz w:val="24"/>
                <w:szCs w:val="26"/>
                <w:vertAlign w:val="baseline"/>
                <w:lang w:val="en-US"/>
              </w:rPr>
            </w:pPr>
          </w:p>
          <w:p w14:paraId="1C2E6686">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4a. Tên đăng nhập đã tồn tại → SP trả về Result = -1 → Hiển thị lỗi "Tên đăng nhập đã tồn tại". </w:t>
            </w:r>
          </w:p>
          <w:p w14:paraId="2A404FFE">
            <w:pPr>
              <w:pStyle w:val="101"/>
              <w:rPr>
                <w:rFonts w:ascii="Times New Roman" w:hAnsi="Times New Roman" w:cs="Times New Roman"/>
                <w:position w:val="0"/>
                <w:sz w:val="24"/>
                <w:szCs w:val="26"/>
                <w:vertAlign w:val="baseline"/>
                <w:lang w:val="en-US"/>
              </w:rPr>
            </w:pPr>
          </w:p>
        </w:tc>
      </w:tr>
    </w:tbl>
    <w:p w14:paraId="791A183A">
      <w:pPr>
        <w:pStyle w:val="10"/>
        <w:rPr>
          <w:lang w:val="en-US"/>
        </w:rPr>
      </w:pPr>
      <w:bookmarkStart w:id="18" w:name="__RefHeading___Toc24976"/>
      <w:bookmarkEnd w:id="18"/>
      <w:r>
        <w:t xml:space="preserve">Bảng 1. </w:t>
      </w:r>
      <w:r>
        <w:fldChar w:fldCharType="begin"/>
      </w:r>
      <w:r>
        <w:instrText xml:space="preserve"> SEQ Bảng_1. \* ARABIC </w:instrText>
      </w:r>
      <w:r>
        <w:fldChar w:fldCharType="separate"/>
      </w:r>
      <w:r>
        <w:t>1</w:t>
      </w:r>
      <w:r>
        <w:fldChar w:fldCharType="end"/>
      </w:r>
      <w:r>
        <w:rPr>
          <w:lang w:val="en-US"/>
        </w:rPr>
        <w:t>: Dòng sự kiện chính cho chức năng đăng ký tài khoản</w:t>
      </w:r>
    </w:p>
    <w:p w14:paraId="6DBFF11B">
      <w:pPr>
        <w:pStyle w:val="101"/>
        <w:ind w:left="720" w:right="0"/>
        <w:rPr>
          <w:rFonts w:ascii="Times New Roman" w:hAnsi="Times New Roman" w:cs="Times New Roman"/>
          <w:szCs w:val="26"/>
          <w:lang w:val="en-US"/>
        </w:rPr>
      </w:pPr>
    </w:p>
    <w:p w14:paraId="2A3E43D8">
      <w:pPr>
        <w:pStyle w:val="101"/>
        <w:ind w:left="720" w:right="0"/>
        <w:rPr>
          <w:rFonts w:ascii="Times New Roman" w:hAnsi="Times New Roman" w:cs="Times New Roman"/>
          <w:szCs w:val="26"/>
          <w:lang w:val="en-US"/>
        </w:rPr>
      </w:pPr>
      <w:r>
        <w:rPr>
          <w:rFonts w:cs="Times New Roman"/>
          <w:szCs w:val="26"/>
          <w:lang w:val="en-US"/>
        </w:rPr>
        <w:t>UC-02: Đăng nhập hệ thống</w:t>
      </w:r>
    </w:p>
    <w:p w14:paraId="2E684126">
      <w:pPr>
        <w:pStyle w:val="101"/>
        <w:ind w:left="720" w:right="0"/>
        <w:rPr>
          <w:rFonts w:ascii="Times New Roman" w:hAnsi="Times New Roman" w:cs="Times New Roman"/>
          <w:szCs w:val="26"/>
          <w:lang w:val="en-US"/>
        </w:rPr>
      </w:pPr>
    </w:p>
    <w:p w14:paraId="3290B718">
      <w:pPr>
        <w:pStyle w:val="101"/>
        <w:ind w:left="720" w:right="0"/>
        <w:rPr>
          <w:rFonts w:ascii="Times New Roman" w:hAnsi="Times New Roman" w:cs="Times New Roman"/>
          <w:szCs w:val="26"/>
          <w:lang w:val="en-US"/>
        </w:rPr>
      </w:pPr>
    </w:p>
    <w:p w14:paraId="3BB0988A">
      <w:pPr>
        <w:pStyle w:val="101"/>
        <w:ind w:left="720" w:right="0"/>
        <w:rPr>
          <w:rFonts w:ascii="Times New Roman" w:hAnsi="Times New Roman" w:cs="Times New Roman"/>
          <w:szCs w:val="26"/>
          <w:lang w:val="en-US"/>
        </w:rPr>
      </w:pPr>
    </w:p>
    <w:p w14:paraId="15BD777E">
      <w:pPr>
        <w:pStyle w:val="101"/>
        <w:ind w:left="720" w:right="0"/>
        <w:jc w:val="center"/>
        <w:rPr>
          <w:rFonts w:ascii="Times New Roman" w:hAnsi="Times New Roman" w:cs="Times New Roman"/>
          <w:szCs w:val="26"/>
          <w:lang w:val="en-US"/>
        </w:rPr>
      </w:pPr>
      <w:r>
        <w:rPr>
          <w:rFonts w:cs="Times New Roman"/>
          <w:szCs w:val="26"/>
          <w:lang w:val="en-US"/>
        </w:rPr>
        <w:drawing>
          <wp:inline distT="0" distB="0" distL="0" distR="0">
            <wp:extent cx="3552825" cy="3333750"/>
            <wp:effectExtent l="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pic:cNvPicPr>
                      <a:picLocks noChangeAspect="1" noChangeArrowheads="1"/>
                    </pic:cNvPicPr>
                  </pic:nvPicPr>
                  <pic:blipFill>
                    <a:blip r:embed="rId14"/>
                    <a:srcRect l="-10" t="-11" r="-10" b="-11"/>
                    <a:stretch>
                      <a:fillRect/>
                    </a:stretch>
                  </pic:blipFill>
                  <pic:spPr>
                    <a:xfrm>
                      <a:off x="0" y="0"/>
                      <a:ext cx="3552825" cy="3333750"/>
                    </a:xfrm>
                    <a:prstGeom prst="rect">
                      <a:avLst/>
                    </a:prstGeom>
                    <a:noFill/>
                  </pic:spPr>
                </pic:pic>
              </a:graphicData>
            </a:graphic>
          </wp:inline>
        </w:drawing>
      </w:r>
    </w:p>
    <w:p w14:paraId="4A37B53F">
      <w:pPr>
        <w:pStyle w:val="10"/>
        <w:ind w:left="720" w:right="0"/>
        <w:jc w:val="center"/>
        <w:rPr>
          <w:rFonts w:ascii="Times New Roman" w:hAnsi="Times New Roman" w:cs="Times New Roman"/>
          <w:szCs w:val="26"/>
          <w:lang w:val="en-US"/>
        </w:rPr>
      </w:pPr>
      <w:bookmarkStart w:id="19" w:name="__RefHeading___Toc18699"/>
      <w:bookmarkEnd w:id="19"/>
      <w:r>
        <w:t xml:space="preserve">Hình 1. </w:t>
      </w:r>
      <w:r>
        <w:rPr>
          <w:lang w:val="en-US"/>
        </w:rPr>
        <w:t>3: Usecase đăng nhập hệ thống</w:t>
      </w:r>
    </w:p>
    <w:p w14:paraId="46B7356D">
      <w:pPr>
        <w:pStyle w:val="101"/>
        <w:ind w:left="720" w:right="0"/>
        <w:jc w:val="both"/>
        <w:rPr>
          <w:rFonts w:ascii="Times New Roman" w:hAnsi="Times New Roman" w:cs="Times New Roman"/>
          <w:szCs w:val="26"/>
          <w:lang w:val="en-US"/>
        </w:rPr>
      </w:pPr>
      <w:r>
        <w:rPr>
          <w:rFonts w:cs="Times New Roman"/>
          <w:szCs w:val="26"/>
          <w:lang w:val="en-US"/>
        </w:rPr>
        <w:t>- Tác nhân: Người dùng/Admin</w:t>
      </w:r>
    </w:p>
    <w:p w14:paraId="624FE3DC">
      <w:pPr>
        <w:pStyle w:val="101"/>
        <w:ind w:left="720" w:right="0"/>
        <w:rPr>
          <w:rFonts w:ascii="Times New Roman" w:hAnsi="Times New Roman" w:cs="Times New Roman"/>
          <w:szCs w:val="26"/>
          <w:lang w:val="en-US"/>
        </w:rPr>
      </w:pPr>
      <w:r>
        <w:rPr>
          <w:rFonts w:cs="Times New Roman"/>
          <w:szCs w:val="26"/>
          <w:lang w:val="en-US"/>
        </w:rPr>
        <w:t>- Mô tả: Xác thực danh tính bằng tên đăng nhập (case-insensitive) và mật khẩu. Hệ thống phân luồng giao diện dựa trên VaiTro trả về.</w:t>
      </w:r>
    </w:p>
    <w:p w14:paraId="1B986E50">
      <w:pPr>
        <w:pStyle w:val="101"/>
        <w:ind w:left="720" w:right="0"/>
        <w:rPr>
          <w:rFonts w:ascii="Times New Roman" w:hAnsi="Times New Roman" w:cs="Times New Roman"/>
          <w:szCs w:val="26"/>
          <w:lang w:val="en-US"/>
        </w:rPr>
      </w:pPr>
      <w:r>
        <w:rPr>
          <w:rFonts w:cs="Times New Roman"/>
          <w:szCs w:val="26"/>
          <w:lang w:val="en-US"/>
        </w:rPr>
        <w:t>- Điều kiện tiên quyết: Người dùng đã có bản ghi trong bảng TaiKhoan.</w:t>
      </w:r>
    </w:p>
    <w:p w14:paraId="6EB70A2A">
      <w:pPr>
        <w:pStyle w:val="101"/>
        <w:ind w:left="720" w:right="0"/>
        <w:rPr>
          <w:rFonts w:ascii="Times New Roman" w:hAnsi="Times New Roman" w:cs="Times New Roman"/>
          <w:szCs w:val="26"/>
          <w:lang w:val="en-US"/>
        </w:rPr>
      </w:pPr>
      <w:r>
        <w:rPr>
          <w:rFonts w:cs="Times New Roman"/>
          <w:szCs w:val="26"/>
          <w:lang w:val="en-US"/>
        </w:rPr>
        <w:t>- Hậu điều kiện: SP trả về MaTK, TenDangNhap, VaiTro. Hệ thống lưu phiên làm việc với MaTK và mở giao diện tương ứng.</w:t>
      </w:r>
    </w:p>
    <w:tbl>
      <w:tblPr>
        <w:tblStyle w:val="6"/>
        <w:tblW w:w="8592" w:type="dxa"/>
        <w:tblInd w:w="210" w:type="dxa"/>
        <w:tblLayout w:type="fixed"/>
        <w:tblCellMar>
          <w:top w:w="0" w:type="dxa"/>
          <w:left w:w="108" w:type="dxa"/>
          <w:bottom w:w="0" w:type="dxa"/>
          <w:right w:w="108" w:type="dxa"/>
        </w:tblCellMar>
      </w:tblPr>
      <w:tblGrid>
        <w:gridCol w:w="5127"/>
        <w:gridCol w:w="3465"/>
      </w:tblGrid>
      <w:tr w14:paraId="1E7E1F2D">
        <w:tblPrEx>
          <w:tblCellMar>
            <w:top w:w="0" w:type="dxa"/>
            <w:left w:w="108" w:type="dxa"/>
            <w:bottom w:w="0" w:type="dxa"/>
            <w:right w:w="108" w:type="dxa"/>
          </w:tblCellMar>
        </w:tblPrEx>
        <w:tc>
          <w:tcPr>
            <w:tcW w:w="5127" w:type="dxa"/>
            <w:tcBorders>
              <w:top w:val="single" w:color="000000" w:sz="4" w:space="0"/>
              <w:left w:val="single" w:color="000000" w:sz="4" w:space="0"/>
              <w:bottom w:val="single" w:color="000000" w:sz="4" w:space="0"/>
              <w:right w:val="single" w:color="000000" w:sz="4" w:space="0"/>
            </w:tcBorders>
            <w:shd w:val="clear" w:color="auto" w:fill="C7DAF1"/>
          </w:tcPr>
          <w:p w14:paraId="53EACE87">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3465" w:type="dxa"/>
            <w:tcBorders>
              <w:top w:val="single" w:color="000000" w:sz="4" w:space="0"/>
              <w:left w:val="single" w:color="000000" w:sz="4" w:space="0"/>
              <w:bottom w:val="single" w:color="000000" w:sz="4" w:space="0"/>
              <w:right w:val="single" w:color="000000" w:sz="4" w:space="0"/>
            </w:tcBorders>
            <w:shd w:val="clear" w:color="auto" w:fill="C7DAF1"/>
          </w:tcPr>
          <w:p w14:paraId="400131D7">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1EC7EFF0">
        <w:tblPrEx>
          <w:tblCellMar>
            <w:top w:w="0" w:type="dxa"/>
            <w:left w:w="108" w:type="dxa"/>
            <w:bottom w:w="0" w:type="dxa"/>
            <w:right w:w="108" w:type="dxa"/>
          </w:tblCellMar>
        </w:tblPrEx>
        <w:tc>
          <w:tcPr>
            <w:tcW w:w="5127" w:type="dxa"/>
            <w:tcBorders>
              <w:top w:val="single" w:color="000000" w:sz="4" w:space="0"/>
              <w:left w:val="single" w:color="000000" w:sz="4" w:space="0"/>
              <w:bottom w:val="single" w:color="000000" w:sz="4" w:space="0"/>
              <w:right w:val="single" w:color="000000" w:sz="4" w:space="0"/>
            </w:tcBorders>
          </w:tcPr>
          <w:p w14:paraId="6402EDF8">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Người dùng nhập TenDangNhap và MatKhau, nhấn "Đăng nhập". </w:t>
            </w:r>
          </w:p>
          <w:p w14:paraId="5E0D5C9F">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sp_DangNhap(@TenDangNhap, @MatKhau). </w:t>
            </w:r>
          </w:p>
          <w:p w14:paraId="58A00F0A">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chuẩn hoá: @TenDN = LOWER(LTRIM(RTRIM(@TenDangNhap))), so khớp với CSDL. </w:t>
            </w:r>
          </w:p>
          <w:p w14:paraId="4681DE48">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trả về bản ghi gồm MaTK, TenDangNhap, VaiTro. </w:t>
            </w:r>
          </w:p>
          <w:p w14:paraId="21D6CC3A">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Nếu VaiTro = 'Admin' → mở giao diện quản trị. </w:t>
            </w:r>
          </w:p>
          <w:p w14:paraId="2AD6E46E">
            <w:pPr>
              <w:pStyle w:val="101"/>
              <w:numPr>
                <w:ilvl w:val="0"/>
                <w:numId w:val="25"/>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Nếu VaiTro = 'User' → mở giao diện người dùng cá nhân.</w:t>
            </w:r>
          </w:p>
        </w:tc>
        <w:tc>
          <w:tcPr>
            <w:tcW w:w="3465" w:type="dxa"/>
            <w:tcBorders>
              <w:top w:val="single" w:color="000000" w:sz="4" w:space="0"/>
              <w:left w:val="single" w:color="000000" w:sz="4" w:space="0"/>
              <w:bottom w:val="single" w:color="000000" w:sz="4" w:space="0"/>
              <w:right w:val="single" w:color="000000" w:sz="4" w:space="0"/>
            </w:tcBorders>
          </w:tcPr>
          <w:p w14:paraId="17A40A82">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4a. SP trả về 0 bản ghi → Hiển thị "Sai tên đăng nhập hoặc mật khẩu".</w:t>
            </w:r>
          </w:p>
        </w:tc>
      </w:tr>
    </w:tbl>
    <w:p w14:paraId="7174F2F0">
      <w:pPr>
        <w:pStyle w:val="10"/>
        <w:rPr>
          <w:lang w:val="en-US"/>
        </w:rPr>
      </w:pPr>
      <w:bookmarkStart w:id="20" w:name="__RefHeading___Toc8499"/>
      <w:bookmarkEnd w:id="20"/>
      <w:r>
        <w:t xml:space="preserve">Bảng 1. </w:t>
      </w:r>
      <w:r>
        <w:fldChar w:fldCharType="begin"/>
      </w:r>
      <w:r>
        <w:instrText xml:space="preserve"> SEQ Bảng_1. \* ARABIC </w:instrText>
      </w:r>
      <w:r>
        <w:fldChar w:fldCharType="separate"/>
      </w:r>
      <w:r>
        <w:t>2</w:t>
      </w:r>
      <w:r>
        <w:fldChar w:fldCharType="end"/>
      </w:r>
      <w:r>
        <w:rPr>
          <w:lang w:val="en-US"/>
        </w:rPr>
        <w:t>: Dòng sự kiện chính cho chức năng đăng nhập hệ thống</w:t>
      </w:r>
    </w:p>
    <w:p w14:paraId="375B5317">
      <w:pPr>
        <w:pStyle w:val="101"/>
        <w:ind w:left="720" w:right="0"/>
        <w:rPr>
          <w:rFonts w:ascii="Times New Roman" w:hAnsi="Times New Roman" w:cs="Times New Roman"/>
          <w:szCs w:val="26"/>
          <w:lang w:val="en-US"/>
        </w:rPr>
      </w:pPr>
    </w:p>
    <w:p w14:paraId="2901DAE9">
      <w:pPr>
        <w:pStyle w:val="101"/>
        <w:ind w:left="720" w:right="0"/>
        <w:rPr>
          <w:rFonts w:ascii="Times New Roman" w:hAnsi="Times New Roman" w:cs="Times New Roman"/>
          <w:szCs w:val="26"/>
          <w:lang w:val="en-US"/>
        </w:rPr>
      </w:pPr>
      <w:r>
        <w:rPr>
          <w:rFonts w:cs="Times New Roman"/>
          <w:szCs w:val="26"/>
          <w:lang w:val="en-US"/>
        </w:rPr>
        <w:t>UC-03: Quản lý ví tiền</w:t>
      </w:r>
    </w:p>
    <w:p w14:paraId="4F0162B1">
      <w:pPr>
        <w:pStyle w:val="101"/>
        <w:spacing w:line="240" w:lineRule="auto"/>
        <w:ind w:left="720" w:right="0"/>
        <w:jc w:val="center"/>
        <w:rPr>
          <w:rFonts w:ascii="Times New Roman" w:hAnsi="Times New Roman" w:cs="Times New Roman"/>
          <w:szCs w:val="26"/>
          <w:lang w:val="en-US"/>
        </w:rPr>
      </w:pPr>
      <w:r>
        <w:rPr>
          <w:rFonts w:cs="Times New Roman"/>
          <w:szCs w:val="26"/>
          <w:lang w:val="en-US"/>
        </w:rPr>
        <w:drawing>
          <wp:inline distT="0" distB="0" distL="0" distR="0">
            <wp:extent cx="4951730" cy="3353435"/>
            <wp:effectExtent l="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pic:cNvPicPr>
                      <a:picLocks noChangeAspect="1" noChangeArrowheads="1"/>
                    </pic:cNvPicPr>
                  </pic:nvPicPr>
                  <pic:blipFill>
                    <a:blip r:embed="rId15"/>
                    <a:srcRect l="-7" t="-10" r="-7" b="-10"/>
                    <a:stretch>
                      <a:fillRect/>
                    </a:stretch>
                  </pic:blipFill>
                  <pic:spPr>
                    <a:xfrm>
                      <a:off x="0" y="0"/>
                      <a:ext cx="4951730" cy="3353435"/>
                    </a:xfrm>
                    <a:prstGeom prst="rect">
                      <a:avLst/>
                    </a:prstGeom>
                    <a:noFill/>
                  </pic:spPr>
                </pic:pic>
              </a:graphicData>
            </a:graphic>
          </wp:inline>
        </w:drawing>
      </w:r>
    </w:p>
    <w:p w14:paraId="2DBE522E">
      <w:pPr>
        <w:pStyle w:val="10"/>
        <w:spacing w:line="240" w:lineRule="auto"/>
        <w:ind w:left="720" w:right="0"/>
        <w:jc w:val="center"/>
        <w:rPr>
          <w:rFonts w:ascii="Times New Roman" w:hAnsi="Times New Roman" w:cs="Times New Roman"/>
          <w:szCs w:val="26"/>
          <w:lang w:val="en-US"/>
        </w:rPr>
      </w:pPr>
      <w:bookmarkStart w:id="21" w:name="__RefHeading___Toc32608"/>
      <w:bookmarkEnd w:id="21"/>
      <w:r>
        <w:t xml:space="preserve">Hình 1. </w:t>
      </w:r>
      <w:r>
        <w:rPr>
          <w:lang w:val="en-US"/>
        </w:rPr>
        <w:t>4: Usecase quản lý ví tiền</w:t>
      </w:r>
    </w:p>
    <w:p w14:paraId="62032B4F">
      <w:pPr>
        <w:pStyle w:val="101"/>
        <w:ind w:left="720" w:right="0"/>
        <w:rPr>
          <w:rFonts w:ascii="Times New Roman" w:hAnsi="Times New Roman" w:cs="Times New Roman"/>
          <w:szCs w:val="26"/>
          <w:lang w:val="en-US"/>
        </w:rPr>
      </w:pPr>
      <w:r>
        <w:rPr>
          <w:rFonts w:cs="Times New Roman"/>
          <w:szCs w:val="26"/>
          <w:lang w:val="en-US"/>
        </w:rPr>
        <w:t>- Tác nhân: Người dùng (User)</w:t>
      </w:r>
    </w:p>
    <w:p w14:paraId="675FABEB">
      <w:pPr>
        <w:pStyle w:val="101"/>
        <w:ind w:left="720" w:right="0"/>
        <w:rPr>
          <w:rFonts w:ascii="Times New Roman" w:hAnsi="Times New Roman" w:cs="Times New Roman"/>
          <w:szCs w:val="26"/>
          <w:lang w:val="en-US"/>
        </w:rPr>
      </w:pPr>
      <w:r>
        <w:rPr>
          <w:rFonts w:cs="Times New Roman"/>
          <w:szCs w:val="26"/>
          <w:lang w:val="en-US"/>
        </w:rPr>
        <w:t>- Mô tả: Người dùng tạo và quản lý các ví tiền riêng biệt (ví tiền mặt, ví ngân hàng...). Mỗi ví thuộc về một tài khoản qua khoá ngoại MaTK.</w:t>
      </w:r>
    </w:p>
    <w:p w14:paraId="0168EE01">
      <w:pPr>
        <w:pStyle w:val="101"/>
        <w:ind w:left="720" w:right="0"/>
        <w:rPr>
          <w:rFonts w:ascii="Times New Roman" w:hAnsi="Times New Roman" w:cs="Times New Roman"/>
          <w:szCs w:val="26"/>
          <w:lang w:val="en-US"/>
        </w:rPr>
      </w:pPr>
      <w:r>
        <w:rPr>
          <w:rFonts w:cs="Times New Roman"/>
          <w:szCs w:val="26"/>
          <w:lang w:val="en-US"/>
        </w:rPr>
        <w:t>- Điều kiện tiên quyết: Người dùng đã đăng nhập, có MaTK hợp lệ trong phiên.</w:t>
      </w:r>
    </w:p>
    <w:p w14:paraId="3BD92CBC">
      <w:pPr>
        <w:pStyle w:val="101"/>
        <w:ind w:left="720" w:right="0"/>
        <w:rPr>
          <w:rFonts w:ascii="Times New Roman" w:hAnsi="Times New Roman" w:cs="Times New Roman"/>
          <w:szCs w:val="26"/>
          <w:lang w:val="en-US"/>
        </w:rPr>
      </w:pPr>
      <w:r>
        <w:rPr>
          <w:rFonts w:cs="Times New Roman"/>
          <w:szCs w:val="26"/>
          <w:lang w:val="en-US"/>
        </w:rPr>
        <w:t>- Hậu điều kiện: Bảng ViTien được cập nhật. SoDu không âm (ràng buộc kiểm tra trong SP). Khi xóa ví đã có giao dịch thì bị chặn.</w:t>
      </w:r>
    </w:p>
    <w:tbl>
      <w:tblPr>
        <w:tblStyle w:val="6"/>
        <w:tblW w:w="8591" w:type="dxa"/>
        <w:tblInd w:w="211" w:type="dxa"/>
        <w:tblLayout w:type="fixed"/>
        <w:tblCellMar>
          <w:top w:w="0" w:type="dxa"/>
          <w:left w:w="108" w:type="dxa"/>
          <w:bottom w:w="0" w:type="dxa"/>
          <w:right w:w="108" w:type="dxa"/>
        </w:tblCellMar>
      </w:tblPr>
      <w:tblGrid>
        <w:gridCol w:w="4291"/>
        <w:gridCol w:w="4300"/>
      </w:tblGrid>
      <w:tr w14:paraId="4E767B14">
        <w:tblPrEx>
          <w:tblCellMar>
            <w:top w:w="0" w:type="dxa"/>
            <w:left w:w="108" w:type="dxa"/>
            <w:bottom w:w="0" w:type="dxa"/>
            <w:right w:w="108" w:type="dxa"/>
          </w:tblCellMar>
        </w:tblPrEx>
        <w:tc>
          <w:tcPr>
            <w:tcW w:w="4291" w:type="dxa"/>
            <w:tcBorders>
              <w:top w:val="single" w:color="000000" w:sz="4" w:space="0"/>
              <w:left w:val="single" w:color="000000" w:sz="4" w:space="0"/>
              <w:bottom w:val="single" w:color="000000" w:sz="4" w:space="0"/>
              <w:right w:val="single" w:color="000000" w:sz="4" w:space="0"/>
            </w:tcBorders>
            <w:shd w:val="clear" w:color="auto" w:fill="C7DAF1"/>
          </w:tcPr>
          <w:p w14:paraId="7929A3D3">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300" w:type="dxa"/>
            <w:tcBorders>
              <w:top w:val="single" w:color="000000" w:sz="4" w:space="0"/>
              <w:left w:val="single" w:color="000000" w:sz="4" w:space="0"/>
              <w:bottom w:val="single" w:color="000000" w:sz="4" w:space="0"/>
              <w:right w:val="single" w:color="000000" w:sz="4" w:space="0"/>
            </w:tcBorders>
            <w:shd w:val="clear" w:color="auto" w:fill="C7DAF1"/>
          </w:tcPr>
          <w:p w14:paraId="62615F26">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3E34A6D1">
        <w:tblPrEx>
          <w:tblCellMar>
            <w:top w:w="0" w:type="dxa"/>
            <w:left w:w="108" w:type="dxa"/>
            <w:bottom w:w="0" w:type="dxa"/>
            <w:right w:w="108" w:type="dxa"/>
          </w:tblCellMar>
        </w:tblPrEx>
        <w:tc>
          <w:tcPr>
            <w:tcW w:w="4291" w:type="dxa"/>
            <w:tcBorders>
              <w:top w:val="single" w:color="000000" w:sz="4" w:space="0"/>
              <w:left w:val="single" w:color="000000" w:sz="4" w:space="0"/>
              <w:bottom w:val="single" w:color="000000" w:sz="4" w:space="0"/>
              <w:right w:val="single" w:color="000000" w:sz="4" w:space="0"/>
            </w:tcBorders>
          </w:tcPr>
          <w:p w14:paraId="79FF7938">
            <w:pPr>
              <w:pStyle w:val="101"/>
              <w:numPr>
                <w:ilvl w:val="0"/>
                <w:numId w:val="26"/>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sp_LoadVi(@MaTK) hiển thị danh sách ví: MaVi, TenVi, SoDu, GhiChu. </w:t>
            </w:r>
          </w:p>
          <w:p w14:paraId="6A45171E">
            <w:pPr>
              <w:pStyle w:val="101"/>
              <w:numPr>
                <w:ilvl w:val="0"/>
                <w:numId w:val="26"/>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Thêm: Nhập TenVi, SoDu, GhiChu → gọi sp_ThemViTien(@TenVi, @SoDu, @GhiChu, @MaTK). SP kiểm tra @SoDu ≥ 0 trước khi INSERT. </w:t>
            </w:r>
          </w:p>
          <w:p w14:paraId="147DD185">
            <w:pPr>
              <w:pStyle w:val="101"/>
              <w:numPr>
                <w:ilvl w:val="0"/>
                <w:numId w:val="26"/>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Sửa: Chọn ví → chỉnh TenVi, SoDu, GhiChu → gọi sp_SuaViTien(@MaVi, @TenVi, @SoDu, @GhiChu). SP kiểm tra @SoDu ≥ 0. </w:t>
            </w:r>
          </w:p>
          <w:p w14:paraId="46B15FFF">
            <w:pPr>
              <w:pStyle w:val="101"/>
              <w:numPr>
                <w:ilvl w:val="0"/>
                <w:numId w:val="26"/>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Xóa: Chọn ví → gọi sp_XoaViTien(@MaVi). SP kiểm tra không có giao dịch liên quan trước khi DELETE. </w:t>
            </w:r>
          </w:p>
          <w:p w14:paraId="600DED0A">
            <w:pPr>
              <w:pStyle w:val="101"/>
              <w:numPr>
                <w:ilvl w:val="0"/>
                <w:numId w:val="26"/>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Reload danh sách qua sp_LoadVi.</w:t>
            </w:r>
          </w:p>
        </w:tc>
        <w:tc>
          <w:tcPr>
            <w:tcW w:w="4300" w:type="dxa"/>
            <w:tcBorders>
              <w:top w:val="single" w:color="000000" w:sz="4" w:space="0"/>
              <w:left w:val="single" w:color="000000" w:sz="4" w:space="0"/>
              <w:bottom w:val="single" w:color="000000" w:sz="4" w:space="0"/>
              <w:right w:val="single" w:color="000000" w:sz="4" w:space="0"/>
            </w:tcBorders>
          </w:tcPr>
          <w:p w14:paraId="274ADF21">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2a. @SoDu &lt; 0 → SP ném RAISERROR('Số dư không hợp lệ!'). 4a. Ví đã có giao dịch → SP ném RAISERROR('Ví đã có giao dịch!'), không xóa.</w:t>
            </w:r>
          </w:p>
        </w:tc>
      </w:tr>
    </w:tbl>
    <w:p w14:paraId="7C47AFF0">
      <w:pPr>
        <w:pStyle w:val="10"/>
        <w:rPr>
          <w:lang w:val="en-US"/>
        </w:rPr>
      </w:pPr>
      <w:bookmarkStart w:id="22" w:name="__RefHeading___Toc7392"/>
      <w:bookmarkEnd w:id="22"/>
      <w:r>
        <w:t xml:space="preserve">Bảng 1. </w:t>
      </w:r>
      <w:r>
        <w:fldChar w:fldCharType="begin"/>
      </w:r>
      <w:r>
        <w:instrText xml:space="preserve"> SEQ Bảng_1. \* ARABIC </w:instrText>
      </w:r>
      <w:r>
        <w:fldChar w:fldCharType="separate"/>
      </w:r>
      <w:r>
        <w:t>3</w:t>
      </w:r>
      <w:r>
        <w:fldChar w:fldCharType="end"/>
      </w:r>
      <w:r>
        <w:rPr>
          <w:lang w:val="en-US"/>
        </w:rPr>
        <w:t>: Dòng sự kiện chính cho chức năng quản lý ví tiền</w:t>
      </w:r>
    </w:p>
    <w:p w14:paraId="4FD92AFA">
      <w:pPr>
        <w:pStyle w:val="101"/>
        <w:ind w:left="720" w:right="0"/>
        <w:rPr>
          <w:rFonts w:ascii="Times New Roman" w:hAnsi="Times New Roman" w:cs="Times New Roman"/>
          <w:szCs w:val="26"/>
          <w:lang w:val="en-US"/>
        </w:rPr>
      </w:pPr>
    </w:p>
    <w:p w14:paraId="579D9501">
      <w:pPr>
        <w:pStyle w:val="101"/>
        <w:ind w:left="720" w:right="0"/>
        <w:rPr>
          <w:rFonts w:ascii="Times New Roman" w:hAnsi="Times New Roman" w:cs="Times New Roman"/>
          <w:szCs w:val="26"/>
          <w:lang w:val="en-US"/>
        </w:rPr>
      </w:pPr>
      <w:r>
        <w:rPr>
          <w:rFonts w:cs="Times New Roman"/>
          <w:szCs w:val="26"/>
          <w:lang w:val="en-US"/>
        </w:rPr>
        <w:t>UC-04: Thêm giao dịch thu/chi</w:t>
      </w:r>
    </w:p>
    <w:p w14:paraId="62C1588F">
      <w:pPr>
        <w:pStyle w:val="101"/>
        <w:ind w:left="720" w:right="0"/>
        <w:jc w:val="center"/>
        <w:rPr>
          <w:rFonts w:ascii="Times New Roman" w:hAnsi="Times New Roman" w:cs="Times New Roman"/>
          <w:szCs w:val="26"/>
          <w:lang w:val="en-US"/>
        </w:rPr>
      </w:pPr>
      <w:r>
        <w:rPr>
          <w:rFonts w:cs="Times New Roman"/>
          <w:szCs w:val="26"/>
          <w:lang w:val="en-US"/>
        </w:rPr>
        <w:drawing>
          <wp:inline distT="0" distB="0" distL="0" distR="0">
            <wp:extent cx="4936490" cy="3128645"/>
            <wp:effectExtent l="0" t="0" r="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noChangeArrowheads="1"/>
                    </pic:cNvPicPr>
                  </pic:nvPicPr>
                  <pic:blipFill>
                    <a:blip r:embed="rId16"/>
                    <a:srcRect l="-6" t="-10" r="-6" b="-10"/>
                    <a:stretch>
                      <a:fillRect/>
                    </a:stretch>
                  </pic:blipFill>
                  <pic:spPr>
                    <a:xfrm>
                      <a:off x="0" y="0"/>
                      <a:ext cx="4936490" cy="3128645"/>
                    </a:xfrm>
                    <a:prstGeom prst="rect">
                      <a:avLst/>
                    </a:prstGeom>
                    <a:noFill/>
                  </pic:spPr>
                </pic:pic>
              </a:graphicData>
            </a:graphic>
          </wp:inline>
        </w:drawing>
      </w:r>
    </w:p>
    <w:p w14:paraId="0B361BF4">
      <w:pPr>
        <w:pStyle w:val="10"/>
        <w:ind w:left="720" w:right="0"/>
        <w:jc w:val="center"/>
        <w:rPr>
          <w:rFonts w:ascii="Times New Roman" w:hAnsi="Times New Roman" w:cs="Times New Roman"/>
          <w:szCs w:val="26"/>
          <w:lang w:val="en-US"/>
        </w:rPr>
      </w:pPr>
      <w:bookmarkStart w:id="23" w:name="__RefHeading___Toc5896"/>
      <w:bookmarkEnd w:id="23"/>
      <w:r>
        <w:t xml:space="preserve">Hình 1. </w:t>
      </w:r>
      <w:r>
        <w:rPr>
          <w:lang w:val="en-US"/>
        </w:rPr>
        <w:t>5: Usecase giao dịch (thu/chi)</w:t>
      </w:r>
    </w:p>
    <w:p w14:paraId="17D78688">
      <w:pPr>
        <w:pStyle w:val="101"/>
        <w:ind w:left="720" w:right="0"/>
        <w:rPr>
          <w:rFonts w:ascii="Times New Roman" w:hAnsi="Times New Roman" w:cs="Times New Roman"/>
          <w:szCs w:val="26"/>
          <w:lang w:val="en-US"/>
        </w:rPr>
      </w:pPr>
      <w:r>
        <w:rPr>
          <w:rFonts w:cs="Times New Roman"/>
          <w:szCs w:val="26"/>
          <w:lang w:val="en-US"/>
        </w:rPr>
        <w:t>- Tác nhân: Người dùng (User)</w:t>
      </w:r>
    </w:p>
    <w:p w14:paraId="7AD9F234">
      <w:pPr>
        <w:pStyle w:val="101"/>
        <w:ind w:left="720" w:right="0"/>
        <w:rPr>
          <w:rFonts w:ascii="Times New Roman" w:hAnsi="Times New Roman" w:cs="Times New Roman"/>
          <w:szCs w:val="26"/>
          <w:lang w:val="en-US"/>
        </w:rPr>
      </w:pPr>
      <w:r>
        <w:rPr>
          <w:rFonts w:cs="Times New Roman"/>
          <w:szCs w:val="26"/>
          <w:lang w:val="en-US"/>
        </w:rPr>
        <w:t>- Mô tả: Ghi nhận giao dịch tài chính. Loai = 1 là Thu (cộng vào ví), Loai = 0 là Chi (trừ khỏi ví). SP dùng transaction để đảm bảo tính toàn vẹn: INSERT giao dịch và UPDATE số dư ví là một đơn vị nguyên tử.</w:t>
      </w:r>
    </w:p>
    <w:p w14:paraId="68B38BB9">
      <w:pPr>
        <w:pStyle w:val="101"/>
        <w:ind w:left="720" w:right="0"/>
        <w:rPr>
          <w:rFonts w:ascii="Times New Roman" w:hAnsi="Times New Roman" w:cs="Times New Roman"/>
          <w:szCs w:val="26"/>
          <w:lang w:val="en-US"/>
        </w:rPr>
      </w:pPr>
      <w:r>
        <w:rPr>
          <w:rFonts w:cs="Times New Roman"/>
          <w:szCs w:val="26"/>
          <w:lang w:val="en-US"/>
        </w:rPr>
        <w:t>- Điều kiện tiên quyết: Người dùng đã đăng nhập. Đã có ít nhất 1 ví và 1 danh mục phù hợp với loại giao dịch.</w:t>
      </w:r>
    </w:p>
    <w:p w14:paraId="53658A0A">
      <w:pPr>
        <w:pStyle w:val="101"/>
        <w:ind w:left="720" w:right="0"/>
        <w:rPr>
          <w:rFonts w:ascii="Times New Roman" w:hAnsi="Times New Roman" w:cs="Times New Roman"/>
          <w:szCs w:val="26"/>
          <w:lang w:val="en-US"/>
        </w:rPr>
      </w:pPr>
      <w:r>
        <w:rPr>
          <w:rFonts w:cs="Times New Roman"/>
          <w:szCs w:val="26"/>
          <w:lang w:val="en-US"/>
        </w:rPr>
        <w:t>- Hậu điều kiện: Bảng GiaoDich có thêm bản ghi. SoDu của ví được cập nhật tự động: +SoTien nếu Thu, -SoTien nếu Chi.</w:t>
      </w:r>
    </w:p>
    <w:tbl>
      <w:tblPr>
        <w:tblStyle w:val="6"/>
        <w:tblW w:w="8646" w:type="dxa"/>
        <w:tblInd w:w="183" w:type="dxa"/>
        <w:tblLayout w:type="fixed"/>
        <w:tblCellMar>
          <w:top w:w="0" w:type="dxa"/>
          <w:left w:w="108" w:type="dxa"/>
          <w:bottom w:w="0" w:type="dxa"/>
          <w:right w:w="108" w:type="dxa"/>
        </w:tblCellMar>
      </w:tblPr>
      <w:tblGrid>
        <w:gridCol w:w="4319"/>
        <w:gridCol w:w="4327"/>
      </w:tblGrid>
      <w:tr w14:paraId="2D5D4F7A">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2C173EC3">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327" w:type="dxa"/>
            <w:tcBorders>
              <w:top w:val="single" w:color="000000" w:sz="4" w:space="0"/>
              <w:left w:val="single" w:color="000000" w:sz="4" w:space="0"/>
              <w:bottom w:val="single" w:color="000000" w:sz="4" w:space="0"/>
              <w:right w:val="single" w:color="000000" w:sz="4" w:space="0"/>
            </w:tcBorders>
            <w:shd w:val="clear" w:color="auto" w:fill="C7DAF1"/>
          </w:tcPr>
          <w:p w14:paraId="079F030A">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33CF65FE">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68F581DE">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Người dùng chọn loại giao dịch (Thu/Chi), nhập SoTien, Ngay, NoiDung, chọn DanhMuc và ViTien.</w:t>
            </w:r>
          </w:p>
          <w:p w14:paraId="15659811">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 Hệ thống gọi sp_ThemGiaoDich(@SoTien, @Ngay, @NoiDung, @Loai, @MaDM, @MaVi). </w:t>
            </w:r>
          </w:p>
          <w:p w14:paraId="0E316C0F">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SP kiểm tra DanhMuc tồn tại (MaDM hợp lệ).</w:t>
            </w:r>
          </w:p>
          <w:p w14:paraId="3F4FD2C7">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 SP kiểm tra ViTien tồn tại (MaVi hợp lệ). </w:t>
            </w:r>
          </w:p>
          <w:p w14:paraId="32BBF7FE">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Nếu @Loai = 0 (Chi): SP kiểm tra SoDu ≥ @SoTien. </w:t>
            </w:r>
          </w:p>
          <w:p w14:paraId="2409C677">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thực thi INSERT INTO GiaoDich. </w:t>
            </w:r>
          </w:p>
          <w:p w14:paraId="3F4A9F43">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cập nhật ví: nếu Thu → SoDu + @SoTien, nếu Chi → SoDu - @SoTien. </w:t>
            </w:r>
          </w:p>
          <w:p w14:paraId="2D9AE433">
            <w:pPr>
              <w:pStyle w:val="101"/>
              <w:numPr>
                <w:ilvl w:val="0"/>
                <w:numId w:val="27"/>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Hệ thống reload danh sách qua sp_LoadGiaoDich.</w:t>
            </w:r>
          </w:p>
        </w:tc>
        <w:tc>
          <w:tcPr>
            <w:tcW w:w="4327" w:type="dxa"/>
            <w:tcBorders>
              <w:top w:val="single" w:color="000000" w:sz="4" w:space="0"/>
              <w:left w:val="single" w:color="000000" w:sz="4" w:space="0"/>
              <w:bottom w:val="single" w:color="000000" w:sz="4" w:space="0"/>
              <w:right w:val="single" w:color="000000" w:sz="4" w:space="0"/>
            </w:tcBorders>
          </w:tcPr>
          <w:p w14:paraId="18E98B90">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3a. MaDM không tồn tại → RAISERROR 'Danh mục không tồn tại!' 4a. MaVi không tồn tại → RAISERROR 'Ví không tồn tại!' 5a. Chi nhưng SoDu &lt; @SoTien → RAISERROR 'Không đủ tiền!', ROLLBACK.</w:t>
            </w:r>
          </w:p>
        </w:tc>
      </w:tr>
    </w:tbl>
    <w:p w14:paraId="035BA534">
      <w:pPr>
        <w:pStyle w:val="10"/>
        <w:rPr>
          <w:lang w:val="en-US"/>
        </w:rPr>
      </w:pPr>
      <w:bookmarkStart w:id="24" w:name="__RefHeading___Toc10485"/>
      <w:bookmarkEnd w:id="24"/>
      <w:r>
        <w:t xml:space="preserve">Bảng 1. </w:t>
      </w:r>
      <w:r>
        <w:fldChar w:fldCharType="begin"/>
      </w:r>
      <w:r>
        <w:instrText xml:space="preserve"> SEQ Bảng_1. \* ARABIC </w:instrText>
      </w:r>
      <w:r>
        <w:fldChar w:fldCharType="separate"/>
      </w:r>
      <w:r>
        <w:t>4</w:t>
      </w:r>
      <w:r>
        <w:fldChar w:fldCharType="end"/>
      </w:r>
      <w:r>
        <w:rPr>
          <w:lang w:val="en-US"/>
        </w:rPr>
        <w:t>: Dòng sự kiện chính cho chức năng giao dịch (thu/chi)</w:t>
      </w:r>
    </w:p>
    <w:p w14:paraId="3F22DAFC">
      <w:pPr>
        <w:pStyle w:val="101"/>
        <w:ind w:right="0" w:firstLine="720"/>
        <w:rPr>
          <w:rFonts w:ascii="Times New Roman" w:hAnsi="Times New Roman" w:cs="Times New Roman"/>
          <w:szCs w:val="26"/>
          <w:lang w:val="en-US"/>
        </w:rPr>
      </w:pPr>
    </w:p>
    <w:p w14:paraId="7A027E6D">
      <w:pPr>
        <w:pStyle w:val="101"/>
        <w:ind w:right="0" w:firstLine="720"/>
        <w:rPr>
          <w:rFonts w:ascii="Times New Roman" w:hAnsi="Times New Roman" w:cs="Times New Roman"/>
          <w:szCs w:val="26"/>
          <w:lang w:val="en-US"/>
        </w:rPr>
      </w:pPr>
      <w:r>
        <w:rPr>
          <w:rFonts w:cs="Times New Roman"/>
          <w:szCs w:val="26"/>
          <w:lang w:val="en-US"/>
        </w:rPr>
        <w:t xml:space="preserve">UC-05: Xem và lọc lịch sử </w:t>
      </w:r>
      <w:r>
        <w:rPr>
          <w:rFonts w:cs="Times New Roman"/>
          <w:szCs w:val="26"/>
          <w:lang w:val="en-US"/>
        </w:rPr>
        <w:tab/>
      </w:r>
      <w:r>
        <w:rPr>
          <w:rFonts w:cs="Times New Roman"/>
          <w:szCs w:val="26"/>
          <w:lang w:val="en-US"/>
        </w:rPr>
        <w:t>giao dịch</w:t>
      </w:r>
    </w:p>
    <w:p w14:paraId="4A9BB163">
      <w:pPr>
        <w:pStyle w:val="101"/>
        <w:ind w:right="0" w:firstLine="720"/>
        <w:rPr>
          <w:rFonts w:ascii="Times New Roman" w:hAnsi="Times New Roman" w:cs="Times New Roman"/>
          <w:szCs w:val="26"/>
          <w:lang w:val="en-US"/>
        </w:rPr>
      </w:pPr>
      <w:r>
        <w:rPr>
          <w:rFonts w:cs="Times New Roman"/>
          <w:szCs w:val="26"/>
          <w:lang w:val="en-US"/>
        </w:rPr>
        <w:drawing>
          <wp:inline distT="0" distB="0" distL="0" distR="0">
            <wp:extent cx="5381625" cy="2200275"/>
            <wp:effectExtent l="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
                    <pic:cNvPicPr>
                      <a:picLocks noChangeAspect="1" noChangeArrowheads="1"/>
                    </pic:cNvPicPr>
                  </pic:nvPicPr>
                  <pic:blipFill>
                    <a:blip r:embed="rId17"/>
                    <a:srcRect l="-7" t="-16" r="-7" b="-16"/>
                    <a:stretch>
                      <a:fillRect/>
                    </a:stretch>
                  </pic:blipFill>
                  <pic:spPr>
                    <a:xfrm>
                      <a:off x="0" y="0"/>
                      <a:ext cx="5381625" cy="2200275"/>
                    </a:xfrm>
                    <a:prstGeom prst="rect">
                      <a:avLst/>
                    </a:prstGeom>
                    <a:noFill/>
                  </pic:spPr>
                </pic:pic>
              </a:graphicData>
            </a:graphic>
          </wp:inline>
        </w:drawing>
      </w:r>
    </w:p>
    <w:p w14:paraId="452ED827">
      <w:pPr>
        <w:pStyle w:val="10"/>
        <w:ind w:right="0" w:firstLine="720"/>
        <w:rPr>
          <w:rFonts w:ascii="Times New Roman" w:hAnsi="Times New Roman" w:cs="Times New Roman"/>
          <w:szCs w:val="26"/>
          <w:lang w:val="en-US"/>
        </w:rPr>
      </w:pPr>
      <w:bookmarkStart w:id="25" w:name="__RefHeading___Toc21658"/>
      <w:bookmarkEnd w:id="25"/>
      <w:r>
        <w:t xml:space="preserve">Hình 1. </w:t>
      </w:r>
      <w:r>
        <w:rPr>
          <w:lang w:val="en-US"/>
        </w:rPr>
        <w:t>6: Usecase xem và lọc lịch sử giao dịch</w:t>
      </w:r>
    </w:p>
    <w:p w14:paraId="5BDC1938">
      <w:pPr>
        <w:pStyle w:val="101"/>
        <w:ind w:left="720" w:right="0"/>
        <w:rPr>
          <w:rFonts w:ascii="Times New Roman" w:hAnsi="Times New Roman" w:cs="Times New Roman"/>
          <w:szCs w:val="26"/>
          <w:lang w:val="en-US"/>
        </w:rPr>
      </w:pPr>
      <w:r>
        <w:rPr>
          <w:rFonts w:cs="Times New Roman"/>
          <w:szCs w:val="26"/>
          <w:lang w:val="en-US"/>
        </w:rPr>
        <w:t>- Tác nhân: Người dùng (User)</w:t>
      </w:r>
    </w:p>
    <w:p w14:paraId="4D05F6B0">
      <w:pPr>
        <w:pStyle w:val="101"/>
        <w:ind w:left="720" w:right="0"/>
        <w:rPr>
          <w:rFonts w:ascii="Times New Roman" w:hAnsi="Times New Roman" w:cs="Times New Roman"/>
          <w:szCs w:val="26"/>
          <w:lang w:val="en-US"/>
        </w:rPr>
      </w:pPr>
      <w:r>
        <w:rPr>
          <w:rFonts w:cs="Times New Roman"/>
          <w:szCs w:val="26"/>
          <w:lang w:val="en-US"/>
        </w:rPr>
        <w:t>- Mô tả: Truy vấn danh sách giao dịch có hỗ trợ đa bộ lọc. Truyền @Loai = -1 để lấy tất cả, @MaVi = -1 để lấy mọi ví.</w:t>
      </w:r>
    </w:p>
    <w:p w14:paraId="0093BD6D">
      <w:pPr>
        <w:pStyle w:val="101"/>
        <w:ind w:left="720" w:right="0"/>
        <w:rPr>
          <w:rFonts w:ascii="Times New Roman" w:hAnsi="Times New Roman" w:cs="Times New Roman"/>
          <w:szCs w:val="26"/>
          <w:lang w:val="en-US"/>
        </w:rPr>
      </w:pPr>
      <w:r>
        <w:rPr>
          <w:rFonts w:cs="Times New Roman"/>
          <w:szCs w:val="26"/>
          <w:lang w:val="en-US"/>
        </w:rPr>
        <w:t>- Điều kiện tiên quyết: Người dùng đã đăng nhập, có ít nhất 1 giao dịch trong hệ thống.</w:t>
      </w:r>
    </w:p>
    <w:p w14:paraId="3759193E">
      <w:pPr>
        <w:pStyle w:val="101"/>
        <w:ind w:left="720" w:right="0"/>
        <w:rPr>
          <w:rFonts w:ascii="Times New Roman" w:hAnsi="Times New Roman" w:cs="Times New Roman"/>
          <w:szCs w:val="26"/>
          <w:lang w:val="en-US"/>
        </w:rPr>
      </w:pPr>
      <w:r>
        <w:rPr>
          <w:rFonts w:cs="Times New Roman"/>
          <w:szCs w:val="26"/>
          <w:lang w:val="en-US"/>
        </w:rPr>
        <w:t>- Hậu điều kiện: Hiển thị danh sách: Ngay, NoiDung, Loai(Thu/Chi), TenDM, TenVi, SoTien đúng với bộ lọc.</w:t>
      </w:r>
    </w:p>
    <w:tbl>
      <w:tblPr>
        <w:tblStyle w:val="6"/>
        <w:tblW w:w="8618" w:type="dxa"/>
        <w:tblInd w:w="183" w:type="dxa"/>
        <w:tblLayout w:type="fixed"/>
        <w:tblCellMar>
          <w:top w:w="0" w:type="dxa"/>
          <w:left w:w="108" w:type="dxa"/>
          <w:bottom w:w="0" w:type="dxa"/>
          <w:right w:w="108" w:type="dxa"/>
        </w:tblCellMar>
      </w:tblPr>
      <w:tblGrid>
        <w:gridCol w:w="4319"/>
        <w:gridCol w:w="4299"/>
      </w:tblGrid>
      <w:tr w14:paraId="3E24CFB7">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481761C0">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299" w:type="dxa"/>
            <w:tcBorders>
              <w:top w:val="single" w:color="000000" w:sz="4" w:space="0"/>
              <w:left w:val="single" w:color="000000" w:sz="4" w:space="0"/>
              <w:bottom w:val="single" w:color="000000" w:sz="4" w:space="0"/>
              <w:right w:val="single" w:color="000000" w:sz="4" w:space="0"/>
            </w:tcBorders>
            <w:shd w:val="clear" w:color="auto" w:fill="C7DAF1"/>
          </w:tcPr>
          <w:p w14:paraId="6A1623E9">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518B084A">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0F2C1A27">
            <w:pPr>
              <w:pStyle w:val="101"/>
              <w:numPr>
                <w:ilvl w:val="0"/>
                <w:numId w:val="28"/>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Người dùng thiết lập bộ lọc: @TuNgay, @DenNgay (bắt buộc), @Loai (0/1/-1), @MaVi (cụ thể/-1). </w:t>
            </w:r>
          </w:p>
          <w:p w14:paraId="3E70C097">
            <w:pPr>
              <w:pStyle w:val="101"/>
              <w:numPr>
                <w:ilvl w:val="0"/>
                <w:numId w:val="28"/>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sp_LoadGiaoDich(@TuNgay, @DenNgay, @Loai, @MaVi, @MaTK). </w:t>
            </w:r>
          </w:p>
          <w:p w14:paraId="533B1E61">
            <w:pPr>
              <w:pStyle w:val="101"/>
              <w:numPr>
                <w:ilvl w:val="0"/>
                <w:numId w:val="28"/>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JOIN ba bảng: GiaoDich ⋈ DanhMuc ⋈ ViTien, lọc theo vt.MaTK = @MaTK để đảm bảo chỉ thấy dữ liệu của mình. </w:t>
            </w:r>
          </w:p>
          <w:p w14:paraId="3A77EDAD">
            <w:pPr>
              <w:pStyle w:val="101"/>
              <w:numPr>
                <w:ilvl w:val="0"/>
                <w:numId w:val="28"/>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Hệ thống hiển thị kết quả và tổng số tiền thu/chi trong khoảng lọc.</w:t>
            </w:r>
          </w:p>
        </w:tc>
        <w:tc>
          <w:tcPr>
            <w:tcW w:w="4299" w:type="dxa"/>
            <w:tcBorders>
              <w:top w:val="single" w:color="000000" w:sz="4" w:space="0"/>
              <w:left w:val="single" w:color="000000" w:sz="4" w:space="0"/>
              <w:bottom w:val="single" w:color="000000" w:sz="4" w:space="0"/>
              <w:right w:val="single" w:color="000000" w:sz="4" w:space="0"/>
            </w:tcBorders>
          </w:tcPr>
          <w:p w14:paraId="16A72EF7">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4a. Không có bản ghi nào khớp → Hiển thị danh sách trống, thông báo "Không có dữ liệu".</w:t>
            </w:r>
          </w:p>
        </w:tc>
      </w:tr>
    </w:tbl>
    <w:p w14:paraId="79C0B9AE">
      <w:pPr>
        <w:pStyle w:val="10"/>
        <w:rPr>
          <w:lang w:val="en-US"/>
        </w:rPr>
      </w:pPr>
      <w:bookmarkStart w:id="26" w:name="__RefHeading___Toc16691"/>
      <w:bookmarkEnd w:id="26"/>
      <w:r>
        <w:t xml:space="preserve">Bảng 1. </w:t>
      </w:r>
      <w:r>
        <w:fldChar w:fldCharType="begin"/>
      </w:r>
      <w:r>
        <w:instrText xml:space="preserve"> SEQ Bảng_1. \* ARABIC </w:instrText>
      </w:r>
      <w:r>
        <w:fldChar w:fldCharType="separate"/>
      </w:r>
      <w:r>
        <w:t>5</w:t>
      </w:r>
      <w:r>
        <w:fldChar w:fldCharType="end"/>
      </w:r>
      <w:r>
        <w:rPr>
          <w:lang w:val="en-US"/>
        </w:rPr>
        <w:t>: Dòng sự kiện chính cho chức năng xem và lọc lịch sử giao dịch</w:t>
      </w:r>
    </w:p>
    <w:p w14:paraId="40F65968">
      <w:pPr>
        <w:pStyle w:val="101"/>
        <w:rPr>
          <w:rFonts w:ascii="Times New Roman" w:hAnsi="Times New Roman" w:cs="Times New Roman"/>
          <w:szCs w:val="26"/>
          <w:lang w:val="en-US"/>
        </w:rPr>
      </w:pPr>
    </w:p>
    <w:p w14:paraId="6E412705">
      <w:pPr>
        <w:pStyle w:val="101"/>
        <w:ind w:left="720" w:right="0"/>
        <w:rPr>
          <w:rFonts w:ascii="Times New Roman" w:hAnsi="Times New Roman" w:cs="Times New Roman"/>
          <w:szCs w:val="26"/>
          <w:lang w:val="en-US"/>
        </w:rPr>
      </w:pPr>
      <w:r>
        <w:rPr>
          <w:rFonts w:cs="Times New Roman"/>
          <w:szCs w:val="26"/>
          <w:lang w:val="en-US"/>
        </w:rPr>
        <w:t>UC-06: Quản lý danh mục thu/chi</w:t>
      </w:r>
    </w:p>
    <w:p w14:paraId="646149BA">
      <w:pPr>
        <w:pStyle w:val="101"/>
        <w:ind w:left="720" w:right="0"/>
        <w:jc w:val="both"/>
        <w:rPr>
          <w:rFonts w:ascii="Times New Roman" w:hAnsi="Times New Roman" w:cs="Times New Roman"/>
          <w:szCs w:val="26"/>
          <w:lang w:val="en-US"/>
        </w:rPr>
      </w:pPr>
      <w:r>
        <w:rPr>
          <w:rFonts w:cs="Times New Roman"/>
          <w:szCs w:val="26"/>
          <w:lang w:val="en-US"/>
        </w:rPr>
        <w:drawing>
          <wp:inline distT="0" distB="0" distL="0" distR="0">
            <wp:extent cx="5074285" cy="2626360"/>
            <wp:effectExtent l="0" t="0" r="0" b="0"/>
            <wp:docPr id="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6"/>
                    <pic:cNvPicPr>
                      <a:picLocks noChangeAspect="1" noChangeArrowheads="1"/>
                    </pic:cNvPicPr>
                  </pic:nvPicPr>
                  <pic:blipFill>
                    <a:blip r:embed="rId18"/>
                    <a:srcRect l="-4" t="-9" r="-4" b="-9"/>
                    <a:stretch>
                      <a:fillRect/>
                    </a:stretch>
                  </pic:blipFill>
                  <pic:spPr>
                    <a:xfrm>
                      <a:off x="0" y="0"/>
                      <a:ext cx="5074285" cy="2626360"/>
                    </a:xfrm>
                    <a:prstGeom prst="rect">
                      <a:avLst/>
                    </a:prstGeom>
                    <a:noFill/>
                  </pic:spPr>
                </pic:pic>
              </a:graphicData>
            </a:graphic>
          </wp:inline>
        </w:drawing>
      </w:r>
    </w:p>
    <w:p w14:paraId="51715541">
      <w:pPr>
        <w:pStyle w:val="10"/>
        <w:ind w:left="720" w:right="0"/>
        <w:jc w:val="both"/>
        <w:rPr>
          <w:rFonts w:ascii="Times New Roman" w:hAnsi="Times New Roman" w:cs="Times New Roman"/>
          <w:szCs w:val="26"/>
          <w:lang w:val="en-US"/>
        </w:rPr>
      </w:pPr>
      <w:bookmarkStart w:id="27" w:name="__RefHeading___Toc5386"/>
      <w:bookmarkEnd w:id="27"/>
      <w:r>
        <w:t xml:space="preserve">Hình 1. </w:t>
      </w:r>
      <w:r>
        <w:rPr>
          <w:lang w:val="en-US"/>
        </w:rPr>
        <w:t>7: Usecase quản lý danh mục (thu/chi)</w:t>
      </w:r>
    </w:p>
    <w:p w14:paraId="5883E0B0">
      <w:pPr>
        <w:pStyle w:val="101"/>
        <w:ind w:left="720" w:right="0"/>
        <w:jc w:val="both"/>
        <w:rPr>
          <w:rFonts w:ascii="Times New Roman" w:hAnsi="Times New Roman" w:cs="Times New Roman"/>
          <w:szCs w:val="26"/>
          <w:lang w:val="en-US"/>
        </w:rPr>
      </w:pPr>
      <w:r>
        <w:rPr>
          <w:rFonts w:cs="Times New Roman"/>
          <w:szCs w:val="26"/>
          <w:lang w:val="en-US"/>
        </w:rPr>
        <w:t>-Tác nhân: Người dùng (User)</w:t>
      </w:r>
    </w:p>
    <w:p w14:paraId="3E580AA0">
      <w:pPr>
        <w:pStyle w:val="101"/>
        <w:ind w:left="720" w:right="0"/>
        <w:jc w:val="both"/>
        <w:rPr>
          <w:rFonts w:ascii="Times New Roman" w:hAnsi="Times New Roman" w:cs="Times New Roman"/>
          <w:szCs w:val="26"/>
          <w:lang w:val="en-US"/>
        </w:rPr>
      </w:pPr>
      <w:r>
        <w:rPr>
          <w:rFonts w:cs="Times New Roman"/>
          <w:szCs w:val="26"/>
          <w:lang w:val="en-US"/>
        </w:rPr>
        <w:t>- Mô tả: Quản lý phân loại giao dịch. LoaiDM = 1 là Thu, LoaiDM = 0 là Chi. Mỗi danh mục thuộc về tài khoản (MaTK) để tránh xung đột giữa các user.</w:t>
      </w:r>
    </w:p>
    <w:p w14:paraId="58A59D99">
      <w:pPr>
        <w:pStyle w:val="101"/>
        <w:ind w:left="720" w:right="0"/>
        <w:jc w:val="both"/>
        <w:rPr>
          <w:rFonts w:ascii="Times New Roman" w:hAnsi="Times New Roman" w:cs="Times New Roman"/>
          <w:szCs w:val="26"/>
          <w:lang w:val="en-US"/>
        </w:rPr>
      </w:pPr>
      <w:r>
        <w:rPr>
          <w:rFonts w:cs="Times New Roman"/>
          <w:szCs w:val="26"/>
          <w:lang w:val="en-US"/>
        </w:rPr>
        <w:t>- Điều kiện tiên quyết: Người dùng đã đăng nhập.</w:t>
      </w:r>
    </w:p>
    <w:p w14:paraId="14735415">
      <w:pPr>
        <w:pStyle w:val="101"/>
        <w:ind w:left="720" w:right="0"/>
        <w:jc w:val="both"/>
        <w:rPr>
          <w:rFonts w:ascii="Times New Roman" w:hAnsi="Times New Roman" w:cs="Times New Roman"/>
          <w:szCs w:val="26"/>
          <w:lang w:val="en-US"/>
        </w:rPr>
      </w:pPr>
      <w:r>
        <w:rPr>
          <w:rFonts w:cs="Times New Roman"/>
          <w:szCs w:val="26"/>
          <w:lang w:val="en-US"/>
        </w:rPr>
        <w:t>- Hậu điều kiện: Bảng DanhMuc được cập nhật. Xóa danh mục đang có giao dịch sẽ bị chặn. Sửa trả về Result = 1 khi thành công.</w:t>
      </w:r>
    </w:p>
    <w:tbl>
      <w:tblPr>
        <w:tblStyle w:val="6"/>
        <w:tblW w:w="8618" w:type="dxa"/>
        <w:tblInd w:w="183" w:type="dxa"/>
        <w:tblLayout w:type="fixed"/>
        <w:tblCellMar>
          <w:top w:w="0" w:type="dxa"/>
          <w:left w:w="108" w:type="dxa"/>
          <w:bottom w:w="0" w:type="dxa"/>
          <w:right w:w="108" w:type="dxa"/>
        </w:tblCellMar>
      </w:tblPr>
      <w:tblGrid>
        <w:gridCol w:w="4319"/>
        <w:gridCol w:w="4299"/>
      </w:tblGrid>
      <w:tr w14:paraId="115F04F9">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04D49FB1">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299" w:type="dxa"/>
            <w:tcBorders>
              <w:top w:val="single" w:color="000000" w:sz="4" w:space="0"/>
              <w:left w:val="single" w:color="000000" w:sz="4" w:space="0"/>
              <w:bottom w:val="single" w:color="000000" w:sz="4" w:space="0"/>
              <w:right w:val="single" w:color="000000" w:sz="4" w:space="0"/>
            </w:tcBorders>
            <w:shd w:val="clear" w:color="auto" w:fill="C7DAF1"/>
          </w:tcPr>
          <w:p w14:paraId="1C1240C4">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4E69B367">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66D033C1">
            <w:pPr>
              <w:pStyle w:val="101"/>
              <w:numPr>
                <w:ilvl w:val="0"/>
                <w:numId w:val="29"/>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sp_LoadDanhMuc(@Loai, @MaTK) — @Loai = -1 để tải tất cả, hiển thị cột loai là "Thu"/"Chi". </w:t>
            </w:r>
          </w:p>
          <w:p w14:paraId="690A9F34">
            <w:pPr>
              <w:pStyle w:val="101"/>
              <w:numPr>
                <w:ilvl w:val="0"/>
                <w:numId w:val="29"/>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Thêm: Nhập TenDM, LoaiDM, GhiChu → gọi sp_ThemDanhMuc. SP chuẩn hoá tên (LOWER+TRIM), kiểm tra trùng trong cùng MaTK, kiểm tra LoaiDM ∈ {0,1}. </w:t>
            </w:r>
          </w:p>
          <w:p w14:paraId="156736A4">
            <w:pPr>
              <w:pStyle w:val="101"/>
              <w:numPr>
                <w:ilvl w:val="0"/>
                <w:numId w:val="29"/>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Sửa: Chọn danh mục → chỉnh sửa → gọi sp_SuaDanhMuc(@MaDM, @TenDM, @LoaiDM, @GhiChu). SP kiểm tra tồn tại, trùng tên (loại trừ chính nó), LoaiDM hợp lệ. Trả về Result, Message. </w:t>
            </w:r>
          </w:p>
          <w:p w14:paraId="750484E2">
            <w:pPr>
              <w:pStyle w:val="101"/>
              <w:numPr>
                <w:ilvl w:val="0"/>
                <w:numId w:val="29"/>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Xóa: Gọi sp_XoaDanhMuc(@MaDM). SP kiểm tra EXISTS(GiaoDich WHERE MaDM = @MaDM) trước khi DELETE.</w:t>
            </w:r>
          </w:p>
        </w:tc>
        <w:tc>
          <w:tcPr>
            <w:tcW w:w="4299" w:type="dxa"/>
            <w:tcBorders>
              <w:top w:val="single" w:color="000000" w:sz="4" w:space="0"/>
              <w:left w:val="single" w:color="000000" w:sz="4" w:space="0"/>
              <w:bottom w:val="single" w:color="000000" w:sz="4" w:space="0"/>
              <w:right w:val="single" w:color="000000" w:sz="4" w:space="0"/>
            </w:tcBorders>
          </w:tcPr>
          <w:p w14:paraId="64796BDF">
            <w:pPr>
              <w:pStyle w:val="101"/>
              <w:jc w:val="both"/>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2a. Tên đã tồn tại trong cùng tài khoản → RAISERROR 'Danh mục đã tồn tại!' 3a. Sửa nhưng tên trùng danh mục khác → SP trả về Result = 0, 'Tên danh mục đã tồn tại!' 4a. Danh mục đã có giao dịch liên kết → RAISERROR 'Danh mục đã có giao dịch!', hủy xóa.</w:t>
            </w:r>
          </w:p>
        </w:tc>
      </w:tr>
    </w:tbl>
    <w:p w14:paraId="065CB4E8">
      <w:pPr>
        <w:pStyle w:val="10"/>
        <w:rPr>
          <w:lang w:val="en-US"/>
        </w:rPr>
      </w:pPr>
      <w:bookmarkStart w:id="28" w:name="__RefHeading___Toc1912"/>
      <w:bookmarkEnd w:id="28"/>
      <w:r>
        <w:t xml:space="preserve">Bảng 1. </w:t>
      </w:r>
      <w:r>
        <w:fldChar w:fldCharType="begin"/>
      </w:r>
      <w:r>
        <w:instrText xml:space="preserve"> SEQ Bảng_1. \* ARABIC </w:instrText>
      </w:r>
      <w:r>
        <w:fldChar w:fldCharType="separate"/>
      </w:r>
      <w:r>
        <w:t>6</w:t>
      </w:r>
      <w:r>
        <w:fldChar w:fldCharType="end"/>
      </w:r>
      <w:r>
        <w:rPr>
          <w:lang w:val="en-US"/>
        </w:rPr>
        <w:t>: Dòng sự kiện chính cho chức năng quản lý danh mục (thu/chi)</w:t>
      </w:r>
    </w:p>
    <w:p w14:paraId="261C8C03">
      <w:pPr>
        <w:pStyle w:val="101"/>
        <w:rPr>
          <w:rFonts w:ascii="Times New Roman" w:hAnsi="Times New Roman" w:cs="Times New Roman"/>
          <w:szCs w:val="26"/>
          <w:lang w:val="en-US"/>
        </w:rPr>
      </w:pPr>
    </w:p>
    <w:p w14:paraId="5E20DDB7">
      <w:pPr>
        <w:pStyle w:val="101"/>
        <w:ind w:left="720" w:right="0"/>
        <w:rPr>
          <w:rFonts w:ascii="Times New Roman" w:hAnsi="Times New Roman" w:cs="Times New Roman"/>
          <w:szCs w:val="26"/>
          <w:lang w:val="en-US"/>
        </w:rPr>
      </w:pPr>
      <w:r>
        <w:rPr>
          <w:rFonts w:cs="Times New Roman"/>
          <w:szCs w:val="26"/>
          <w:lang w:val="en-US"/>
        </w:rPr>
        <w:t>UC-07: Quản lý ngân sách</w:t>
      </w:r>
    </w:p>
    <w:p w14:paraId="07C4B964">
      <w:pPr>
        <w:pStyle w:val="101"/>
        <w:ind w:left="720" w:right="0"/>
        <w:jc w:val="center"/>
        <w:rPr>
          <w:rFonts w:ascii="Times New Roman" w:hAnsi="Times New Roman" w:cs="Times New Roman"/>
          <w:szCs w:val="26"/>
          <w:lang w:val="en-US"/>
        </w:rPr>
      </w:pPr>
      <w:r>
        <w:rPr>
          <w:rFonts w:cs="Times New Roman"/>
          <w:szCs w:val="26"/>
          <w:lang w:val="en-US"/>
        </w:rPr>
        <w:drawing>
          <wp:inline distT="0" distB="0" distL="0" distR="0">
            <wp:extent cx="4899025" cy="3874135"/>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8"/>
                    <pic:cNvPicPr>
                      <a:picLocks noChangeAspect="1" noChangeArrowheads="1"/>
                    </pic:cNvPicPr>
                  </pic:nvPicPr>
                  <pic:blipFill>
                    <a:blip r:embed="rId19"/>
                    <a:srcRect l="-6" t="-8" r="-6" b="-8"/>
                    <a:stretch>
                      <a:fillRect/>
                    </a:stretch>
                  </pic:blipFill>
                  <pic:spPr>
                    <a:xfrm>
                      <a:off x="0" y="0"/>
                      <a:ext cx="4899025" cy="3874135"/>
                    </a:xfrm>
                    <a:prstGeom prst="rect">
                      <a:avLst/>
                    </a:prstGeom>
                    <a:noFill/>
                  </pic:spPr>
                </pic:pic>
              </a:graphicData>
            </a:graphic>
          </wp:inline>
        </w:drawing>
      </w:r>
    </w:p>
    <w:p w14:paraId="1BE76460">
      <w:pPr>
        <w:pStyle w:val="10"/>
        <w:ind w:left="720" w:right="0"/>
        <w:jc w:val="center"/>
        <w:rPr>
          <w:rFonts w:ascii="Times New Roman" w:hAnsi="Times New Roman" w:cs="Times New Roman"/>
          <w:szCs w:val="26"/>
          <w:lang w:val="en-US"/>
        </w:rPr>
      </w:pPr>
      <w:bookmarkStart w:id="29" w:name="__RefHeading___Toc20041"/>
      <w:bookmarkEnd w:id="29"/>
      <w:r>
        <w:t xml:space="preserve">Hình 1. </w:t>
      </w:r>
      <w:r>
        <w:rPr>
          <w:lang w:val="en-US"/>
        </w:rPr>
        <w:t>8: Usecase quản lý ngân sách</w:t>
      </w:r>
    </w:p>
    <w:p w14:paraId="5F3A2066">
      <w:pPr>
        <w:pStyle w:val="101"/>
        <w:ind w:left="720" w:right="0"/>
        <w:rPr>
          <w:rFonts w:ascii="Times New Roman" w:hAnsi="Times New Roman" w:cs="Times New Roman"/>
          <w:szCs w:val="26"/>
          <w:lang w:val="en-US"/>
        </w:rPr>
      </w:pPr>
      <w:r>
        <w:rPr>
          <w:rFonts w:cs="Times New Roman"/>
          <w:szCs w:val="26"/>
          <w:lang w:val="en-US"/>
        </w:rPr>
        <w:t>- Tác nhân: Người dùng (User)</w:t>
      </w:r>
    </w:p>
    <w:p w14:paraId="303F2471">
      <w:pPr>
        <w:pStyle w:val="101"/>
        <w:ind w:left="720" w:right="0"/>
        <w:rPr>
          <w:rFonts w:ascii="Times New Roman" w:hAnsi="Times New Roman" w:cs="Times New Roman"/>
          <w:szCs w:val="26"/>
          <w:lang w:val="en-US"/>
        </w:rPr>
      </w:pPr>
      <w:r>
        <w:rPr>
          <w:rFonts w:cs="Times New Roman"/>
          <w:szCs w:val="26"/>
          <w:lang w:val="en-US"/>
        </w:rPr>
        <w:t>- Mô tả: Đặt giới hạn chi tiêu theo danh mục + tháng + năm. Ràng buộc UNIQUE (MaTK, MaDM, Thang, Nam) ngăn trùng lặp ngân sách.</w:t>
      </w:r>
    </w:p>
    <w:p w14:paraId="7D972BEB">
      <w:pPr>
        <w:pStyle w:val="101"/>
        <w:ind w:left="720" w:right="0"/>
        <w:rPr>
          <w:rFonts w:ascii="Times New Roman" w:hAnsi="Times New Roman" w:cs="Times New Roman"/>
          <w:szCs w:val="26"/>
          <w:lang w:val="en-US"/>
        </w:rPr>
      </w:pPr>
      <w:r>
        <w:rPr>
          <w:rFonts w:cs="Times New Roman"/>
          <w:szCs w:val="26"/>
          <w:lang w:val="en-US"/>
        </w:rPr>
        <w:t>- Điều kiện tiên quyết: Người dùng đã đăng nhập, đã có danh mục chi (LoaiDM = 0).</w:t>
      </w:r>
    </w:p>
    <w:p w14:paraId="7F5FD784">
      <w:pPr>
        <w:pStyle w:val="101"/>
        <w:ind w:left="720" w:right="0"/>
        <w:rPr>
          <w:rFonts w:ascii="Times New Roman" w:hAnsi="Times New Roman" w:cs="Times New Roman"/>
          <w:szCs w:val="26"/>
          <w:lang w:val="en-US"/>
        </w:rPr>
      </w:pPr>
      <w:r>
        <w:rPr>
          <w:rFonts w:cs="Times New Roman"/>
          <w:szCs w:val="26"/>
          <w:lang w:val="en-US"/>
        </w:rPr>
        <w:t>- Hậu điều kiện: Bảng NganSach được cập nhật. sp_ThongKeNganSach tính thời gian thực: GioiHan, Chi đã dùng, conLai.</w:t>
      </w:r>
    </w:p>
    <w:tbl>
      <w:tblPr>
        <w:tblStyle w:val="6"/>
        <w:tblW w:w="8646" w:type="dxa"/>
        <w:tblInd w:w="183" w:type="dxa"/>
        <w:tblLayout w:type="fixed"/>
        <w:tblCellMar>
          <w:top w:w="0" w:type="dxa"/>
          <w:left w:w="108" w:type="dxa"/>
          <w:bottom w:w="0" w:type="dxa"/>
          <w:right w:w="108" w:type="dxa"/>
        </w:tblCellMar>
      </w:tblPr>
      <w:tblGrid>
        <w:gridCol w:w="4319"/>
        <w:gridCol w:w="4327"/>
      </w:tblGrid>
      <w:tr w14:paraId="71F1022F">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1EE7C8DD">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327" w:type="dxa"/>
            <w:tcBorders>
              <w:top w:val="single" w:color="000000" w:sz="4" w:space="0"/>
              <w:left w:val="single" w:color="000000" w:sz="4" w:space="0"/>
              <w:bottom w:val="single" w:color="000000" w:sz="4" w:space="0"/>
              <w:right w:val="single" w:color="000000" w:sz="4" w:space="0"/>
            </w:tcBorders>
            <w:shd w:val="clear" w:color="auto" w:fill="C7DAF1"/>
          </w:tcPr>
          <w:p w14:paraId="1D6571DA">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2FC6B39D">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131AEAE1">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sp_LoadDanhMucChi(@MaTK) để nạp danh sách danh mục chi. </w:t>
            </w:r>
          </w:p>
          <w:p w14:paraId="74C1C52B">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sp_LoadNganSach(@MaTK) hiển thị: TenDM, GioiHan, Thang, Nam. </w:t>
            </w:r>
          </w:p>
          <w:p w14:paraId="5B61FF0E">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Thêm: Chọn MaDM (chi), nhập GioiHan &gt; 0, Thang, Nam → gọi sp_ThemNganSach. SP kiểm tra DanhMuc thuộc về MaTK, GioiHan &gt; 0, rồi INSERT (constraint UNIQUE tự chặn trùng). </w:t>
            </w:r>
          </w:p>
          <w:p w14:paraId="325E09D9">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Sửa: Gọi sp_SuaNganSach(@MaNS, @MaDM, @GioiHan, @Thang, @Nam, @MaTK). SP kiểm tra trùng (loại trừ chính MaNS), GioiHan &gt; 0. </w:t>
            </w:r>
          </w:p>
          <w:p w14:paraId="3C16988D">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Xóa: Gọi sp_XoaNganSach(@MaNS) → DELETE đơn giản. </w:t>
            </w:r>
          </w:p>
          <w:p w14:paraId="7A5252F2">
            <w:pPr>
              <w:pStyle w:val="101"/>
              <w:numPr>
                <w:ilvl w:val="0"/>
                <w:numId w:val="30"/>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Thống kê: Gọi sp_ThongKeNganSach(@MaTK, @Thang, @Nam) → trả về danhMuc, gioiHan, Chi, conLai. Giao diện tính % và hiển thị cảnh báo nếu ≥ 80% hoặc &gt; 100%.</w:t>
            </w:r>
          </w:p>
        </w:tc>
        <w:tc>
          <w:tcPr>
            <w:tcW w:w="4327" w:type="dxa"/>
            <w:tcBorders>
              <w:top w:val="single" w:color="000000" w:sz="4" w:space="0"/>
              <w:left w:val="single" w:color="000000" w:sz="4" w:space="0"/>
              <w:bottom w:val="single" w:color="000000" w:sz="4" w:space="0"/>
              <w:right w:val="single" w:color="000000" w:sz="4" w:space="0"/>
            </w:tcBorders>
          </w:tcPr>
          <w:p w14:paraId="72782AB2">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3a. GioiHan ≤ 0 → RAISERROR 'Giới hạn phải &gt; 0!' </w:t>
            </w:r>
          </w:p>
          <w:p w14:paraId="3D760D94">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3b. Trùng (MaTK, MaDM, Thang, Nam) → UNIQUE constraint lỗi. </w:t>
            </w:r>
          </w:p>
          <w:p w14:paraId="762C061E">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3c. MaDM không thuộc MaTK → RAISERROR 'Danh mục không hợp lệ!'</w:t>
            </w:r>
          </w:p>
        </w:tc>
      </w:tr>
    </w:tbl>
    <w:p w14:paraId="5F7B6AAF">
      <w:pPr>
        <w:pStyle w:val="10"/>
        <w:rPr>
          <w:lang w:val="en-US"/>
        </w:rPr>
      </w:pPr>
      <w:bookmarkStart w:id="30" w:name="__RefHeading___Toc21836"/>
      <w:bookmarkEnd w:id="30"/>
      <w:r>
        <w:t xml:space="preserve">Bảng 1. </w:t>
      </w:r>
      <w:r>
        <w:fldChar w:fldCharType="begin"/>
      </w:r>
      <w:r>
        <w:instrText xml:space="preserve"> SEQ Bảng_1. \* ARABIC </w:instrText>
      </w:r>
      <w:r>
        <w:fldChar w:fldCharType="separate"/>
      </w:r>
      <w:r>
        <w:t>7</w:t>
      </w:r>
      <w:r>
        <w:fldChar w:fldCharType="end"/>
      </w:r>
      <w:r>
        <w:rPr>
          <w:lang w:val="en-US"/>
        </w:rPr>
        <w:t>: Dòng sự kiện chính cho chức năng quản lý ngân sách</w:t>
      </w:r>
    </w:p>
    <w:p w14:paraId="5C40EDA6">
      <w:pPr>
        <w:pStyle w:val="101"/>
        <w:rPr>
          <w:rFonts w:ascii="Times New Roman" w:hAnsi="Times New Roman" w:cs="Times New Roman"/>
          <w:szCs w:val="26"/>
          <w:lang w:val="en-US"/>
        </w:rPr>
      </w:pPr>
    </w:p>
    <w:p w14:paraId="0080670E">
      <w:pPr>
        <w:pStyle w:val="101"/>
        <w:ind w:left="720" w:right="0"/>
        <w:rPr>
          <w:rFonts w:ascii="Times New Roman" w:hAnsi="Times New Roman" w:cs="Times New Roman"/>
          <w:szCs w:val="26"/>
          <w:lang w:val="en-US"/>
        </w:rPr>
      </w:pPr>
      <w:r>
        <w:rPr>
          <w:rFonts w:cs="Times New Roman"/>
          <w:szCs w:val="26"/>
          <w:lang w:val="en-US"/>
        </w:rPr>
        <w:t>UC-08: Thống kê và báo cáo</w:t>
      </w:r>
    </w:p>
    <w:p w14:paraId="6BF23F15">
      <w:pPr>
        <w:pStyle w:val="101"/>
        <w:ind w:left="720" w:right="0"/>
        <w:rPr>
          <w:rFonts w:ascii="Times New Roman" w:hAnsi="Times New Roman" w:cs="Times New Roman"/>
          <w:szCs w:val="26"/>
          <w:lang w:val="en-US"/>
        </w:rPr>
      </w:pPr>
    </w:p>
    <w:p w14:paraId="7F967F4F">
      <w:pPr>
        <w:pStyle w:val="101"/>
        <w:ind w:left="720" w:right="0"/>
        <w:jc w:val="center"/>
        <w:rPr>
          <w:rFonts w:ascii="Times New Roman" w:hAnsi="Times New Roman" w:cs="Times New Roman"/>
          <w:szCs w:val="26"/>
          <w:lang w:val="en-US"/>
        </w:rPr>
      </w:pPr>
      <w:r>
        <w:rPr>
          <w:rFonts w:cs="Times New Roman"/>
          <w:szCs w:val="26"/>
          <w:lang w:val="en-US"/>
        </w:rPr>
        <w:drawing>
          <wp:inline distT="0" distB="0" distL="0" distR="0">
            <wp:extent cx="4970780" cy="2214245"/>
            <wp:effectExtent l="0" t="0" r="0" b="0"/>
            <wp:docPr id="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0"/>
                    <pic:cNvPicPr>
                      <a:picLocks noChangeAspect="1" noChangeArrowheads="1"/>
                    </pic:cNvPicPr>
                  </pic:nvPicPr>
                  <pic:blipFill>
                    <a:blip r:embed="rId20"/>
                    <a:srcRect l="-6" t="-15" r="-6" b="-15"/>
                    <a:stretch>
                      <a:fillRect/>
                    </a:stretch>
                  </pic:blipFill>
                  <pic:spPr>
                    <a:xfrm>
                      <a:off x="0" y="0"/>
                      <a:ext cx="4970780" cy="2214245"/>
                    </a:xfrm>
                    <a:prstGeom prst="rect">
                      <a:avLst/>
                    </a:prstGeom>
                    <a:noFill/>
                  </pic:spPr>
                </pic:pic>
              </a:graphicData>
            </a:graphic>
          </wp:inline>
        </w:drawing>
      </w:r>
    </w:p>
    <w:p w14:paraId="0935EE94">
      <w:pPr>
        <w:pStyle w:val="10"/>
        <w:ind w:left="720" w:right="0"/>
        <w:jc w:val="center"/>
        <w:rPr>
          <w:rFonts w:ascii="Times New Roman" w:hAnsi="Times New Roman" w:cs="Times New Roman"/>
          <w:szCs w:val="26"/>
          <w:lang w:val="en-US"/>
        </w:rPr>
      </w:pPr>
      <w:bookmarkStart w:id="31" w:name="__RefHeading___Toc448"/>
      <w:bookmarkEnd w:id="31"/>
      <w:r>
        <w:t xml:space="preserve">Hình 1. </w:t>
      </w:r>
      <w:r>
        <w:rPr>
          <w:lang w:val="en-US"/>
        </w:rPr>
        <w:t>9: Usecase thống kê,báo cáo</w:t>
      </w:r>
    </w:p>
    <w:p w14:paraId="4D145FC7">
      <w:pPr>
        <w:pStyle w:val="101"/>
        <w:ind w:left="720" w:right="0"/>
        <w:jc w:val="both"/>
        <w:rPr>
          <w:rFonts w:ascii="Times New Roman" w:hAnsi="Times New Roman" w:cs="Times New Roman"/>
          <w:szCs w:val="26"/>
          <w:lang w:val="en-US"/>
        </w:rPr>
      </w:pPr>
      <w:r>
        <w:rPr>
          <w:rFonts w:cs="Times New Roman"/>
          <w:szCs w:val="26"/>
          <w:lang w:val="en-US"/>
        </w:rPr>
        <w:t>- Tác nhân: Người dùng (User)</w:t>
      </w:r>
    </w:p>
    <w:p w14:paraId="1124B2B9">
      <w:pPr>
        <w:pStyle w:val="101"/>
        <w:ind w:left="720" w:right="0"/>
        <w:jc w:val="both"/>
        <w:rPr>
          <w:rFonts w:ascii="Times New Roman" w:hAnsi="Times New Roman" w:cs="Times New Roman"/>
          <w:szCs w:val="26"/>
          <w:lang w:val="en-US"/>
        </w:rPr>
      </w:pPr>
      <w:r>
        <w:rPr>
          <w:rFonts w:cs="Times New Roman"/>
          <w:szCs w:val="26"/>
          <w:lang w:val="en-US"/>
        </w:rPr>
        <w:t>- Mô tả: Tổng hợp và trực quan hóa dữ liệu tài chính qua nhiều chiều: theo ngày trong tháng, theo tháng/năm, theo danh mục chi. Dashboard tổng quan hiển thị số dư tổng, thu/chi tháng hiện tại và 10 giao dịch gần nhất.</w:t>
      </w:r>
    </w:p>
    <w:p w14:paraId="07DE8FF4">
      <w:pPr>
        <w:pStyle w:val="101"/>
        <w:ind w:left="720" w:right="0"/>
        <w:jc w:val="both"/>
        <w:rPr>
          <w:rFonts w:ascii="Times New Roman" w:hAnsi="Times New Roman" w:cs="Times New Roman"/>
          <w:szCs w:val="26"/>
          <w:lang w:val="en-US"/>
        </w:rPr>
      </w:pPr>
      <w:r>
        <w:rPr>
          <w:rFonts w:cs="Times New Roman"/>
          <w:szCs w:val="26"/>
          <w:lang w:val="en-US"/>
        </w:rPr>
        <w:t>- Điều kiện tiên quyết: Người dùng đã đăng nhập, đã có ít nhất một giao dịch.</w:t>
      </w:r>
    </w:p>
    <w:p w14:paraId="6C1EC6AE">
      <w:pPr>
        <w:pStyle w:val="101"/>
        <w:ind w:left="720" w:right="0"/>
        <w:jc w:val="both"/>
        <w:rPr>
          <w:rFonts w:ascii="Times New Roman" w:hAnsi="Times New Roman" w:cs="Times New Roman"/>
          <w:szCs w:val="26"/>
          <w:lang w:val="en-US"/>
        </w:rPr>
      </w:pPr>
      <w:r>
        <w:rPr>
          <w:rFonts w:cs="Times New Roman"/>
          <w:szCs w:val="26"/>
          <w:lang w:val="en-US"/>
        </w:rPr>
        <w:t>- Hậu điều kiện: Các giá trị thống kê được tính chính xác, luôn lọc theo MaTK để đảm bảo tính riêng tư.</w:t>
      </w:r>
    </w:p>
    <w:tbl>
      <w:tblPr>
        <w:tblStyle w:val="6"/>
        <w:tblW w:w="8591" w:type="dxa"/>
        <w:tblInd w:w="210" w:type="dxa"/>
        <w:tblLayout w:type="fixed"/>
        <w:tblCellMar>
          <w:top w:w="0" w:type="dxa"/>
          <w:left w:w="108" w:type="dxa"/>
          <w:bottom w:w="0" w:type="dxa"/>
          <w:right w:w="108" w:type="dxa"/>
        </w:tblCellMar>
      </w:tblPr>
      <w:tblGrid>
        <w:gridCol w:w="4292"/>
        <w:gridCol w:w="4299"/>
      </w:tblGrid>
      <w:tr w14:paraId="2F2CF8C2">
        <w:tblPrEx>
          <w:tblCellMar>
            <w:top w:w="0" w:type="dxa"/>
            <w:left w:w="108" w:type="dxa"/>
            <w:bottom w:w="0" w:type="dxa"/>
            <w:right w:w="108" w:type="dxa"/>
          </w:tblCellMar>
        </w:tblPrEx>
        <w:tc>
          <w:tcPr>
            <w:tcW w:w="4292" w:type="dxa"/>
            <w:tcBorders>
              <w:top w:val="single" w:color="000000" w:sz="4" w:space="0"/>
              <w:left w:val="single" w:color="000000" w:sz="4" w:space="0"/>
              <w:bottom w:val="single" w:color="000000" w:sz="4" w:space="0"/>
              <w:right w:val="single" w:color="000000" w:sz="4" w:space="0"/>
            </w:tcBorders>
            <w:shd w:val="clear" w:color="auto" w:fill="C7DAF1"/>
          </w:tcPr>
          <w:p w14:paraId="5561AC8C">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299" w:type="dxa"/>
            <w:tcBorders>
              <w:top w:val="single" w:color="000000" w:sz="4" w:space="0"/>
              <w:left w:val="single" w:color="000000" w:sz="4" w:space="0"/>
              <w:bottom w:val="single" w:color="000000" w:sz="4" w:space="0"/>
              <w:right w:val="single" w:color="000000" w:sz="4" w:space="0"/>
            </w:tcBorders>
            <w:shd w:val="clear" w:color="auto" w:fill="C7DAF1"/>
          </w:tcPr>
          <w:p w14:paraId="6D24E59E">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061DB0A7">
        <w:tblPrEx>
          <w:tblCellMar>
            <w:top w:w="0" w:type="dxa"/>
            <w:left w:w="108" w:type="dxa"/>
            <w:bottom w:w="0" w:type="dxa"/>
            <w:right w:w="108" w:type="dxa"/>
          </w:tblCellMar>
        </w:tblPrEx>
        <w:tc>
          <w:tcPr>
            <w:tcW w:w="4292" w:type="dxa"/>
            <w:tcBorders>
              <w:top w:val="single" w:color="000000" w:sz="4" w:space="0"/>
              <w:left w:val="single" w:color="000000" w:sz="4" w:space="0"/>
              <w:bottom w:val="single" w:color="000000" w:sz="4" w:space="0"/>
              <w:right w:val="single" w:color="000000" w:sz="4" w:space="0"/>
            </w:tcBorders>
          </w:tcPr>
          <w:p w14:paraId="354117E0">
            <w:pPr>
              <w:pStyle w:val="101"/>
              <w:numPr>
                <w:ilvl w:val="0"/>
                <w:numId w:val="31"/>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Dashboard: Gọi sp_TQ_TongQuan(@MaTK) → TongSoDu, TongThuThang, TongChiThang (tháng hiện tại). Gọi sp_TQ_GiaoDichGanDay(@MaTK) → TOP 10 giao dịch mới nhất. </w:t>
            </w:r>
          </w:p>
          <w:p w14:paraId="66237268">
            <w:pPr>
              <w:pStyle w:val="101"/>
              <w:numPr>
                <w:ilvl w:val="0"/>
                <w:numId w:val="31"/>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Biểu đồ cột theo ngày: Gọi sp_ThongKeTheoNgay(@Thang, @Nam, @MaTK) → Ngay, Thu, Chi group by ngày trong tháng. </w:t>
            </w:r>
          </w:p>
          <w:p w14:paraId="04C81026">
            <w:pPr>
              <w:pStyle w:val="101"/>
              <w:numPr>
                <w:ilvl w:val="0"/>
                <w:numId w:val="31"/>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Biểu đồ tháng (6 tháng gần nhất): Gọi sp_TQ_6ThangGanNhat(@MaTK) → Thang(MM/YYYY), Thu, Chi cho 6 tháng gần nhất từ DATEADD(MONTH, -5, GETDATE()). </w:t>
            </w:r>
          </w:p>
          <w:p w14:paraId="0CB4E192">
            <w:pPr>
              <w:pStyle w:val="101"/>
              <w:numPr>
                <w:ilvl w:val="0"/>
                <w:numId w:val="31"/>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Biểu đồ tròn danh mục: Gọi sp_ThongKeDanhMuc(@Thang, @Nam, @MaTK) hoặc sp_TQ_TyLeDanhMuc(@MaTK) → TenDM, TongChi để tính tỷ lệ %. </w:t>
            </w:r>
          </w:p>
          <w:p w14:paraId="2AB46F87">
            <w:pPr>
              <w:pStyle w:val="101"/>
              <w:numPr>
                <w:ilvl w:val="0"/>
                <w:numId w:val="31"/>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Tổng thu/chi: Gọi sp_TongThuChi(@Thang, @Nam, @MaTK) hoặc sp_TongThuChi_All(@MaTK) → TongThu, TongChi. Số dư = TongThu - TongChi.</w:t>
            </w:r>
          </w:p>
        </w:tc>
        <w:tc>
          <w:tcPr>
            <w:tcW w:w="4299" w:type="dxa"/>
            <w:tcBorders>
              <w:top w:val="single" w:color="000000" w:sz="4" w:space="0"/>
              <w:left w:val="single" w:color="000000" w:sz="4" w:space="0"/>
              <w:bottom w:val="single" w:color="000000" w:sz="4" w:space="0"/>
              <w:right w:val="single" w:color="000000" w:sz="4" w:space="0"/>
            </w:tcBorders>
          </w:tcPr>
          <w:p w14:paraId="3B6D9910">
            <w:pPr>
              <w:pStyle w:val="101"/>
              <w:jc w:val="both"/>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Mọi SP: Nếu chưa có dữ liệu → trả về NULL hoặc 0 (nhờ ISNULL(..., 0)), hiển thị biểu đồ trống.</w:t>
            </w:r>
          </w:p>
        </w:tc>
      </w:tr>
    </w:tbl>
    <w:p w14:paraId="7AC1DB07">
      <w:pPr>
        <w:pStyle w:val="10"/>
        <w:rPr>
          <w:lang w:val="en-US"/>
        </w:rPr>
      </w:pPr>
      <w:bookmarkStart w:id="32" w:name="__RefHeading___Toc24258"/>
      <w:bookmarkEnd w:id="32"/>
      <w:r>
        <w:t xml:space="preserve">Bảng 1. </w:t>
      </w:r>
      <w:r>
        <w:fldChar w:fldCharType="begin"/>
      </w:r>
      <w:r>
        <w:instrText xml:space="preserve"> SEQ Bảng_1. \* ARABIC </w:instrText>
      </w:r>
      <w:r>
        <w:fldChar w:fldCharType="separate"/>
      </w:r>
      <w:r>
        <w:t>8</w:t>
      </w:r>
      <w:r>
        <w:fldChar w:fldCharType="end"/>
      </w:r>
      <w:r>
        <w:rPr>
          <w:lang w:val="en-US"/>
        </w:rPr>
        <w:t>: Dòng sự kiện chính cho chức năng thống kê, báo cáo</w:t>
      </w:r>
    </w:p>
    <w:p w14:paraId="1EC38DF8">
      <w:pPr>
        <w:pStyle w:val="101"/>
        <w:jc w:val="both"/>
        <w:rPr>
          <w:rFonts w:ascii="Times New Roman" w:hAnsi="Times New Roman" w:cs="Times New Roman"/>
          <w:szCs w:val="26"/>
          <w:lang w:val="en-US"/>
        </w:rPr>
      </w:pPr>
    </w:p>
    <w:p w14:paraId="705A1DA4">
      <w:pPr>
        <w:pStyle w:val="101"/>
        <w:ind w:left="720" w:right="0"/>
        <w:rPr>
          <w:rFonts w:ascii="Times New Roman" w:hAnsi="Times New Roman" w:cs="Times New Roman"/>
          <w:szCs w:val="26"/>
          <w:lang w:val="en-US"/>
        </w:rPr>
      </w:pPr>
      <w:r>
        <w:rPr>
          <w:rFonts w:cs="Times New Roman"/>
          <w:szCs w:val="26"/>
          <w:lang w:val="en-US"/>
        </w:rPr>
        <w:t>UC-09: Quản lý tài khoản người dùng (Admin)</w:t>
      </w:r>
    </w:p>
    <w:p w14:paraId="1ACEB5B5">
      <w:pPr>
        <w:pStyle w:val="101"/>
        <w:ind w:left="720" w:right="0"/>
        <w:jc w:val="left"/>
        <w:rPr>
          <w:rFonts w:ascii="Times New Roman" w:hAnsi="Times New Roman" w:cs="Times New Roman"/>
          <w:szCs w:val="26"/>
          <w:lang w:val="en-US"/>
        </w:rPr>
      </w:pPr>
      <w:r>
        <w:rPr>
          <w:rFonts w:cs="Times New Roman"/>
          <w:szCs w:val="26"/>
          <w:lang w:val="en-US"/>
        </w:rPr>
        <w:drawing>
          <wp:inline distT="0" distB="0" distL="0" distR="0">
            <wp:extent cx="5116195" cy="2323465"/>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21"/>
                    <a:srcRect l="-7" t="-14" r="-7" b="-14"/>
                    <a:stretch>
                      <a:fillRect/>
                    </a:stretch>
                  </pic:blipFill>
                  <pic:spPr>
                    <a:xfrm>
                      <a:off x="0" y="0"/>
                      <a:ext cx="5116195" cy="2323465"/>
                    </a:xfrm>
                    <a:prstGeom prst="rect">
                      <a:avLst/>
                    </a:prstGeom>
                    <a:noFill/>
                  </pic:spPr>
                </pic:pic>
              </a:graphicData>
            </a:graphic>
          </wp:inline>
        </w:drawing>
      </w:r>
    </w:p>
    <w:p w14:paraId="7C9A6B9A">
      <w:pPr>
        <w:pStyle w:val="10"/>
        <w:ind w:left="720" w:right="0"/>
        <w:jc w:val="left"/>
        <w:rPr>
          <w:rFonts w:ascii="Times New Roman" w:hAnsi="Times New Roman" w:cs="Times New Roman"/>
          <w:szCs w:val="26"/>
          <w:lang w:val="en-US"/>
        </w:rPr>
      </w:pPr>
      <w:bookmarkStart w:id="33" w:name="__RefHeading___Toc6072"/>
      <w:bookmarkEnd w:id="33"/>
      <w:r>
        <w:t xml:space="preserve">Hình 1. </w:t>
      </w:r>
      <w:r>
        <w:rPr>
          <w:lang w:val="en-US"/>
        </w:rPr>
        <w:t>10: Use quản lý tài khoản</w:t>
      </w:r>
    </w:p>
    <w:p w14:paraId="4770BD54">
      <w:pPr>
        <w:pStyle w:val="101"/>
        <w:ind w:left="720" w:right="0"/>
        <w:rPr>
          <w:rFonts w:ascii="Times New Roman" w:hAnsi="Times New Roman" w:cs="Times New Roman"/>
          <w:szCs w:val="26"/>
          <w:lang w:val="en-US"/>
        </w:rPr>
      </w:pPr>
      <w:r>
        <w:rPr>
          <w:rFonts w:cs="Times New Roman"/>
          <w:szCs w:val="26"/>
          <w:lang w:val="en-US"/>
        </w:rPr>
        <w:t xml:space="preserve">- Tác nhân: </w:t>
      </w:r>
      <w:r>
        <w:rPr>
          <w:rFonts w:cs="Times New Roman"/>
          <w:szCs w:val="26"/>
          <w:lang w:val="en-US"/>
        </w:rPr>
        <w:tab/>
      </w:r>
      <w:r>
        <w:rPr>
          <w:rFonts w:cs="Times New Roman"/>
          <w:szCs w:val="26"/>
          <w:lang w:val="en-US"/>
        </w:rPr>
        <w:t>Quản trị viên (Admin)</w:t>
      </w:r>
    </w:p>
    <w:p w14:paraId="3C81C9C1">
      <w:pPr>
        <w:pStyle w:val="101"/>
        <w:ind w:left="720" w:right="0"/>
        <w:rPr>
          <w:rFonts w:ascii="Times New Roman" w:hAnsi="Times New Roman" w:cs="Times New Roman"/>
          <w:szCs w:val="26"/>
          <w:lang w:val="en-US"/>
        </w:rPr>
      </w:pPr>
      <w:r>
        <w:rPr>
          <w:rFonts w:cs="Times New Roman"/>
          <w:szCs w:val="26"/>
          <w:lang w:val="en-US"/>
        </w:rPr>
        <w:t>- Mô tả:Admin quản lý toàn bộ danh sách tài khoản trong hệ thống, có thể thêm/sửa/xóa/tìm kiếm. Sửa tài khoản chỉ cho phép đổi MatKhau và VaiTro.</w:t>
      </w:r>
    </w:p>
    <w:p w14:paraId="36DA5781">
      <w:pPr>
        <w:pStyle w:val="101"/>
        <w:ind w:left="720" w:right="0"/>
        <w:rPr>
          <w:rFonts w:ascii="Times New Roman" w:hAnsi="Times New Roman" w:cs="Times New Roman"/>
          <w:szCs w:val="26"/>
          <w:lang w:val="en-US"/>
        </w:rPr>
      </w:pPr>
      <w:r>
        <w:rPr>
          <w:rFonts w:cs="Times New Roman"/>
          <w:szCs w:val="26"/>
          <w:lang w:val="en-US"/>
        </w:rPr>
        <w:t>-Điều kiện tiên quyết: Người dùng đăng nhập với VaiTro = 'Admin'.</w:t>
      </w:r>
    </w:p>
    <w:p w14:paraId="118B3980">
      <w:pPr>
        <w:pStyle w:val="101"/>
        <w:ind w:left="720" w:right="0"/>
        <w:rPr>
          <w:rFonts w:ascii="Times New Roman" w:hAnsi="Times New Roman" w:cs="Times New Roman"/>
          <w:szCs w:val="26"/>
          <w:lang w:val="en-US"/>
        </w:rPr>
      </w:pPr>
      <w:r>
        <w:rPr>
          <w:rFonts w:cs="Times New Roman"/>
          <w:szCs w:val="26"/>
          <w:lang w:val="en-US"/>
        </w:rPr>
        <w:t>- Hậu điều kiện: Bảng TaiKhoan được cập nhật. Xóa tài khoản sẽ CASCADE xóa toàn bộ ViTien và GiaoDich liên quan (do ON DELETE CASCADE trong CSDL).</w:t>
      </w:r>
    </w:p>
    <w:tbl>
      <w:tblPr>
        <w:tblStyle w:val="6"/>
        <w:tblW w:w="8646" w:type="dxa"/>
        <w:tblInd w:w="183" w:type="dxa"/>
        <w:tblLayout w:type="fixed"/>
        <w:tblCellMar>
          <w:top w:w="0" w:type="dxa"/>
          <w:left w:w="108" w:type="dxa"/>
          <w:bottom w:w="0" w:type="dxa"/>
          <w:right w:w="108" w:type="dxa"/>
        </w:tblCellMar>
      </w:tblPr>
      <w:tblGrid>
        <w:gridCol w:w="4319"/>
        <w:gridCol w:w="4327"/>
      </w:tblGrid>
      <w:tr w14:paraId="4BBC72BE">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0AF25671">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327" w:type="dxa"/>
            <w:tcBorders>
              <w:top w:val="single" w:color="000000" w:sz="4" w:space="0"/>
              <w:left w:val="single" w:color="000000" w:sz="4" w:space="0"/>
              <w:bottom w:val="single" w:color="000000" w:sz="4" w:space="0"/>
              <w:right w:val="single" w:color="000000" w:sz="4" w:space="0"/>
            </w:tcBorders>
            <w:shd w:val="clear" w:color="auto" w:fill="C7DAF1"/>
          </w:tcPr>
          <w:p w14:paraId="3D703D3A">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62B9652E">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20D17A0B">
            <w:pPr>
              <w:pStyle w:val="101"/>
              <w:numPr>
                <w:ilvl w:val="0"/>
                <w:numId w:val="32"/>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Admin vào module quản lý → Hệ thống gọi sp_LoadTaiKhoan() → danh sách MaTK, TenDangNhap, MatKhau, VaiTro. </w:t>
            </w:r>
          </w:p>
          <w:p w14:paraId="7B5B53E1">
            <w:pPr>
              <w:pStyle w:val="101"/>
              <w:numPr>
                <w:ilvl w:val="0"/>
                <w:numId w:val="32"/>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Tìm kiếm: Nhập từ khoá → gọi sp_TimTaiKhoan(@TenDN) → LIKE '%@TenDN%'. </w:t>
            </w:r>
          </w:p>
          <w:p w14:paraId="04F6B0F1">
            <w:pPr>
              <w:pStyle w:val="101"/>
              <w:numPr>
                <w:ilvl w:val="0"/>
                <w:numId w:val="32"/>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Thêm: Kiểm tra trùng bằng sp_CheckTenDN(@TenDN) → nếu COUNT = 0 thì gọi sp_ThemTaiKhoan(@TenDN, @MatKhau, @VaiTro). </w:t>
            </w:r>
          </w:p>
          <w:p w14:paraId="66D74225">
            <w:pPr>
              <w:pStyle w:val="101"/>
              <w:numPr>
                <w:ilvl w:val="0"/>
                <w:numId w:val="32"/>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Sửa: Chọn tài khoản → đổi MatKhau, VaiTro → gọi sp_SuaTaiKhoan(@MaTK, @MatKhau, @VaiTro). </w:t>
            </w:r>
          </w:p>
          <w:p w14:paraId="65DB9197">
            <w:pPr>
              <w:pStyle w:val="101"/>
              <w:numPr>
                <w:ilvl w:val="0"/>
                <w:numId w:val="32"/>
              </w:numP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Xóa: Chọn tài khoản → gọi sp_XoaTaiKhoan(@MaTK) → DELETE CASCADE toàn bộ dữ liệu liên quan.</w:t>
            </w:r>
          </w:p>
        </w:tc>
        <w:tc>
          <w:tcPr>
            <w:tcW w:w="4327" w:type="dxa"/>
            <w:tcBorders>
              <w:top w:val="single" w:color="000000" w:sz="4" w:space="0"/>
              <w:left w:val="single" w:color="000000" w:sz="4" w:space="0"/>
              <w:bottom w:val="single" w:color="000000" w:sz="4" w:space="0"/>
              <w:right w:val="single" w:color="000000" w:sz="4" w:space="0"/>
            </w:tcBorders>
          </w:tcPr>
          <w:p w14:paraId="7B0EB727">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3a. sp_CheckTenDN trả về COUNT &gt; 0 → Hiển thị "Tên đăng nhập đã tồn tại", không thêm. </w:t>
            </w:r>
          </w:p>
          <w:p w14:paraId="0DDF54E6">
            <w:pPr>
              <w:pStyle w:val="101"/>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5a. Xóa tài khoản kéo theo xóa toàn bộ ví + giao dịch (CASCADE) → Hệ thống cần xác nhận trước khi xóa.</w:t>
            </w:r>
          </w:p>
        </w:tc>
      </w:tr>
    </w:tbl>
    <w:p w14:paraId="6B6F5AC9">
      <w:pPr>
        <w:pStyle w:val="10"/>
        <w:rPr>
          <w:lang w:val="en-US"/>
        </w:rPr>
      </w:pPr>
      <w:bookmarkStart w:id="34" w:name="__RefHeading___Toc6529"/>
      <w:bookmarkEnd w:id="34"/>
      <w:r>
        <w:t xml:space="preserve">Bảng 1. </w:t>
      </w:r>
      <w:r>
        <w:fldChar w:fldCharType="begin"/>
      </w:r>
      <w:r>
        <w:instrText xml:space="preserve"> SEQ Bảng_1. \* ARABIC </w:instrText>
      </w:r>
      <w:r>
        <w:fldChar w:fldCharType="separate"/>
      </w:r>
      <w:r>
        <w:t>9</w:t>
      </w:r>
      <w:r>
        <w:fldChar w:fldCharType="end"/>
      </w:r>
      <w:r>
        <w:rPr>
          <w:lang w:val="en-US"/>
        </w:rPr>
        <w:t>: Dòng sự kiện chính cho chức năng quản lý tài khoản</w:t>
      </w:r>
    </w:p>
    <w:p w14:paraId="40D2C000">
      <w:pPr>
        <w:pStyle w:val="101"/>
        <w:ind w:left="720" w:right="0"/>
        <w:rPr>
          <w:rFonts w:ascii="Times New Roman" w:hAnsi="Times New Roman" w:cs="Times New Roman"/>
          <w:szCs w:val="26"/>
          <w:lang w:val="en-US"/>
        </w:rPr>
      </w:pPr>
    </w:p>
    <w:p w14:paraId="3FB83A24">
      <w:pPr>
        <w:pStyle w:val="101"/>
        <w:ind w:left="720" w:right="0"/>
        <w:rPr>
          <w:rFonts w:ascii="Times New Roman" w:hAnsi="Times New Roman" w:cs="Times New Roman"/>
          <w:szCs w:val="26"/>
          <w:lang w:val="en-US"/>
        </w:rPr>
      </w:pPr>
      <w:r>
        <w:rPr>
          <w:rFonts w:cs="Times New Roman"/>
          <w:szCs w:val="26"/>
          <w:lang w:val="en-US"/>
        </w:rPr>
        <w:t>UC-10: Cập nhật thông tin cá nhân</w:t>
      </w:r>
    </w:p>
    <w:p w14:paraId="66175A29">
      <w:pPr>
        <w:pStyle w:val="101"/>
        <w:ind w:left="720" w:right="0"/>
        <w:jc w:val="both"/>
        <w:rPr>
          <w:rFonts w:ascii="Times New Roman" w:hAnsi="Times New Roman" w:cs="Times New Roman"/>
          <w:szCs w:val="26"/>
          <w:lang w:val="en-US"/>
        </w:rPr>
      </w:pPr>
      <w:r>
        <w:rPr>
          <w:rFonts w:cs="Times New Roman"/>
          <w:szCs w:val="26"/>
          <w:lang w:val="en-US"/>
        </w:rPr>
        <w:drawing>
          <wp:inline distT="0" distB="0" distL="0" distR="0">
            <wp:extent cx="4752975" cy="87630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22"/>
                    <a:srcRect l="-8" t="-41" r="-8" b="-41"/>
                    <a:stretch>
                      <a:fillRect/>
                    </a:stretch>
                  </pic:blipFill>
                  <pic:spPr>
                    <a:xfrm>
                      <a:off x="0" y="0"/>
                      <a:ext cx="4752975" cy="876300"/>
                    </a:xfrm>
                    <a:prstGeom prst="rect">
                      <a:avLst/>
                    </a:prstGeom>
                    <a:noFill/>
                  </pic:spPr>
                </pic:pic>
              </a:graphicData>
            </a:graphic>
          </wp:inline>
        </w:drawing>
      </w:r>
    </w:p>
    <w:p w14:paraId="29124C93">
      <w:pPr>
        <w:pStyle w:val="10"/>
        <w:ind w:left="720" w:right="0"/>
        <w:jc w:val="both"/>
        <w:rPr>
          <w:rFonts w:ascii="Times New Roman" w:hAnsi="Times New Roman" w:cs="Times New Roman"/>
          <w:szCs w:val="26"/>
          <w:lang w:val="en-US"/>
        </w:rPr>
      </w:pPr>
      <w:bookmarkStart w:id="35" w:name="__RefHeading___Toc4846"/>
      <w:bookmarkEnd w:id="35"/>
      <w:r>
        <w:t xml:space="preserve">Hình 1. </w:t>
      </w:r>
      <w:r>
        <w:rPr>
          <w:lang w:val="en-US"/>
        </w:rPr>
        <w:t>11: Usecase cập nhật thông tin cá nhân</w:t>
      </w:r>
    </w:p>
    <w:p w14:paraId="70F1A4A2">
      <w:pPr>
        <w:pStyle w:val="101"/>
        <w:ind w:left="720" w:right="0"/>
        <w:jc w:val="both"/>
        <w:rPr>
          <w:rFonts w:ascii="Times New Roman" w:hAnsi="Times New Roman" w:cs="Times New Roman"/>
          <w:szCs w:val="26"/>
          <w:lang w:val="en-US"/>
        </w:rPr>
      </w:pPr>
      <w:r>
        <w:rPr>
          <w:rFonts w:cs="Times New Roman"/>
          <w:szCs w:val="26"/>
          <w:lang w:val="en-US"/>
        </w:rPr>
        <w:t>-Tác nhân: Người dùng (User)</w:t>
      </w:r>
    </w:p>
    <w:p w14:paraId="7C9C3C8F">
      <w:pPr>
        <w:pStyle w:val="101"/>
        <w:ind w:left="720" w:right="0"/>
        <w:jc w:val="both"/>
        <w:rPr>
          <w:rFonts w:ascii="Times New Roman" w:hAnsi="Times New Roman" w:cs="Times New Roman"/>
          <w:szCs w:val="26"/>
          <w:lang w:val="en-US"/>
        </w:rPr>
      </w:pPr>
      <w:r>
        <w:rPr>
          <w:rFonts w:cs="Times New Roman"/>
          <w:szCs w:val="26"/>
          <w:lang w:val="en-US"/>
        </w:rPr>
        <w:t>- Mô tả: Người dùng xem và cập nhật Email và SoDienThoai. SP kiểm tra không trùng email/SĐT với tài khoản khác trước khi UPDATE.</w:t>
      </w:r>
    </w:p>
    <w:p w14:paraId="0B3CF2EA">
      <w:pPr>
        <w:pStyle w:val="101"/>
        <w:ind w:left="720" w:right="0"/>
        <w:jc w:val="both"/>
        <w:rPr>
          <w:rFonts w:ascii="Times New Roman" w:hAnsi="Times New Roman" w:cs="Times New Roman"/>
          <w:szCs w:val="26"/>
          <w:lang w:val="en-US"/>
        </w:rPr>
      </w:pPr>
      <w:r>
        <w:rPr>
          <w:rFonts w:cs="Times New Roman"/>
          <w:szCs w:val="26"/>
          <w:lang w:val="en-US"/>
        </w:rPr>
        <w:t>- Điều kiện tiên quyết: Người dùng đã đăng nhập, có MaTK hợp lệ.</w:t>
      </w:r>
    </w:p>
    <w:p w14:paraId="4143CF58">
      <w:pPr>
        <w:pStyle w:val="101"/>
        <w:ind w:left="720" w:right="0"/>
        <w:jc w:val="both"/>
        <w:rPr>
          <w:rFonts w:ascii="Times New Roman" w:hAnsi="Times New Roman" w:cs="Times New Roman"/>
          <w:szCs w:val="26"/>
          <w:lang w:val="en-US"/>
        </w:rPr>
      </w:pPr>
      <w:r>
        <w:rPr>
          <w:rFonts w:cs="Times New Roman"/>
          <w:szCs w:val="26"/>
          <w:lang w:val="en-US"/>
        </w:rPr>
        <w:t>- Hậu điều kiện: Bảng TaiKhoan cập nhật Email và SoDienThoai cho MaTK tương ứng.</w:t>
      </w:r>
    </w:p>
    <w:tbl>
      <w:tblPr>
        <w:tblStyle w:val="6"/>
        <w:tblW w:w="8646" w:type="dxa"/>
        <w:tblInd w:w="183" w:type="dxa"/>
        <w:tblLayout w:type="fixed"/>
        <w:tblCellMar>
          <w:top w:w="0" w:type="dxa"/>
          <w:left w:w="108" w:type="dxa"/>
          <w:bottom w:w="0" w:type="dxa"/>
          <w:right w:w="108" w:type="dxa"/>
        </w:tblCellMar>
      </w:tblPr>
      <w:tblGrid>
        <w:gridCol w:w="4319"/>
        <w:gridCol w:w="4327"/>
      </w:tblGrid>
      <w:tr w14:paraId="6FF581F6">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shd w:val="clear" w:color="auto" w:fill="C7DAF1"/>
          </w:tcPr>
          <w:p w14:paraId="64A4E0DE">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chính</w:t>
            </w:r>
          </w:p>
        </w:tc>
        <w:tc>
          <w:tcPr>
            <w:tcW w:w="4327" w:type="dxa"/>
            <w:tcBorders>
              <w:top w:val="single" w:color="000000" w:sz="4" w:space="0"/>
              <w:left w:val="single" w:color="000000" w:sz="4" w:space="0"/>
              <w:bottom w:val="single" w:color="000000" w:sz="4" w:space="0"/>
              <w:right w:val="single" w:color="000000" w:sz="4" w:space="0"/>
            </w:tcBorders>
            <w:shd w:val="clear" w:color="auto" w:fill="C7DAF1"/>
          </w:tcPr>
          <w:p w14:paraId="71370E60">
            <w:pPr>
              <w:pStyle w:val="101"/>
              <w:jc w:val="center"/>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Luồng thay thế</w:t>
            </w:r>
          </w:p>
        </w:tc>
      </w:tr>
      <w:tr w14:paraId="4FC23B9A">
        <w:tblPrEx>
          <w:tblCellMar>
            <w:top w:w="0" w:type="dxa"/>
            <w:left w:w="108" w:type="dxa"/>
            <w:bottom w:w="0" w:type="dxa"/>
            <w:right w:w="108" w:type="dxa"/>
          </w:tblCellMar>
        </w:tblPrEx>
        <w:tc>
          <w:tcPr>
            <w:tcW w:w="4319" w:type="dxa"/>
            <w:tcBorders>
              <w:top w:val="single" w:color="000000" w:sz="4" w:space="0"/>
              <w:left w:val="single" w:color="000000" w:sz="4" w:space="0"/>
              <w:bottom w:val="single" w:color="000000" w:sz="4" w:space="0"/>
              <w:right w:val="single" w:color="000000" w:sz="4" w:space="0"/>
            </w:tcBorders>
          </w:tcPr>
          <w:p w14:paraId="5D7FBDF9">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sp_LoadThongTinTK(@MaTK) → hiển thị TenDangNhap, Email, SoDienThoai. </w:t>
            </w:r>
          </w:p>
          <w:p w14:paraId="08A923AE">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Người dùng chỉnh sửa Email và/hoặc SoDienThoai, nhấn "Lưu". </w:t>
            </w:r>
          </w:p>
          <w:p w14:paraId="0ED33E89">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Hệ thống gọi sp_CapNhatThongTinTK(@MaTK, @Email, @SDT). </w:t>
            </w:r>
          </w:p>
          <w:p w14:paraId="1AF02178">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SP kiểm tra Email chưa được dùng bởi tài khoản khác (MaTK &lt;&gt; @MaTK). </w:t>
            </w:r>
          </w:p>
          <w:p w14:paraId="1BDB1E2A">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SP kiểm tra SoDienThoai chưa được dùng bởi tài khoản khác.</w:t>
            </w:r>
          </w:p>
          <w:p w14:paraId="68A618E2">
            <w:pPr>
              <w:pStyle w:val="101"/>
              <w:numPr>
                <w:ilvl w:val="0"/>
                <w:numId w:val="33"/>
              </w:numPr>
              <w:jc w:val="left"/>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 SP thực thi UPDATE TaiKhoan SET Email=..., SoDienThoai=... WHERE MaTK=@MaTK.</w:t>
            </w:r>
          </w:p>
        </w:tc>
        <w:tc>
          <w:tcPr>
            <w:tcW w:w="4327" w:type="dxa"/>
            <w:tcBorders>
              <w:top w:val="single" w:color="000000" w:sz="4" w:space="0"/>
              <w:left w:val="single" w:color="000000" w:sz="4" w:space="0"/>
              <w:bottom w:val="single" w:color="000000" w:sz="4" w:space="0"/>
              <w:right w:val="single" w:color="000000" w:sz="4" w:space="0"/>
            </w:tcBorders>
          </w:tcPr>
          <w:p w14:paraId="2BFB00E2">
            <w:pPr>
              <w:pStyle w:val="101"/>
              <w:jc w:val="both"/>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 xml:space="preserve">4a. Email đã tồn tại ở tài khoản khác → RAISERROR 'Email đã tồn tại!' </w:t>
            </w:r>
          </w:p>
          <w:p w14:paraId="255A5C18">
            <w:pPr>
              <w:pStyle w:val="101"/>
              <w:jc w:val="both"/>
              <w:rPr>
                <w:rFonts w:ascii="Times New Roman" w:hAnsi="Times New Roman" w:cs="Times New Roman"/>
                <w:position w:val="0"/>
                <w:sz w:val="24"/>
                <w:szCs w:val="26"/>
                <w:vertAlign w:val="baseline"/>
                <w:lang w:val="en-US"/>
              </w:rPr>
            </w:pPr>
            <w:r>
              <w:rPr>
                <w:rFonts w:cs="Times New Roman"/>
                <w:position w:val="0"/>
                <w:sz w:val="26"/>
                <w:szCs w:val="26"/>
                <w:vertAlign w:val="baseline"/>
                <w:lang w:val="en-US"/>
              </w:rPr>
              <w:t>5a. SĐT đã tồn tại ở tài khoản khác → RAISERROR 'Số điện thoại đã tồn tại!'</w:t>
            </w:r>
          </w:p>
        </w:tc>
      </w:tr>
    </w:tbl>
    <w:p w14:paraId="513080BF">
      <w:pPr>
        <w:pStyle w:val="10"/>
        <w:rPr>
          <w:lang w:val="en-US"/>
        </w:rPr>
      </w:pPr>
      <w:bookmarkStart w:id="36" w:name="__RefHeading___Toc28908"/>
      <w:bookmarkEnd w:id="36"/>
      <w:r>
        <w:t xml:space="preserve">Bảng 1. </w:t>
      </w:r>
      <w:r>
        <w:fldChar w:fldCharType="begin"/>
      </w:r>
      <w:r>
        <w:instrText xml:space="preserve"> SEQ Bảng_1. \* ARABIC </w:instrText>
      </w:r>
      <w:r>
        <w:fldChar w:fldCharType="separate"/>
      </w:r>
      <w:r>
        <w:t>10</w:t>
      </w:r>
      <w:r>
        <w:fldChar w:fldCharType="end"/>
      </w:r>
      <w:r>
        <w:rPr>
          <w:lang w:val="en-US"/>
        </w:rPr>
        <w:t>: Dòng sự kiện chính cho chức năng cập nhật thông tin cá nhân</w:t>
      </w:r>
    </w:p>
    <w:p w14:paraId="0AED5419">
      <w:pPr>
        <w:pStyle w:val="101"/>
        <w:ind w:left="720" w:right="0"/>
        <w:jc w:val="both"/>
        <w:rPr>
          <w:rFonts w:ascii="Times New Roman" w:hAnsi="Times New Roman" w:cs="Times New Roman"/>
          <w:szCs w:val="26"/>
          <w:lang w:val="en-US"/>
        </w:rPr>
      </w:pPr>
    </w:p>
    <w:p w14:paraId="496C3D9E">
      <w:pPr>
        <w:pStyle w:val="101"/>
        <w:ind w:left="720" w:right="0"/>
        <w:jc w:val="both"/>
        <w:rPr>
          <w:rFonts w:ascii="Times New Roman" w:hAnsi="Times New Roman" w:cs="Times New Roman"/>
          <w:szCs w:val="26"/>
          <w:lang w:val="en-US"/>
        </w:rPr>
      </w:pPr>
    </w:p>
    <w:p w14:paraId="61E3A37E">
      <w:pPr>
        <w:pStyle w:val="101"/>
        <w:ind w:left="720" w:right="0"/>
        <w:rPr>
          <w:rFonts w:ascii="Times New Roman" w:hAnsi="Times New Roman" w:cs="Times New Roman"/>
          <w:szCs w:val="26"/>
          <w:lang w:val="en-US"/>
        </w:rPr>
      </w:pPr>
    </w:p>
    <w:p w14:paraId="5193008F">
      <w:pPr>
        <w:pStyle w:val="101"/>
        <w:ind w:left="720" w:right="0"/>
        <w:rPr>
          <w:rFonts w:ascii="Times New Roman" w:hAnsi="Times New Roman" w:cs="Times New Roman"/>
          <w:szCs w:val="26"/>
          <w:lang w:val="en-US"/>
        </w:rPr>
      </w:pPr>
    </w:p>
    <w:p w14:paraId="354CF55D">
      <w:pPr>
        <w:pStyle w:val="3"/>
        <w:bidi w:val="0"/>
        <w:rPr>
          <w:rFonts w:ascii="Times New Roman" w:hAnsi="Times New Roman" w:cs="Times New Roman"/>
          <w:color w:val="000000"/>
        </w:rPr>
      </w:pPr>
      <w:bookmarkStart w:id="37" w:name="__RefHeading___Toc10304"/>
      <w:bookmarkEnd w:id="37"/>
      <w:r>
        <w:rPr>
          <w:rFonts w:ascii="Times New Roman" w:hAnsi="Times New Roman" w:cs="Times New Roman"/>
          <w:color w:val="000000"/>
        </w:rPr>
        <w:t>2.3 Biểu đồ lớp thực thể</w:t>
      </w:r>
    </w:p>
    <w:p w14:paraId="45294CFB">
      <w:pPr>
        <w:pStyle w:val="101"/>
        <w:rPr>
          <w:rFonts w:ascii="Times New Roman" w:hAnsi="Times New Roman" w:cs="Times New Roman"/>
          <w:b/>
          <w:bCs/>
          <w:szCs w:val="26"/>
          <w:lang w:val="en-US"/>
        </w:rPr>
      </w:pPr>
      <w:r>
        <w:rPr>
          <w:rFonts w:cs="Times New Roman"/>
          <w:b/>
          <w:bCs/>
          <w:szCs w:val="26"/>
          <w:lang w:val="en-US"/>
        </w:rPr>
        <w:drawing>
          <wp:inline distT="0" distB="0" distL="0" distR="0">
            <wp:extent cx="5386705" cy="1911985"/>
            <wp:effectExtent l="0" t="0" r="0" b="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noChangeArrowheads="1"/>
                    </pic:cNvPicPr>
                  </pic:nvPicPr>
                  <pic:blipFill>
                    <a:blip r:embed="rId23"/>
                    <a:srcRect l="-3" t="-9" r="-3" b="-9"/>
                    <a:stretch>
                      <a:fillRect/>
                    </a:stretch>
                  </pic:blipFill>
                  <pic:spPr>
                    <a:xfrm>
                      <a:off x="0" y="0"/>
                      <a:ext cx="5386705" cy="1911985"/>
                    </a:xfrm>
                    <a:prstGeom prst="rect">
                      <a:avLst/>
                    </a:prstGeom>
                    <a:noFill/>
                  </pic:spPr>
                </pic:pic>
              </a:graphicData>
            </a:graphic>
          </wp:inline>
        </w:drawing>
      </w:r>
    </w:p>
    <w:p w14:paraId="7F162986">
      <w:pPr>
        <w:pStyle w:val="10"/>
        <w:rPr>
          <w:rFonts w:ascii="Times New Roman" w:hAnsi="Times New Roman" w:cs="Times New Roman"/>
          <w:b w:val="0"/>
          <w:bCs w:val="0"/>
          <w:szCs w:val="26"/>
          <w:lang w:val="en-US"/>
        </w:rPr>
      </w:pPr>
      <w:bookmarkStart w:id="38" w:name="__RefHeading___Toc17896"/>
      <w:bookmarkEnd w:id="38"/>
      <w:r>
        <w:t xml:space="preserve">Hình 1. </w:t>
      </w:r>
      <w:r>
        <w:rPr>
          <w:lang w:val="en-US"/>
        </w:rPr>
        <w:t>12: Biểu đồ lớp thực thể cho ứng dụng quản lý thu/chi</w:t>
      </w:r>
    </w:p>
    <w:p w14:paraId="2B2770D4">
      <w:pPr>
        <w:pStyle w:val="3"/>
        <w:bidi w:val="0"/>
        <w:rPr>
          <w:rFonts w:ascii="Times New Roman" w:hAnsi="Times New Roman" w:cs="Times New Roman"/>
          <w:color w:val="000000"/>
          <w:lang w:val="en-US"/>
        </w:rPr>
      </w:pPr>
      <w:bookmarkStart w:id="39" w:name="__RefHeading___Toc29788"/>
      <w:bookmarkEnd w:id="39"/>
      <w:r>
        <w:rPr>
          <w:rFonts w:ascii="Times New Roman" w:hAnsi="Times New Roman" w:cs="Times New Roman"/>
          <w:color w:val="000000"/>
        </w:rPr>
        <w:t>2.</w:t>
      </w:r>
      <w:r>
        <w:rPr>
          <w:rFonts w:ascii="Times New Roman" w:hAnsi="Times New Roman" w:cs="Times New Roman"/>
          <w:color w:val="000000"/>
          <w:lang w:val="en-US"/>
        </w:rPr>
        <w:t>4</w:t>
      </w:r>
      <w:r>
        <w:rPr>
          <w:rFonts w:ascii="Times New Roman" w:hAnsi="Times New Roman" w:cs="Times New Roman"/>
          <w:color w:val="000000"/>
        </w:rPr>
        <w:t xml:space="preserve"> </w:t>
      </w:r>
      <w:r>
        <w:rPr>
          <w:rFonts w:ascii="Times New Roman" w:hAnsi="Times New Roman" w:cs="Times New Roman"/>
          <w:color w:val="000000"/>
          <w:lang w:val="en-US"/>
        </w:rPr>
        <w:t>Thiết kế cơ sở dữ liệu</w:t>
      </w:r>
    </w:p>
    <w:p w14:paraId="261B8232">
      <w:pPr>
        <w:pStyle w:val="4"/>
        <w:bidi w:val="0"/>
        <w:rPr>
          <w:rFonts w:ascii="Times New Roman" w:hAnsi="Times New Roman" w:cs="Times New Roman"/>
        </w:rPr>
      </w:pPr>
      <w:r>
        <w:rPr>
          <w:rFonts w:ascii="Times New Roman" w:hAnsi="Times New Roman" w:cs="Times New Roman"/>
        </w:rPr>
        <w:tab/>
      </w:r>
      <w:bookmarkStart w:id="40" w:name="__RefHeading___Toc9124"/>
      <w:r>
        <w:rPr>
          <w:rFonts w:ascii="Times New Roman" w:hAnsi="Times New Roman" w:cs="Times New Roman"/>
        </w:rPr>
        <w:t>2.3.1. Lược đồ CSDL</w:t>
      </w:r>
      <w:bookmarkEnd w:id="40"/>
    </w:p>
    <w:p w14:paraId="3D9BD70E">
      <w:pPr>
        <w:pStyle w:val="87"/>
        <w:rPr>
          <w:rFonts w:ascii="Times New Roman" w:hAnsi="Times New Roman" w:cs="Times New Roman"/>
        </w:rPr>
      </w:pPr>
      <w:r>
        <w:rPr>
          <w:rFonts w:cs="Times New Roman"/>
        </w:rPr>
        <w:drawing>
          <wp:inline distT="0" distB="0" distL="0" distR="0">
            <wp:extent cx="5418455" cy="3677285"/>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noChangeArrowheads="1"/>
                    </pic:cNvPicPr>
                  </pic:nvPicPr>
                  <pic:blipFill>
                    <a:blip r:embed="rId24"/>
                    <a:srcRect l="-5" t="-7" r="-5" b="-7"/>
                    <a:stretch>
                      <a:fillRect/>
                    </a:stretch>
                  </pic:blipFill>
                  <pic:spPr>
                    <a:xfrm>
                      <a:off x="0" y="0"/>
                      <a:ext cx="5418455" cy="3677285"/>
                    </a:xfrm>
                    <a:prstGeom prst="rect">
                      <a:avLst/>
                    </a:prstGeom>
                    <a:noFill/>
                  </pic:spPr>
                </pic:pic>
              </a:graphicData>
            </a:graphic>
          </wp:inline>
        </w:drawing>
      </w:r>
    </w:p>
    <w:p w14:paraId="7758A0AC">
      <w:pPr>
        <w:pStyle w:val="10"/>
        <w:rPr>
          <w:rFonts w:ascii="Times New Roman" w:hAnsi="Times New Roman" w:cs="Times New Roman"/>
          <w:lang w:val="en-US"/>
        </w:rPr>
      </w:pPr>
      <w:bookmarkStart w:id="41" w:name="__RefHeading___Toc29347"/>
      <w:bookmarkEnd w:id="41"/>
      <w:r>
        <w:t xml:space="preserve">Hình 1. </w:t>
      </w:r>
      <w:r>
        <w:rPr>
          <w:lang w:val="en-US"/>
        </w:rPr>
        <w:t>13: Lược đồ cơ sở dữ liệu</w:t>
      </w:r>
    </w:p>
    <w:p w14:paraId="4D9E8393">
      <w:pPr>
        <w:pStyle w:val="87"/>
        <w:bidi w:val="0"/>
        <w:ind w:right="0" w:firstLine="130"/>
        <w:rPr>
          <w:rFonts w:ascii="Times New Roman" w:hAnsi="Times New Roman" w:cs="Times New Roman"/>
          <w:color w:val="222222"/>
          <w:szCs w:val="26"/>
          <w:lang w:val="en-US"/>
        </w:rPr>
      </w:pPr>
      <w:r>
        <w:rPr>
          <w:rFonts w:cs="Times New Roman"/>
          <w:color w:val="222222"/>
          <w:szCs w:val="26"/>
          <w:lang w:val="en-US"/>
        </w:rPr>
        <w:tab/>
      </w:r>
      <w:bookmarkStart w:id="42" w:name="__RefHeading___Toc8487"/>
      <w:bookmarkEnd w:id="42"/>
      <w:r>
        <w:rPr>
          <w:rFonts w:cs="Times New Roman"/>
          <w:color w:val="222222"/>
          <w:szCs w:val="26"/>
          <w:lang w:val="en-US"/>
        </w:rPr>
        <w:t>Bảng TaiKhoan</w:t>
      </w:r>
    </w:p>
    <w:tbl>
      <w:tblPr>
        <w:tblStyle w:val="6"/>
        <w:tblW w:w="8619" w:type="dxa"/>
        <w:tblInd w:w="210" w:type="dxa"/>
        <w:tblLayout w:type="fixed"/>
        <w:tblCellMar>
          <w:top w:w="0" w:type="dxa"/>
          <w:left w:w="108" w:type="dxa"/>
          <w:bottom w:w="0" w:type="dxa"/>
          <w:right w:w="108" w:type="dxa"/>
        </w:tblCellMar>
      </w:tblPr>
      <w:tblGrid>
        <w:gridCol w:w="1832"/>
        <w:gridCol w:w="2419"/>
        <w:gridCol w:w="2290"/>
        <w:gridCol w:w="2078"/>
      </w:tblGrid>
      <w:tr w14:paraId="43703542">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shd w:val="clear" w:color="auto" w:fill="00B0F0"/>
          </w:tcPr>
          <w:p w14:paraId="5921E7EF">
            <w:pPr>
              <w:pStyle w:val="87"/>
              <w:spacing w:before="120" w:after="0"/>
              <w:jc w:val="center"/>
              <w:rPr>
                <w:rFonts w:ascii="Times New Roman" w:hAnsi="Times New Roman" w:cs="Times New Roman"/>
                <w:color w:val="FFFFFF"/>
                <w:position w:val="0"/>
                <w:sz w:val="24"/>
                <w:szCs w:val="26"/>
                <w:vertAlign w:val="baseline"/>
                <w:lang w:val="en-US"/>
              </w:rPr>
            </w:pPr>
            <w:r>
              <w:rPr>
                <w:rFonts w:cs="Times New Roman"/>
                <w:color w:val="FFFFFF"/>
                <w:position w:val="0"/>
                <w:sz w:val="26"/>
                <w:szCs w:val="26"/>
                <w:vertAlign w:val="baseline"/>
                <w:lang w:val="en-US"/>
              </w:rPr>
              <w:t>Tên cột</w:t>
            </w:r>
          </w:p>
        </w:tc>
        <w:tc>
          <w:tcPr>
            <w:tcW w:w="2419" w:type="dxa"/>
            <w:tcBorders>
              <w:top w:val="single" w:color="000000" w:sz="4" w:space="0"/>
              <w:left w:val="single" w:color="000000" w:sz="4" w:space="0"/>
              <w:bottom w:val="single" w:color="000000" w:sz="4" w:space="0"/>
              <w:right w:val="single" w:color="000000" w:sz="4" w:space="0"/>
            </w:tcBorders>
            <w:shd w:val="clear" w:color="auto" w:fill="00B0F0"/>
          </w:tcPr>
          <w:p w14:paraId="563971B9">
            <w:pPr>
              <w:pStyle w:val="87"/>
              <w:spacing w:before="120" w:after="0"/>
              <w:jc w:val="center"/>
              <w:rPr>
                <w:rFonts w:ascii="Times New Roman" w:hAnsi="Times New Roman" w:cs="Times New Roman"/>
                <w:color w:val="FFFFFF"/>
                <w:position w:val="0"/>
                <w:sz w:val="24"/>
                <w:szCs w:val="26"/>
                <w:vertAlign w:val="baseline"/>
                <w:lang w:val="en-US"/>
              </w:rPr>
            </w:pPr>
            <w:r>
              <w:rPr>
                <w:rFonts w:cs="Times New Roman"/>
                <w:color w:val="FFFFFF"/>
                <w:position w:val="0"/>
                <w:sz w:val="26"/>
                <w:szCs w:val="26"/>
                <w:vertAlign w:val="baseline"/>
                <w:lang w:val="en-US"/>
              </w:rPr>
              <w:t>Kiểu dữ liệu</w:t>
            </w:r>
          </w:p>
        </w:tc>
        <w:tc>
          <w:tcPr>
            <w:tcW w:w="2290" w:type="dxa"/>
            <w:tcBorders>
              <w:top w:val="single" w:color="000000" w:sz="4" w:space="0"/>
              <w:left w:val="single" w:color="000000" w:sz="4" w:space="0"/>
              <w:bottom w:val="single" w:color="000000" w:sz="4" w:space="0"/>
              <w:right w:val="single" w:color="000000" w:sz="4" w:space="0"/>
            </w:tcBorders>
            <w:shd w:val="clear" w:color="auto" w:fill="00B0F0"/>
          </w:tcPr>
          <w:p w14:paraId="5BA57B48">
            <w:pPr>
              <w:pStyle w:val="87"/>
              <w:spacing w:before="120" w:after="0"/>
              <w:jc w:val="center"/>
              <w:rPr>
                <w:rFonts w:ascii="Times New Roman" w:hAnsi="Times New Roman" w:cs="Times New Roman"/>
                <w:color w:val="FFFFFF"/>
                <w:position w:val="0"/>
                <w:sz w:val="24"/>
                <w:szCs w:val="26"/>
                <w:vertAlign w:val="baseline"/>
                <w:lang w:val="en-US"/>
              </w:rPr>
            </w:pPr>
            <w:r>
              <w:rPr>
                <w:rFonts w:cs="Times New Roman"/>
                <w:color w:val="FFFFFF"/>
                <w:position w:val="0"/>
                <w:sz w:val="26"/>
                <w:szCs w:val="26"/>
                <w:vertAlign w:val="baseline"/>
                <w:lang w:val="en-US"/>
              </w:rPr>
              <w:t>Ràng buộc</w:t>
            </w:r>
          </w:p>
        </w:tc>
        <w:tc>
          <w:tcPr>
            <w:tcW w:w="2078" w:type="dxa"/>
            <w:tcBorders>
              <w:top w:val="single" w:color="000000" w:sz="4" w:space="0"/>
              <w:left w:val="single" w:color="000000" w:sz="4" w:space="0"/>
              <w:bottom w:val="single" w:color="000000" w:sz="4" w:space="0"/>
              <w:right w:val="single" w:color="000000" w:sz="4" w:space="0"/>
            </w:tcBorders>
            <w:shd w:val="clear" w:color="auto" w:fill="00B0F0"/>
          </w:tcPr>
          <w:p w14:paraId="6513F5BF">
            <w:pPr>
              <w:pStyle w:val="87"/>
              <w:spacing w:before="120" w:after="0"/>
              <w:jc w:val="center"/>
              <w:rPr>
                <w:rFonts w:ascii="Times New Roman" w:hAnsi="Times New Roman" w:cs="Times New Roman"/>
                <w:color w:val="FFFFFF"/>
                <w:position w:val="0"/>
                <w:sz w:val="24"/>
                <w:szCs w:val="26"/>
                <w:vertAlign w:val="baseline"/>
                <w:lang w:val="en-US"/>
              </w:rPr>
            </w:pPr>
            <w:r>
              <w:rPr>
                <w:rFonts w:cs="Times New Roman"/>
                <w:color w:val="FFFFFF"/>
                <w:position w:val="0"/>
                <w:sz w:val="26"/>
                <w:szCs w:val="26"/>
                <w:vertAlign w:val="baseline"/>
                <w:lang w:val="en-US"/>
              </w:rPr>
              <w:t>Mô tả</w:t>
            </w:r>
          </w:p>
        </w:tc>
      </w:tr>
      <w:tr w14:paraId="2C49E35E">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5D5C31D4">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MaTK</w:t>
            </w:r>
          </w:p>
        </w:tc>
        <w:tc>
          <w:tcPr>
            <w:tcW w:w="2419" w:type="dxa"/>
            <w:tcBorders>
              <w:top w:val="single" w:color="000000" w:sz="4" w:space="0"/>
              <w:left w:val="single" w:color="000000" w:sz="4" w:space="0"/>
              <w:bottom w:val="single" w:color="000000" w:sz="4" w:space="0"/>
              <w:right w:val="single" w:color="000000" w:sz="4" w:space="0"/>
            </w:tcBorders>
          </w:tcPr>
          <w:p w14:paraId="3166385A">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INT</w:t>
            </w:r>
          </w:p>
        </w:tc>
        <w:tc>
          <w:tcPr>
            <w:tcW w:w="2290" w:type="dxa"/>
            <w:tcBorders>
              <w:top w:val="single" w:color="000000" w:sz="4" w:space="0"/>
              <w:left w:val="single" w:color="000000" w:sz="4" w:space="0"/>
              <w:bottom w:val="single" w:color="000000" w:sz="4" w:space="0"/>
              <w:right w:val="single" w:color="000000" w:sz="4" w:space="0"/>
            </w:tcBorders>
          </w:tcPr>
          <w:p w14:paraId="35C14485">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PRIMARY KEY, IDENTITY</w:t>
            </w:r>
          </w:p>
        </w:tc>
        <w:tc>
          <w:tcPr>
            <w:tcW w:w="2078" w:type="dxa"/>
            <w:tcBorders>
              <w:top w:val="single" w:color="000000" w:sz="4" w:space="0"/>
              <w:left w:val="single" w:color="000000" w:sz="4" w:space="0"/>
              <w:bottom w:val="single" w:color="000000" w:sz="4" w:space="0"/>
              <w:right w:val="single" w:color="000000" w:sz="4" w:space="0"/>
            </w:tcBorders>
          </w:tcPr>
          <w:p w14:paraId="768EBC7C">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Mã tài khoản</w:t>
            </w:r>
          </w:p>
        </w:tc>
      </w:tr>
      <w:tr w14:paraId="6C9988FC">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69FCA24B">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TenDangNhap</w:t>
            </w:r>
          </w:p>
        </w:tc>
        <w:tc>
          <w:tcPr>
            <w:tcW w:w="2419" w:type="dxa"/>
            <w:tcBorders>
              <w:top w:val="single" w:color="000000" w:sz="4" w:space="0"/>
              <w:left w:val="single" w:color="000000" w:sz="4" w:space="0"/>
              <w:bottom w:val="single" w:color="000000" w:sz="4" w:space="0"/>
              <w:right w:val="single" w:color="000000" w:sz="4" w:space="0"/>
            </w:tcBorders>
          </w:tcPr>
          <w:p w14:paraId="6265F4A1">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NVARCHAR(50)</w:t>
            </w:r>
          </w:p>
        </w:tc>
        <w:tc>
          <w:tcPr>
            <w:tcW w:w="2290" w:type="dxa"/>
            <w:tcBorders>
              <w:top w:val="single" w:color="000000" w:sz="4" w:space="0"/>
              <w:left w:val="single" w:color="000000" w:sz="4" w:space="0"/>
              <w:bottom w:val="single" w:color="000000" w:sz="4" w:space="0"/>
              <w:right w:val="single" w:color="000000" w:sz="4" w:space="0"/>
            </w:tcBorders>
          </w:tcPr>
          <w:p w14:paraId="43E03BA0">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NOT NULL, UNIQUE</w:t>
            </w:r>
          </w:p>
        </w:tc>
        <w:tc>
          <w:tcPr>
            <w:tcW w:w="2078" w:type="dxa"/>
            <w:tcBorders>
              <w:top w:val="single" w:color="000000" w:sz="4" w:space="0"/>
              <w:left w:val="single" w:color="000000" w:sz="4" w:space="0"/>
              <w:bottom w:val="single" w:color="000000" w:sz="4" w:space="0"/>
              <w:right w:val="single" w:color="000000" w:sz="4" w:space="0"/>
            </w:tcBorders>
          </w:tcPr>
          <w:p w14:paraId="19BB91A0">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Tên đăng nhập</w:t>
            </w:r>
          </w:p>
        </w:tc>
      </w:tr>
      <w:tr w14:paraId="5E03C1D7">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32D83ED0">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MatKhau</w:t>
            </w:r>
          </w:p>
        </w:tc>
        <w:tc>
          <w:tcPr>
            <w:tcW w:w="2419" w:type="dxa"/>
            <w:tcBorders>
              <w:top w:val="single" w:color="000000" w:sz="4" w:space="0"/>
              <w:left w:val="single" w:color="000000" w:sz="4" w:space="0"/>
              <w:bottom w:val="single" w:color="000000" w:sz="4" w:space="0"/>
              <w:right w:val="single" w:color="000000" w:sz="4" w:space="0"/>
            </w:tcBorders>
          </w:tcPr>
          <w:p w14:paraId="085E0D0C">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NVARCHAR(100)</w:t>
            </w:r>
          </w:p>
        </w:tc>
        <w:tc>
          <w:tcPr>
            <w:tcW w:w="2290" w:type="dxa"/>
            <w:tcBorders>
              <w:top w:val="single" w:color="000000" w:sz="4" w:space="0"/>
              <w:left w:val="single" w:color="000000" w:sz="4" w:space="0"/>
              <w:bottom w:val="single" w:color="000000" w:sz="4" w:space="0"/>
              <w:right w:val="single" w:color="000000" w:sz="4" w:space="0"/>
            </w:tcBorders>
          </w:tcPr>
          <w:p w14:paraId="76993938">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NOT NULL</w:t>
            </w:r>
          </w:p>
        </w:tc>
        <w:tc>
          <w:tcPr>
            <w:tcW w:w="2078" w:type="dxa"/>
            <w:tcBorders>
              <w:top w:val="single" w:color="000000" w:sz="4" w:space="0"/>
              <w:left w:val="single" w:color="000000" w:sz="4" w:space="0"/>
              <w:bottom w:val="single" w:color="000000" w:sz="4" w:space="0"/>
              <w:right w:val="single" w:color="000000" w:sz="4" w:space="0"/>
            </w:tcBorders>
          </w:tcPr>
          <w:p w14:paraId="7B5BB95C">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Mật khẩu</w:t>
            </w:r>
          </w:p>
        </w:tc>
      </w:tr>
      <w:tr w14:paraId="5F830987">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0162BD44">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Email</w:t>
            </w:r>
          </w:p>
        </w:tc>
        <w:tc>
          <w:tcPr>
            <w:tcW w:w="2419" w:type="dxa"/>
            <w:tcBorders>
              <w:top w:val="single" w:color="000000" w:sz="4" w:space="0"/>
              <w:left w:val="single" w:color="000000" w:sz="4" w:space="0"/>
              <w:bottom w:val="single" w:color="000000" w:sz="4" w:space="0"/>
              <w:right w:val="single" w:color="000000" w:sz="4" w:space="0"/>
            </w:tcBorders>
          </w:tcPr>
          <w:p w14:paraId="2A2D2BE3">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NVARCHAR(100)</w:t>
            </w:r>
          </w:p>
        </w:tc>
        <w:tc>
          <w:tcPr>
            <w:tcW w:w="2290" w:type="dxa"/>
            <w:tcBorders>
              <w:top w:val="single" w:color="000000" w:sz="4" w:space="0"/>
              <w:left w:val="single" w:color="000000" w:sz="4" w:space="0"/>
              <w:bottom w:val="single" w:color="000000" w:sz="4" w:space="0"/>
              <w:right w:val="single" w:color="000000" w:sz="4" w:space="0"/>
            </w:tcBorders>
          </w:tcPr>
          <w:p w14:paraId="5AEC2212">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NOT NULL</w:t>
            </w:r>
          </w:p>
        </w:tc>
        <w:tc>
          <w:tcPr>
            <w:tcW w:w="2078" w:type="dxa"/>
            <w:tcBorders>
              <w:top w:val="single" w:color="000000" w:sz="4" w:space="0"/>
              <w:left w:val="single" w:color="000000" w:sz="4" w:space="0"/>
              <w:bottom w:val="single" w:color="000000" w:sz="4" w:space="0"/>
              <w:right w:val="single" w:color="000000" w:sz="4" w:space="0"/>
            </w:tcBorders>
          </w:tcPr>
          <w:p w14:paraId="313D3F4C">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Email</w:t>
            </w:r>
          </w:p>
        </w:tc>
      </w:tr>
      <w:tr w14:paraId="49CAF4FB">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301E9F8B">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SoDienThoai</w:t>
            </w:r>
          </w:p>
        </w:tc>
        <w:tc>
          <w:tcPr>
            <w:tcW w:w="2419" w:type="dxa"/>
            <w:tcBorders>
              <w:top w:val="single" w:color="000000" w:sz="4" w:space="0"/>
              <w:left w:val="single" w:color="000000" w:sz="4" w:space="0"/>
              <w:bottom w:val="single" w:color="000000" w:sz="4" w:space="0"/>
              <w:right w:val="single" w:color="000000" w:sz="4" w:space="0"/>
            </w:tcBorders>
          </w:tcPr>
          <w:p w14:paraId="72714406">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NVARCHAR(15)</w:t>
            </w:r>
          </w:p>
        </w:tc>
        <w:tc>
          <w:tcPr>
            <w:tcW w:w="2290" w:type="dxa"/>
            <w:tcBorders>
              <w:top w:val="single" w:color="000000" w:sz="4" w:space="0"/>
              <w:left w:val="single" w:color="000000" w:sz="4" w:space="0"/>
              <w:bottom w:val="single" w:color="000000" w:sz="4" w:space="0"/>
              <w:right w:val="single" w:color="000000" w:sz="4" w:space="0"/>
            </w:tcBorders>
          </w:tcPr>
          <w:p w14:paraId="42DFDCA2">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NULL</w:t>
            </w:r>
          </w:p>
        </w:tc>
        <w:tc>
          <w:tcPr>
            <w:tcW w:w="2078" w:type="dxa"/>
            <w:tcBorders>
              <w:top w:val="single" w:color="000000" w:sz="4" w:space="0"/>
              <w:left w:val="single" w:color="000000" w:sz="4" w:space="0"/>
              <w:bottom w:val="single" w:color="000000" w:sz="4" w:space="0"/>
              <w:right w:val="single" w:color="000000" w:sz="4" w:space="0"/>
            </w:tcBorders>
          </w:tcPr>
          <w:p w14:paraId="0B6AE208">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Số điện thoại</w:t>
            </w:r>
          </w:p>
        </w:tc>
      </w:tr>
      <w:tr w14:paraId="4AFD04DE">
        <w:tblPrEx>
          <w:tblCellMar>
            <w:top w:w="0" w:type="dxa"/>
            <w:left w:w="108" w:type="dxa"/>
            <w:bottom w:w="0" w:type="dxa"/>
            <w:right w:w="108" w:type="dxa"/>
          </w:tblCellMar>
        </w:tblPrEx>
        <w:tc>
          <w:tcPr>
            <w:tcW w:w="1832" w:type="dxa"/>
            <w:tcBorders>
              <w:top w:val="single" w:color="000000" w:sz="4" w:space="0"/>
              <w:left w:val="single" w:color="000000" w:sz="4" w:space="0"/>
              <w:bottom w:val="single" w:color="000000" w:sz="4" w:space="0"/>
              <w:right w:val="single" w:color="000000" w:sz="4" w:space="0"/>
            </w:tcBorders>
          </w:tcPr>
          <w:p w14:paraId="5C6567DB">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VaiTro</w:t>
            </w:r>
          </w:p>
        </w:tc>
        <w:tc>
          <w:tcPr>
            <w:tcW w:w="2419" w:type="dxa"/>
            <w:tcBorders>
              <w:top w:val="single" w:color="000000" w:sz="4" w:space="0"/>
              <w:left w:val="single" w:color="000000" w:sz="4" w:space="0"/>
              <w:bottom w:val="single" w:color="000000" w:sz="4" w:space="0"/>
              <w:right w:val="single" w:color="000000" w:sz="4" w:space="0"/>
            </w:tcBorders>
          </w:tcPr>
          <w:p w14:paraId="18017B60">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NVARCHAR(20)</w:t>
            </w:r>
          </w:p>
        </w:tc>
        <w:tc>
          <w:tcPr>
            <w:tcW w:w="2290" w:type="dxa"/>
            <w:tcBorders>
              <w:top w:val="single" w:color="000000" w:sz="4" w:space="0"/>
              <w:left w:val="single" w:color="000000" w:sz="4" w:space="0"/>
              <w:bottom w:val="single" w:color="000000" w:sz="4" w:space="0"/>
              <w:right w:val="single" w:color="000000" w:sz="4" w:space="0"/>
            </w:tcBorders>
          </w:tcPr>
          <w:p w14:paraId="0A1D392B">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NOT NULL, DEFAULT 'User', CHECK</w:t>
            </w:r>
          </w:p>
        </w:tc>
        <w:tc>
          <w:tcPr>
            <w:tcW w:w="2078" w:type="dxa"/>
            <w:tcBorders>
              <w:top w:val="single" w:color="000000" w:sz="4" w:space="0"/>
              <w:left w:val="single" w:color="000000" w:sz="4" w:space="0"/>
              <w:bottom w:val="single" w:color="000000" w:sz="4" w:space="0"/>
              <w:right w:val="single" w:color="000000" w:sz="4" w:space="0"/>
            </w:tcBorders>
          </w:tcPr>
          <w:p w14:paraId="76A8A0EF">
            <w:pPr>
              <w:pStyle w:val="87"/>
              <w:spacing w:before="120" w:after="0"/>
              <w:jc w:val="center"/>
              <w:rPr>
                <w:rFonts w:ascii="Times New Roman" w:hAnsi="Times New Roman" w:cs="Times New Roman"/>
                <w:color w:val="222222"/>
                <w:position w:val="0"/>
                <w:sz w:val="24"/>
                <w:szCs w:val="26"/>
                <w:vertAlign w:val="baseline"/>
                <w:lang w:val="en-US"/>
              </w:rPr>
            </w:pPr>
            <w:r>
              <w:rPr>
                <w:rFonts w:cs="Times New Roman"/>
                <w:color w:val="222222"/>
                <w:position w:val="0"/>
                <w:sz w:val="26"/>
                <w:szCs w:val="26"/>
                <w:vertAlign w:val="baseline"/>
                <w:lang w:val="en-US"/>
              </w:rPr>
              <w:t>Vai Trò (Quyền: Admin hoặc User)</w:t>
            </w:r>
          </w:p>
        </w:tc>
      </w:tr>
    </w:tbl>
    <w:p w14:paraId="13D36F64">
      <w:pPr>
        <w:pStyle w:val="10"/>
        <w:rPr>
          <w:lang w:val="en-US"/>
        </w:rPr>
      </w:pPr>
      <w:bookmarkStart w:id="43" w:name="__RefHeading___Toc27166"/>
      <w:bookmarkEnd w:id="43"/>
      <w:r>
        <w:t xml:space="preserve">Bảng 1. </w:t>
      </w:r>
      <w:r>
        <w:fldChar w:fldCharType="begin"/>
      </w:r>
      <w:r>
        <w:instrText xml:space="preserve"> SEQ Bảng_1. \* ARABIC </w:instrText>
      </w:r>
      <w:r>
        <w:fldChar w:fldCharType="separate"/>
      </w:r>
      <w:r>
        <w:t>11</w:t>
      </w:r>
      <w:r>
        <w:fldChar w:fldCharType="end"/>
      </w:r>
      <w:r>
        <w:rPr>
          <w:lang w:val="en-US"/>
        </w:rPr>
        <w:t>: Chi tiết bảng tài khoản</w:t>
      </w:r>
    </w:p>
    <w:p w14:paraId="677F5C1B">
      <w:pPr>
        <w:pStyle w:val="87"/>
        <w:ind w:right="0" w:firstLine="130"/>
        <w:jc w:val="left"/>
        <w:rPr>
          <w:rFonts w:ascii="Times New Roman" w:hAnsi="Times New Roman" w:cs="Times New Roman"/>
          <w:color w:val="222222"/>
          <w:szCs w:val="26"/>
          <w:lang w:val="en-US"/>
        </w:rPr>
      </w:pPr>
      <w:r>
        <w:rPr>
          <w:rFonts w:cs="Times New Roman"/>
          <w:color w:val="222222"/>
          <w:szCs w:val="26"/>
          <w:lang w:val="en-US"/>
        </w:rPr>
        <w:t>Bảng ViTien</w:t>
      </w:r>
    </w:p>
    <w:tbl>
      <w:tblPr>
        <w:tblStyle w:val="6"/>
        <w:tblW w:w="8691" w:type="dxa"/>
        <w:tblInd w:w="157" w:type="dxa"/>
        <w:tblLayout w:type="fixed"/>
        <w:tblCellMar>
          <w:top w:w="0" w:type="dxa"/>
          <w:left w:w="108" w:type="dxa"/>
          <w:bottom w:w="0" w:type="dxa"/>
          <w:right w:w="108" w:type="dxa"/>
        </w:tblCellMar>
      </w:tblPr>
      <w:tblGrid>
        <w:gridCol w:w="2093"/>
        <w:gridCol w:w="2250"/>
        <w:gridCol w:w="2251"/>
        <w:gridCol w:w="2097"/>
      </w:tblGrid>
      <w:tr w14:paraId="6753CB36">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5D4F834">
            <w:pPr>
              <w:pStyle w:val="106"/>
              <w:bidi w:val="0"/>
              <w:jc w:val="center"/>
              <w:rPr>
                <w:rFonts w:ascii="Times New Roman" w:hAnsi="Times New Roman" w:cs="Times New Roman"/>
                <w:b/>
                <w:bCs/>
                <w:color w:val="FFFFFF"/>
                <w:sz w:val="28"/>
                <w:szCs w:val="28"/>
                <w:lang w:val="en-US"/>
              </w:rPr>
            </w:pPr>
            <w:r>
              <w:rPr>
                <w:rFonts w:cs="Times New Roman"/>
                <w:b/>
                <w:bCs/>
                <w:color w:val="FFFFFF"/>
                <w:sz w:val="28"/>
                <w:szCs w:val="28"/>
                <w:lang w:val="en-US" w:eastAsia="zh-CN"/>
              </w:rPr>
              <w:t>Tên cột</w:t>
            </w:r>
          </w:p>
        </w:tc>
        <w:tc>
          <w:tcPr>
            <w:tcW w:w="2250"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6B412852">
            <w:pPr>
              <w:pStyle w:val="106"/>
              <w:bidi w:val="0"/>
              <w:jc w:val="center"/>
              <w:rPr>
                <w:rFonts w:ascii="Times New Roman" w:hAnsi="Times New Roman" w:cs="Times New Roman"/>
                <w:b/>
                <w:bCs/>
                <w:color w:val="FFFFFF"/>
                <w:sz w:val="28"/>
                <w:szCs w:val="28"/>
                <w:lang w:val="en-US"/>
              </w:rPr>
            </w:pPr>
            <w:r>
              <w:rPr>
                <w:rFonts w:cs="Times New Roman"/>
                <w:b/>
                <w:bCs/>
                <w:color w:val="FFFFFF"/>
                <w:sz w:val="28"/>
                <w:szCs w:val="28"/>
                <w:lang w:val="en-US" w:eastAsia="zh-CN"/>
              </w:rPr>
              <w:t>Kiểu dữ liệu</w:t>
            </w:r>
          </w:p>
        </w:tc>
        <w:tc>
          <w:tcPr>
            <w:tcW w:w="2251"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4839042F">
            <w:pPr>
              <w:pStyle w:val="106"/>
              <w:bidi w:val="0"/>
              <w:jc w:val="center"/>
              <w:rPr>
                <w:rFonts w:ascii="Times New Roman" w:hAnsi="Times New Roman" w:cs="Times New Roman"/>
                <w:b/>
                <w:bCs/>
                <w:color w:val="FFFFFF"/>
                <w:sz w:val="28"/>
                <w:szCs w:val="28"/>
                <w:lang w:val="en-US"/>
              </w:rPr>
            </w:pPr>
            <w:r>
              <w:rPr>
                <w:rFonts w:cs="Times New Roman"/>
                <w:b/>
                <w:bCs/>
                <w:color w:val="FFFFFF"/>
                <w:sz w:val="28"/>
                <w:szCs w:val="28"/>
                <w:lang w:val="en-US" w:eastAsia="zh-CN"/>
              </w:rPr>
              <w:t>Ràng buộc</w:t>
            </w:r>
          </w:p>
        </w:tc>
        <w:tc>
          <w:tcPr>
            <w:tcW w:w="2097"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B5BC6E2">
            <w:pPr>
              <w:pStyle w:val="106"/>
              <w:bidi w:val="0"/>
              <w:jc w:val="center"/>
              <w:rPr>
                <w:rFonts w:ascii="Times New Roman" w:hAnsi="Times New Roman" w:cs="Times New Roman"/>
                <w:b/>
                <w:bCs/>
                <w:color w:val="FFFFFF"/>
                <w:sz w:val="28"/>
                <w:szCs w:val="28"/>
                <w:lang w:val="en-US"/>
              </w:rPr>
            </w:pPr>
            <w:r>
              <w:rPr>
                <w:rFonts w:cs="Times New Roman"/>
                <w:b/>
                <w:bCs/>
                <w:color w:val="FFFFFF"/>
                <w:sz w:val="28"/>
                <w:szCs w:val="28"/>
                <w:lang w:val="en-US" w:eastAsia="zh-CN"/>
              </w:rPr>
              <w:t>Mô tả</w:t>
            </w:r>
          </w:p>
        </w:tc>
      </w:tr>
      <w:tr w14:paraId="746ECAD5">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121DCB82">
            <w:pPr>
              <w:pStyle w:val="106"/>
              <w:bidi w:val="0"/>
              <w:jc w:val="center"/>
              <w:rPr>
                <w:rFonts w:ascii="Times New Roman" w:hAnsi="Times New Roman" w:cs="Times New Roman"/>
                <w:lang w:val="en-US"/>
              </w:rPr>
            </w:pPr>
            <w:r>
              <w:rPr>
                <w:rFonts w:cs="Times New Roman"/>
                <w:lang w:val="en-US" w:eastAsia="zh-CN"/>
              </w:rPr>
              <w:t>MaVi</w:t>
            </w:r>
          </w:p>
        </w:tc>
        <w:tc>
          <w:tcPr>
            <w:tcW w:w="2250" w:type="dxa"/>
            <w:tcBorders>
              <w:top w:val="single" w:color="000000" w:sz="4" w:space="0"/>
              <w:left w:val="single" w:color="000000" w:sz="4" w:space="0"/>
              <w:bottom w:val="single" w:color="000000" w:sz="4" w:space="0"/>
              <w:right w:val="single" w:color="000000" w:sz="4" w:space="0"/>
            </w:tcBorders>
            <w:vAlign w:val="center"/>
          </w:tcPr>
          <w:p w14:paraId="14FD92CB">
            <w:pPr>
              <w:pStyle w:val="106"/>
              <w:bidi w:val="0"/>
              <w:jc w:val="center"/>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6A558780">
            <w:pPr>
              <w:pStyle w:val="106"/>
              <w:bidi w:val="0"/>
              <w:jc w:val="center"/>
              <w:rPr>
                <w:rFonts w:ascii="Times New Roman" w:hAnsi="Times New Roman" w:cs="Times New Roman"/>
                <w:lang w:val="en-US"/>
              </w:rPr>
            </w:pPr>
            <w:r>
              <w:rPr>
                <w:rFonts w:cs="Times New Roman"/>
                <w:lang w:val="en-US" w:eastAsia="zh-CN"/>
              </w:rPr>
              <w:t>PRIMARY KEY, IDENTITY</w:t>
            </w:r>
          </w:p>
        </w:tc>
        <w:tc>
          <w:tcPr>
            <w:tcW w:w="2097" w:type="dxa"/>
            <w:tcBorders>
              <w:top w:val="single" w:color="000000" w:sz="4" w:space="0"/>
              <w:left w:val="single" w:color="000000" w:sz="4" w:space="0"/>
              <w:bottom w:val="single" w:color="000000" w:sz="4" w:space="0"/>
              <w:right w:val="single" w:color="000000" w:sz="4" w:space="0"/>
            </w:tcBorders>
            <w:vAlign w:val="center"/>
          </w:tcPr>
          <w:p w14:paraId="386535F8">
            <w:pPr>
              <w:pStyle w:val="106"/>
              <w:bidi w:val="0"/>
              <w:jc w:val="center"/>
              <w:rPr>
                <w:rFonts w:ascii="Times New Roman" w:hAnsi="Times New Roman" w:cs="Times New Roman"/>
                <w:lang w:val="en-US"/>
              </w:rPr>
            </w:pPr>
            <w:r>
              <w:rPr>
                <w:rFonts w:cs="Times New Roman"/>
                <w:lang w:val="en-US" w:eastAsia="zh-CN"/>
              </w:rPr>
              <w:t>Mã ví</w:t>
            </w:r>
          </w:p>
        </w:tc>
      </w:tr>
      <w:tr w14:paraId="7FACC585">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6D1F5942">
            <w:pPr>
              <w:pStyle w:val="106"/>
              <w:bidi w:val="0"/>
              <w:jc w:val="center"/>
              <w:rPr>
                <w:rFonts w:ascii="Times New Roman" w:hAnsi="Times New Roman" w:cs="Times New Roman"/>
                <w:lang w:val="en-US"/>
              </w:rPr>
            </w:pPr>
            <w:r>
              <w:rPr>
                <w:rFonts w:cs="Times New Roman"/>
                <w:lang w:val="en-US" w:eastAsia="zh-CN"/>
              </w:rPr>
              <w:t>TenVi</w:t>
            </w:r>
          </w:p>
        </w:tc>
        <w:tc>
          <w:tcPr>
            <w:tcW w:w="2250" w:type="dxa"/>
            <w:tcBorders>
              <w:top w:val="single" w:color="000000" w:sz="4" w:space="0"/>
              <w:left w:val="single" w:color="000000" w:sz="4" w:space="0"/>
              <w:bottom w:val="single" w:color="000000" w:sz="4" w:space="0"/>
              <w:right w:val="single" w:color="000000" w:sz="4" w:space="0"/>
            </w:tcBorders>
            <w:vAlign w:val="center"/>
          </w:tcPr>
          <w:p w14:paraId="12B228BF">
            <w:pPr>
              <w:pStyle w:val="106"/>
              <w:bidi w:val="0"/>
              <w:jc w:val="center"/>
              <w:rPr>
                <w:rFonts w:ascii="Times New Roman" w:hAnsi="Times New Roman" w:cs="Times New Roman"/>
                <w:lang w:val="en-US"/>
              </w:rPr>
            </w:pPr>
            <w:r>
              <w:rPr>
                <w:rFonts w:cs="Times New Roman"/>
                <w:lang w:val="en-US" w:eastAsia="zh-CN"/>
              </w:rPr>
              <w:t>NVARCHAR(100)</w:t>
            </w:r>
          </w:p>
        </w:tc>
        <w:tc>
          <w:tcPr>
            <w:tcW w:w="2251" w:type="dxa"/>
            <w:tcBorders>
              <w:top w:val="single" w:color="000000" w:sz="4" w:space="0"/>
              <w:left w:val="single" w:color="000000" w:sz="4" w:space="0"/>
              <w:bottom w:val="single" w:color="000000" w:sz="4" w:space="0"/>
              <w:right w:val="single" w:color="000000" w:sz="4" w:space="0"/>
            </w:tcBorders>
            <w:vAlign w:val="center"/>
          </w:tcPr>
          <w:p w14:paraId="23306C09">
            <w:pPr>
              <w:pStyle w:val="106"/>
              <w:bidi w:val="0"/>
              <w:jc w:val="center"/>
              <w:rPr>
                <w:rFonts w:ascii="Times New Roman" w:hAnsi="Times New Roman" w:cs="Times New Roman"/>
                <w:lang w:val="en-US"/>
              </w:rPr>
            </w:pPr>
            <w:r>
              <w:rPr>
                <w:rFonts w:cs="Times New Roman"/>
                <w:lang w:val="en-US" w:eastAsia="zh-CN"/>
              </w:rPr>
              <w:t>NULL</w:t>
            </w:r>
          </w:p>
        </w:tc>
        <w:tc>
          <w:tcPr>
            <w:tcW w:w="2097" w:type="dxa"/>
            <w:tcBorders>
              <w:top w:val="single" w:color="000000" w:sz="4" w:space="0"/>
              <w:left w:val="single" w:color="000000" w:sz="4" w:space="0"/>
              <w:bottom w:val="single" w:color="000000" w:sz="4" w:space="0"/>
              <w:right w:val="single" w:color="000000" w:sz="4" w:space="0"/>
            </w:tcBorders>
            <w:vAlign w:val="center"/>
          </w:tcPr>
          <w:p w14:paraId="263D5C72">
            <w:pPr>
              <w:pStyle w:val="106"/>
              <w:bidi w:val="0"/>
              <w:jc w:val="center"/>
              <w:rPr>
                <w:rFonts w:ascii="Times New Roman" w:hAnsi="Times New Roman" w:cs="Times New Roman"/>
                <w:lang w:val="en-US"/>
              </w:rPr>
            </w:pPr>
            <w:r>
              <w:rPr>
                <w:rFonts w:cs="Times New Roman"/>
                <w:lang w:val="en-US" w:eastAsia="zh-CN"/>
              </w:rPr>
              <w:t>Tên ví</w:t>
            </w:r>
          </w:p>
        </w:tc>
      </w:tr>
      <w:tr w14:paraId="0D0389FF">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6A785A03">
            <w:pPr>
              <w:pStyle w:val="106"/>
              <w:bidi w:val="0"/>
              <w:jc w:val="center"/>
              <w:rPr>
                <w:rFonts w:ascii="Times New Roman" w:hAnsi="Times New Roman" w:cs="Times New Roman"/>
                <w:lang w:val="en-US"/>
              </w:rPr>
            </w:pPr>
            <w:r>
              <w:rPr>
                <w:rFonts w:cs="Times New Roman"/>
                <w:lang w:val="en-US" w:eastAsia="zh-CN"/>
              </w:rPr>
              <w:t>SoDu</w:t>
            </w:r>
          </w:p>
        </w:tc>
        <w:tc>
          <w:tcPr>
            <w:tcW w:w="2250" w:type="dxa"/>
            <w:tcBorders>
              <w:top w:val="single" w:color="000000" w:sz="4" w:space="0"/>
              <w:left w:val="single" w:color="000000" w:sz="4" w:space="0"/>
              <w:bottom w:val="single" w:color="000000" w:sz="4" w:space="0"/>
              <w:right w:val="single" w:color="000000" w:sz="4" w:space="0"/>
            </w:tcBorders>
            <w:vAlign w:val="center"/>
          </w:tcPr>
          <w:p w14:paraId="714A993C">
            <w:pPr>
              <w:pStyle w:val="106"/>
              <w:bidi w:val="0"/>
              <w:jc w:val="center"/>
              <w:rPr>
                <w:rFonts w:ascii="Times New Roman" w:hAnsi="Times New Roman" w:cs="Times New Roman"/>
                <w:lang w:val="en-US"/>
              </w:rPr>
            </w:pPr>
            <w:r>
              <w:rPr>
                <w:rFonts w:cs="Times New Roman"/>
                <w:lang w:val="en-US" w:eastAsia="zh-CN"/>
              </w:rPr>
              <w:t>DECIMAL(18,2)</w:t>
            </w:r>
          </w:p>
        </w:tc>
        <w:tc>
          <w:tcPr>
            <w:tcW w:w="2251" w:type="dxa"/>
            <w:tcBorders>
              <w:top w:val="single" w:color="000000" w:sz="4" w:space="0"/>
              <w:left w:val="single" w:color="000000" w:sz="4" w:space="0"/>
              <w:bottom w:val="single" w:color="000000" w:sz="4" w:space="0"/>
              <w:right w:val="single" w:color="000000" w:sz="4" w:space="0"/>
            </w:tcBorders>
            <w:vAlign w:val="center"/>
          </w:tcPr>
          <w:p w14:paraId="722A59ED">
            <w:pPr>
              <w:pStyle w:val="106"/>
              <w:bidi w:val="0"/>
              <w:jc w:val="center"/>
              <w:rPr>
                <w:rFonts w:ascii="Times New Roman" w:hAnsi="Times New Roman" w:cs="Times New Roman"/>
                <w:lang w:val="en-US"/>
              </w:rPr>
            </w:pPr>
            <w:r>
              <w:rPr>
                <w:rFonts w:cs="Times New Roman"/>
                <w:lang w:val="en-US" w:eastAsia="zh-CN"/>
              </w:rPr>
              <w:t>DEFAULT 0</w:t>
            </w:r>
          </w:p>
        </w:tc>
        <w:tc>
          <w:tcPr>
            <w:tcW w:w="2097" w:type="dxa"/>
            <w:tcBorders>
              <w:top w:val="single" w:color="000000" w:sz="4" w:space="0"/>
              <w:left w:val="single" w:color="000000" w:sz="4" w:space="0"/>
              <w:bottom w:val="single" w:color="000000" w:sz="4" w:space="0"/>
              <w:right w:val="single" w:color="000000" w:sz="4" w:space="0"/>
            </w:tcBorders>
            <w:vAlign w:val="center"/>
          </w:tcPr>
          <w:p w14:paraId="46566AF9">
            <w:pPr>
              <w:pStyle w:val="106"/>
              <w:bidi w:val="0"/>
              <w:jc w:val="center"/>
              <w:rPr>
                <w:rFonts w:ascii="Times New Roman" w:hAnsi="Times New Roman" w:cs="Times New Roman"/>
                <w:lang w:val="en-US"/>
              </w:rPr>
            </w:pPr>
            <w:r>
              <w:rPr>
                <w:rFonts w:cs="Times New Roman"/>
                <w:lang w:val="en-US" w:eastAsia="zh-CN"/>
              </w:rPr>
              <w:t>Số dư</w:t>
            </w:r>
          </w:p>
        </w:tc>
      </w:tr>
      <w:tr w14:paraId="0E63CA01">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53D704A9">
            <w:pPr>
              <w:pStyle w:val="106"/>
              <w:bidi w:val="0"/>
              <w:jc w:val="center"/>
              <w:rPr>
                <w:rFonts w:ascii="Times New Roman" w:hAnsi="Times New Roman" w:cs="Times New Roman"/>
                <w:lang w:val="en-US"/>
              </w:rPr>
            </w:pPr>
            <w:r>
              <w:rPr>
                <w:rFonts w:cs="Times New Roman"/>
                <w:lang w:val="en-US" w:eastAsia="zh-CN"/>
              </w:rPr>
              <w:t>MaTK</w:t>
            </w:r>
          </w:p>
        </w:tc>
        <w:tc>
          <w:tcPr>
            <w:tcW w:w="2250" w:type="dxa"/>
            <w:tcBorders>
              <w:top w:val="single" w:color="000000" w:sz="4" w:space="0"/>
              <w:left w:val="single" w:color="000000" w:sz="4" w:space="0"/>
              <w:bottom w:val="single" w:color="000000" w:sz="4" w:space="0"/>
              <w:right w:val="single" w:color="000000" w:sz="4" w:space="0"/>
            </w:tcBorders>
            <w:vAlign w:val="center"/>
          </w:tcPr>
          <w:p w14:paraId="0E912F8A">
            <w:pPr>
              <w:pStyle w:val="106"/>
              <w:bidi w:val="0"/>
              <w:jc w:val="center"/>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1E1EBF6E">
            <w:pPr>
              <w:pStyle w:val="106"/>
              <w:bidi w:val="0"/>
              <w:jc w:val="center"/>
              <w:rPr>
                <w:rFonts w:ascii="Times New Roman" w:hAnsi="Times New Roman" w:cs="Times New Roman"/>
                <w:lang w:val="en-US"/>
              </w:rPr>
            </w:pPr>
            <w:r>
              <w:rPr>
                <w:rFonts w:cs="Times New Roman"/>
                <w:lang w:val="en-US" w:eastAsia="zh-CN"/>
              </w:rPr>
              <w:t>NOT NULL, FK, ON DELETE CASCADE</w:t>
            </w:r>
          </w:p>
        </w:tc>
        <w:tc>
          <w:tcPr>
            <w:tcW w:w="2097" w:type="dxa"/>
            <w:tcBorders>
              <w:top w:val="single" w:color="000000" w:sz="4" w:space="0"/>
              <w:left w:val="single" w:color="000000" w:sz="4" w:space="0"/>
              <w:bottom w:val="single" w:color="000000" w:sz="4" w:space="0"/>
              <w:right w:val="single" w:color="000000" w:sz="4" w:space="0"/>
            </w:tcBorders>
            <w:vAlign w:val="center"/>
          </w:tcPr>
          <w:p w14:paraId="54F49CC1">
            <w:pPr>
              <w:pStyle w:val="106"/>
              <w:bidi w:val="0"/>
              <w:jc w:val="center"/>
              <w:rPr>
                <w:rFonts w:ascii="Times New Roman" w:hAnsi="Times New Roman" w:cs="Times New Roman"/>
                <w:lang w:val="en-US"/>
              </w:rPr>
            </w:pPr>
            <w:r>
              <w:rPr>
                <w:rFonts w:cs="Times New Roman"/>
                <w:lang w:val="en-US" w:eastAsia="zh-CN"/>
              </w:rPr>
              <w:t>Thuộc tài khoản</w:t>
            </w:r>
          </w:p>
        </w:tc>
      </w:tr>
      <w:tr w14:paraId="2F115A13">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3DCB67D0">
            <w:pPr>
              <w:pStyle w:val="106"/>
              <w:bidi w:val="0"/>
              <w:jc w:val="center"/>
              <w:rPr>
                <w:rFonts w:ascii="Times New Roman" w:hAnsi="Times New Roman" w:cs="Times New Roman"/>
                <w:lang w:val="en-US"/>
              </w:rPr>
            </w:pPr>
            <w:r>
              <w:rPr>
                <w:rFonts w:cs="Times New Roman"/>
                <w:lang w:val="en-US" w:eastAsia="zh-CN"/>
              </w:rPr>
              <w:t>GhiChu</w:t>
            </w:r>
          </w:p>
        </w:tc>
        <w:tc>
          <w:tcPr>
            <w:tcW w:w="2250" w:type="dxa"/>
            <w:tcBorders>
              <w:top w:val="single" w:color="000000" w:sz="4" w:space="0"/>
              <w:left w:val="single" w:color="000000" w:sz="4" w:space="0"/>
              <w:bottom w:val="single" w:color="000000" w:sz="4" w:space="0"/>
              <w:right w:val="single" w:color="000000" w:sz="4" w:space="0"/>
            </w:tcBorders>
            <w:vAlign w:val="center"/>
          </w:tcPr>
          <w:p w14:paraId="461A8889">
            <w:pPr>
              <w:pStyle w:val="106"/>
              <w:bidi w:val="0"/>
              <w:jc w:val="center"/>
              <w:rPr>
                <w:rFonts w:ascii="Times New Roman" w:hAnsi="Times New Roman" w:cs="Times New Roman"/>
                <w:lang w:val="en-US"/>
              </w:rPr>
            </w:pPr>
            <w:r>
              <w:rPr>
                <w:rFonts w:cs="Times New Roman"/>
                <w:lang w:val="en-US" w:eastAsia="zh-CN"/>
              </w:rPr>
              <w:t>NVARCHAR(255)</w:t>
            </w:r>
          </w:p>
        </w:tc>
        <w:tc>
          <w:tcPr>
            <w:tcW w:w="2251" w:type="dxa"/>
            <w:tcBorders>
              <w:top w:val="single" w:color="000000" w:sz="4" w:space="0"/>
              <w:left w:val="single" w:color="000000" w:sz="4" w:space="0"/>
              <w:bottom w:val="single" w:color="000000" w:sz="4" w:space="0"/>
              <w:right w:val="single" w:color="000000" w:sz="4" w:space="0"/>
            </w:tcBorders>
            <w:vAlign w:val="center"/>
          </w:tcPr>
          <w:p w14:paraId="19AEDE08">
            <w:pPr>
              <w:pStyle w:val="106"/>
              <w:bidi w:val="0"/>
              <w:jc w:val="center"/>
              <w:rPr>
                <w:rFonts w:ascii="Times New Roman" w:hAnsi="Times New Roman" w:cs="Times New Roman"/>
                <w:lang w:val="en-US"/>
              </w:rPr>
            </w:pPr>
            <w:r>
              <w:rPr>
                <w:rFonts w:cs="Times New Roman"/>
                <w:lang w:val="en-US" w:eastAsia="zh-CN"/>
              </w:rPr>
              <w:t>NULL</w:t>
            </w:r>
          </w:p>
        </w:tc>
        <w:tc>
          <w:tcPr>
            <w:tcW w:w="2097" w:type="dxa"/>
            <w:tcBorders>
              <w:top w:val="single" w:color="000000" w:sz="4" w:space="0"/>
              <w:left w:val="single" w:color="000000" w:sz="4" w:space="0"/>
              <w:bottom w:val="single" w:color="000000" w:sz="4" w:space="0"/>
              <w:right w:val="single" w:color="000000" w:sz="4" w:space="0"/>
            </w:tcBorders>
            <w:vAlign w:val="center"/>
          </w:tcPr>
          <w:p w14:paraId="362FF658">
            <w:pPr>
              <w:pStyle w:val="106"/>
              <w:bidi w:val="0"/>
              <w:jc w:val="center"/>
              <w:rPr>
                <w:rFonts w:ascii="Times New Roman" w:hAnsi="Times New Roman" w:cs="Times New Roman"/>
                <w:lang w:val="en-US"/>
              </w:rPr>
            </w:pPr>
            <w:r>
              <w:rPr>
                <w:rFonts w:cs="Times New Roman"/>
                <w:lang w:val="en-US" w:eastAsia="zh-CN"/>
              </w:rPr>
              <w:t>Ghi chú</w:t>
            </w:r>
          </w:p>
        </w:tc>
      </w:tr>
    </w:tbl>
    <w:p w14:paraId="44407816">
      <w:pPr>
        <w:pStyle w:val="10"/>
        <w:rPr>
          <w:lang w:val="en-US"/>
        </w:rPr>
      </w:pPr>
      <w:bookmarkStart w:id="44" w:name="__RefHeading___Toc6611"/>
      <w:bookmarkEnd w:id="44"/>
      <w:r>
        <w:t xml:space="preserve">Bảng 1. </w:t>
      </w:r>
      <w:r>
        <w:fldChar w:fldCharType="begin"/>
      </w:r>
      <w:r>
        <w:instrText xml:space="preserve"> SEQ Bảng_1. \* ARABIC </w:instrText>
      </w:r>
      <w:r>
        <w:fldChar w:fldCharType="separate"/>
      </w:r>
      <w:r>
        <w:t>12</w:t>
      </w:r>
      <w:r>
        <w:fldChar w:fldCharType="end"/>
      </w:r>
      <w:r>
        <w:rPr>
          <w:lang w:val="en-US"/>
        </w:rPr>
        <w:t>: Chi tiết bảng ví tiền</w:t>
      </w:r>
    </w:p>
    <w:p w14:paraId="3DAAAA4C">
      <w:pPr>
        <w:pStyle w:val="87"/>
        <w:jc w:val="center"/>
        <w:rPr>
          <w:rFonts w:ascii="Times New Roman" w:hAnsi="Times New Roman" w:cs="Times New Roman"/>
          <w:color w:val="222222"/>
          <w:szCs w:val="26"/>
          <w:lang w:val="en-US"/>
        </w:rPr>
      </w:pPr>
    </w:p>
    <w:p w14:paraId="00A58063">
      <w:pPr>
        <w:pStyle w:val="87"/>
        <w:jc w:val="left"/>
        <w:rPr>
          <w:rFonts w:ascii="Times New Roman" w:hAnsi="Times New Roman" w:cs="Times New Roman"/>
          <w:color w:val="222222"/>
          <w:szCs w:val="26"/>
          <w:lang w:val="en-US"/>
        </w:rPr>
      </w:pPr>
      <w:r>
        <w:rPr>
          <w:rFonts w:cs="Times New Roman"/>
          <w:color w:val="222222"/>
          <w:szCs w:val="26"/>
          <w:lang w:val="en-US"/>
        </w:rPr>
        <w:t>Bảng DanhMuc</w:t>
      </w:r>
    </w:p>
    <w:tbl>
      <w:tblPr>
        <w:tblStyle w:val="6"/>
        <w:tblW w:w="8672" w:type="dxa"/>
        <w:tblInd w:w="157" w:type="dxa"/>
        <w:tblLayout w:type="fixed"/>
        <w:tblCellMar>
          <w:top w:w="0" w:type="dxa"/>
          <w:left w:w="108" w:type="dxa"/>
          <w:bottom w:w="0" w:type="dxa"/>
          <w:right w:w="108" w:type="dxa"/>
        </w:tblCellMar>
      </w:tblPr>
      <w:tblGrid>
        <w:gridCol w:w="2093"/>
        <w:gridCol w:w="2250"/>
        <w:gridCol w:w="2251"/>
        <w:gridCol w:w="2078"/>
      </w:tblGrid>
      <w:tr w14:paraId="3D14BC03">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366A1D98">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Tên cột</w:t>
            </w:r>
          </w:p>
        </w:tc>
        <w:tc>
          <w:tcPr>
            <w:tcW w:w="2250"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6A65CAC2">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Kiểu dữ liệu</w:t>
            </w:r>
          </w:p>
        </w:tc>
        <w:tc>
          <w:tcPr>
            <w:tcW w:w="2251"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523AC928">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Ràng buộc</w:t>
            </w:r>
          </w:p>
        </w:tc>
        <w:tc>
          <w:tcPr>
            <w:tcW w:w="2078"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AB3FDCF">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Mô tả</w:t>
            </w:r>
          </w:p>
        </w:tc>
      </w:tr>
      <w:tr w14:paraId="7F50B22C">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0281E5FF">
            <w:pPr>
              <w:pStyle w:val="106"/>
              <w:bidi w:val="0"/>
              <w:rPr>
                <w:rFonts w:ascii="Times New Roman" w:hAnsi="Times New Roman" w:cs="Times New Roman"/>
                <w:lang w:val="en-US"/>
              </w:rPr>
            </w:pPr>
            <w:r>
              <w:rPr>
                <w:rFonts w:cs="Times New Roman"/>
                <w:lang w:val="en-US" w:eastAsia="zh-CN"/>
              </w:rPr>
              <w:t>MaDM</w:t>
            </w:r>
          </w:p>
        </w:tc>
        <w:tc>
          <w:tcPr>
            <w:tcW w:w="2250" w:type="dxa"/>
            <w:tcBorders>
              <w:top w:val="single" w:color="000000" w:sz="4" w:space="0"/>
              <w:left w:val="single" w:color="000000" w:sz="4" w:space="0"/>
              <w:bottom w:val="single" w:color="000000" w:sz="4" w:space="0"/>
              <w:right w:val="single" w:color="000000" w:sz="4" w:space="0"/>
            </w:tcBorders>
            <w:vAlign w:val="center"/>
          </w:tcPr>
          <w:p w14:paraId="4BC19533">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78531FE9">
            <w:pPr>
              <w:pStyle w:val="106"/>
              <w:bidi w:val="0"/>
              <w:rPr>
                <w:rFonts w:ascii="Times New Roman" w:hAnsi="Times New Roman" w:cs="Times New Roman"/>
                <w:lang w:val="en-US"/>
              </w:rPr>
            </w:pPr>
            <w:r>
              <w:rPr>
                <w:rFonts w:cs="Times New Roman"/>
                <w:lang w:val="en-US" w:eastAsia="zh-CN"/>
              </w:rPr>
              <w:t>PRIMARY KEY, IDENTITY</w:t>
            </w:r>
          </w:p>
        </w:tc>
        <w:tc>
          <w:tcPr>
            <w:tcW w:w="2078" w:type="dxa"/>
            <w:tcBorders>
              <w:top w:val="single" w:color="000000" w:sz="4" w:space="0"/>
              <w:left w:val="single" w:color="000000" w:sz="4" w:space="0"/>
              <w:bottom w:val="single" w:color="000000" w:sz="4" w:space="0"/>
              <w:right w:val="single" w:color="000000" w:sz="4" w:space="0"/>
            </w:tcBorders>
            <w:vAlign w:val="center"/>
          </w:tcPr>
          <w:p w14:paraId="02726DCC">
            <w:pPr>
              <w:pStyle w:val="106"/>
              <w:bidi w:val="0"/>
              <w:rPr>
                <w:rFonts w:ascii="Times New Roman" w:hAnsi="Times New Roman" w:cs="Times New Roman"/>
                <w:lang w:val="en-US"/>
              </w:rPr>
            </w:pPr>
            <w:r>
              <w:rPr>
                <w:rFonts w:cs="Times New Roman"/>
                <w:lang w:val="en-US" w:eastAsia="zh-CN"/>
              </w:rPr>
              <w:t>Mã danh mục</w:t>
            </w:r>
          </w:p>
        </w:tc>
      </w:tr>
      <w:tr w14:paraId="0495DD2E">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10E4B3C5">
            <w:pPr>
              <w:pStyle w:val="106"/>
              <w:bidi w:val="0"/>
              <w:rPr>
                <w:rFonts w:ascii="Times New Roman" w:hAnsi="Times New Roman" w:cs="Times New Roman"/>
                <w:lang w:val="en-US"/>
              </w:rPr>
            </w:pPr>
            <w:r>
              <w:rPr>
                <w:rFonts w:cs="Times New Roman"/>
                <w:lang w:val="en-US" w:eastAsia="zh-CN"/>
              </w:rPr>
              <w:t>TenDM</w:t>
            </w:r>
          </w:p>
        </w:tc>
        <w:tc>
          <w:tcPr>
            <w:tcW w:w="2250" w:type="dxa"/>
            <w:tcBorders>
              <w:top w:val="single" w:color="000000" w:sz="4" w:space="0"/>
              <w:left w:val="single" w:color="000000" w:sz="4" w:space="0"/>
              <w:bottom w:val="single" w:color="000000" w:sz="4" w:space="0"/>
              <w:right w:val="single" w:color="000000" w:sz="4" w:space="0"/>
            </w:tcBorders>
            <w:vAlign w:val="center"/>
          </w:tcPr>
          <w:p w14:paraId="6732786F">
            <w:pPr>
              <w:pStyle w:val="106"/>
              <w:bidi w:val="0"/>
              <w:rPr>
                <w:rFonts w:ascii="Times New Roman" w:hAnsi="Times New Roman" w:cs="Times New Roman"/>
                <w:lang w:val="en-US"/>
              </w:rPr>
            </w:pPr>
            <w:r>
              <w:rPr>
                <w:rFonts w:cs="Times New Roman"/>
                <w:lang w:val="en-US" w:eastAsia="zh-CN"/>
              </w:rPr>
              <w:t>NVARCHAR(100)</w:t>
            </w:r>
          </w:p>
        </w:tc>
        <w:tc>
          <w:tcPr>
            <w:tcW w:w="2251" w:type="dxa"/>
            <w:tcBorders>
              <w:top w:val="single" w:color="000000" w:sz="4" w:space="0"/>
              <w:left w:val="single" w:color="000000" w:sz="4" w:space="0"/>
              <w:bottom w:val="single" w:color="000000" w:sz="4" w:space="0"/>
              <w:right w:val="single" w:color="000000" w:sz="4" w:space="0"/>
            </w:tcBorders>
            <w:vAlign w:val="center"/>
          </w:tcPr>
          <w:p w14:paraId="3EEA95E5">
            <w:pPr>
              <w:pStyle w:val="106"/>
              <w:bidi w:val="0"/>
              <w:rPr>
                <w:rFonts w:ascii="Times New Roman" w:hAnsi="Times New Roman" w:cs="Times New Roman"/>
                <w:lang w:val="en-US"/>
              </w:rPr>
            </w:pPr>
            <w:r>
              <w:rPr>
                <w:rFonts w:cs="Times New Roman"/>
                <w:lang w:val="en-US" w:eastAsia="zh-CN"/>
              </w:rPr>
              <w:t>NOT 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61DA5003">
            <w:pPr>
              <w:pStyle w:val="106"/>
              <w:bidi w:val="0"/>
              <w:rPr>
                <w:rFonts w:ascii="Times New Roman" w:hAnsi="Times New Roman" w:cs="Times New Roman"/>
                <w:lang w:val="en-US"/>
              </w:rPr>
            </w:pPr>
            <w:r>
              <w:rPr>
                <w:rFonts w:cs="Times New Roman"/>
                <w:lang w:val="en-US" w:eastAsia="zh-CN"/>
              </w:rPr>
              <w:t>Tên danh mục</w:t>
            </w:r>
          </w:p>
        </w:tc>
      </w:tr>
      <w:tr w14:paraId="4FF3620F">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7286EA84">
            <w:pPr>
              <w:pStyle w:val="106"/>
              <w:bidi w:val="0"/>
              <w:rPr>
                <w:rFonts w:ascii="Times New Roman" w:hAnsi="Times New Roman" w:cs="Times New Roman"/>
                <w:lang w:val="en-US"/>
              </w:rPr>
            </w:pPr>
            <w:r>
              <w:rPr>
                <w:rFonts w:cs="Times New Roman"/>
                <w:lang w:val="en-US" w:eastAsia="zh-CN"/>
              </w:rPr>
              <w:t>GhiChu</w:t>
            </w:r>
          </w:p>
        </w:tc>
        <w:tc>
          <w:tcPr>
            <w:tcW w:w="2250" w:type="dxa"/>
            <w:tcBorders>
              <w:top w:val="single" w:color="000000" w:sz="4" w:space="0"/>
              <w:left w:val="single" w:color="000000" w:sz="4" w:space="0"/>
              <w:bottom w:val="single" w:color="000000" w:sz="4" w:space="0"/>
              <w:right w:val="single" w:color="000000" w:sz="4" w:space="0"/>
            </w:tcBorders>
            <w:vAlign w:val="center"/>
          </w:tcPr>
          <w:p w14:paraId="292F1344">
            <w:pPr>
              <w:pStyle w:val="106"/>
              <w:bidi w:val="0"/>
              <w:rPr>
                <w:rFonts w:ascii="Times New Roman" w:hAnsi="Times New Roman" w:cs="Times New Roman"/>
                <w:lang w:val="en-US"/>
              </w:rPr>
            </w:pPr>
            <w:r>
              <w:rPr>
                <w:rFonts w:cs="Times New Roman"/>
                <w:lang w:val="en-US" w:eastAsia="zh-CN"/>
              </w:rPr>
              <w:t>NVARCHAR(255)</w:t>
            </w:r>
          </w:p>
        </w:tc>
        <w:tc>
          <w:tcPr>
            <w:tcW w:w="2251" w:type="dxa"/>
            <w:tcBorders>
              <w:top w:val="single" w:color="000000" w:sz="4" w:space="0"/>
              <w:left w:val="single" w:color="000000" w:sz="4" w:space="0"/>
              <w:bottom w:val="single" w:color="000000" w:sz="4" w:space="0"/>
              <w:right w:val="single" w:color="000000" w:sz="4" w:space="0"/>
            </w:tcBorders>
            <w:vAlign w:val="center"/>
          </w:tcPr>
          <w:p w14:paraId="73963AF2">
            <w:pPr>
              <w:pStyle w:val="106"/>
              <w:bidi w:val="0"/>
              <w:rPr>
                <w:rFonts w:ascii="Times New Roman" w:hAnsi="Times New Roman" w:cs="Times New Roman"/>
                <w:lang w:val="en-US"/>
              </w:rPr>
            </w:pPr>
            <w:r>
              <w:rPr>
                <w:rFonts w:cs="Times New Roman"/>
                <w:lang w:val="en-US" w:eastAsia="zh-CN"/>
              </w:rPr>
              <w:t>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6536A3EA">
            <w:pPr>
              <w:pStyle w:val="106"/>
              <w:bidi w:val="0"/>
              <w:rPr>
                <w:rFonts w:ascii="Times New Roman" w:hAnsi="Times New Roman" w:cs="Times New Roman"/>
                <w:lang w:val="en-US"/>
              </w:rPr>
            </w:pPr>
            <w:r>
              <w:rPr>
                <w:rFonts w:cs="Times New Roman"/>
                <w:lang w:val="en-US" w:eastAsia="zh-CN"/>
              </w:rPr>
              <w:t>Ghi chú</w:t>
            </w:r>
          </w:p>
        </w:tc>
      </w:tr>
      <w:tr w14:paraId="0DA42109">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1040A2E8">
            <w:pPr>
              <w:pStyle w:val="106"/>
              <w:bidi w:val="0"/>
              <w:rPr>
                <w:rFonts w:ascii="Times New Roman" w:hAnsi="Times New Roman" w:cs="Times New Roman"/>
                <w:lang w:val="en-US"/>
              </w:rPr>
            </w:pPr>
            <w:r>
              <w:rPr>
                <w:rFonts w:cs="Times New Roman"/>
                <w:lang w:val="en-US" w:eastAsia="zh-CN"/>
              </w:rPr>
              <w:t>LoaiDM</w:t>
            </w:r>
          </w:p>
        </w:tc>
        <w:tc>
          <w:tcPr>
            <w:tcW w:w="2250" w:type="dxa"/>
            <w:tcBorders>
              <w:top w:val="single" w:color="000000" w:sz="4" w:space="0"/>
              <w:left w:val="single" w:color="000000" w:sz="4" w:space="0"/>
              <w:bottom w:val="single" w:color="000000" w:sz="4" w:space="0"/>
              <w:right w:val="single" w:color="000000" w:sz="4" w:space="0"/>
            </w:tcBorders>
            <w:vAlign w:val="center"/>
          </w:tcPr>
          <w:p w14:paraId="1E989EE1">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150EAEBE">
            <w:pPr>
              <w:pStyle w:val="106"/>
              <w:bidi w:val="0"/>
              <w:rPr>
                <w:rFonts w:ascii="Times New Roman" w:hAnsi="Times New Roman" w:cs="Times New Roman"/>
                <w:lang w:val="en-US"/>
              </w:rPr>
            </w:pPr>
            <w:r>
              <w:rPr>
                <w:rFonts w:cs="Times New Roman"/>
                <w:lang w:val="en-US" w:eastAsia="zh-CN"/>
              </w:rPr>
              <w:t>NOT NULL, CHECK (0,1)</w:t>
            </w:r>
          </w:p>
        </w:tc>
        <w:tc>
          <w:tcPr>
            <w:tcW w:w="2078" w:type="dxa"/>
            <w:tcBorders>
              <w:top w:val="single" w:color="000000" w:sz="4" w:space="0"/>
              <w:left w:val="single" w:color="000000" w:sz="4" w:space="0"/>
              <w:bottom w:val="single" w:color="000000" w:sz="4" w:space="0"/>
              <w:right w:val="single" w:color="000000" w:sz="4" w:space="0"/>
            </w:tcBorders>
            <w:vAlign w:val="center"/>
          </w:tcPr>
          <w:p w14:paraId="7B2C6980">
            <w:pPr>
              <w:pStyle w:val="106"/>
              <w:bidi w:val="0"/>
              <w:rPr>
                <w:rFonts w:ascii="Times New Roman" w:hAnsi="Times New Roman" w:cs="Times New Roman"/>
                <w:lang w:val="en-US"/>
              </w:rPr>
            </w:pPr>
            <w:r>
              <w:rPr>
                <w:rFonts w:cs="Times New Roman"/>
                <w:lang w:val="en-US" w:eastAsia="zh-CN"/>
              </w:rPr>
              <w:t>Loại (0: Chi, 1: Thu)</w:t>
            </w:r>
          </w:p>
        </w:tc>
      </w:tr>
      <w:tr w14:paraId="01DEB9EB">
        <w:tblPrEx>
          <w:tblCellMar>
            <w:top w:w="0" w:type="dxa"/>
            <w:left w:w="108" w:type="dxa"/>
            <w:bottom w:w="0" w:type="dxa"/>
            <w:right w:w="108" w:type="dxa"/>
          </w:tblCellMar>
        </w:tblPrEx>
        <w:tc>
          <w:tcPr>
            <w:tcW w:w="2093" w:type="dxa"/>
            <w:tcBorders>
              <w:top w:val="single" w:color="000000" w:sz="4" w:space="0"/>
              <w:left w:val="single" w:color="000000" w:sz="4" w:space="0"/>
              <w:bottom w:val="single" w:color="000000" w:sz="4" w:space="0"/>
              <w:right w:val="single" w:color="000000" w:sz="4" w:space="0"/>
            </w:tcBorders>
            <w:vAlign w:val="center"/>
          </w:tcPr>
          <w:p w14:paraId="18BA8345">
            <w:pPr>
              <w:pStyle w:val="106"/>
              <w:bidi w:val="0"/>
              <w:rPr>
                <w:rFonts w:ascii="Times New Roman" w:hAnsi="Times New Roman" w:cs="Times New Roman"/>
                <w:lang w:val="en-US"/>
              </w:rPr>
            </w:pPr>
            <w:r>
              <w:rPr>
                <w:rFonts w:cs="Times New Roman"/>
                <w:lang w:val="en-US" w:eastAsia="zh-CN"/>
              </w:rPr>
              <w:t>MaTK</w:t>
            </w:r>
          </w:p>
        </w:tc>
        <w:tc>
          <w:tcPr>
            <w:tcW w:w="2250" w:type="dxa"/>
            <w:tcBorders>
              <w:top w:val="single" w:color="000000" w:sz="4" w:space="0"/>
              <w:left w:val="single" w:color="000000" w:sz="4" w:space="0"/>
              <w:bottom w:val="single" w:color="000000" w:sz="4" w:space="0"/>
              <w:right w:val="single" w:color="000000" w:sz="4" w:space="0"/>
            </w:tcBorders>
            <w:vAlign w:val="center"/>
          </w:tcPr>
          <w:p w14:paraId="78DB81E3">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76333B8C">
            <w:pPr>
              <w:pStyle w:val="106"/>
              <w:bidi w:val="0"/>
              <w:rPr>
                <w:rFonts w:ascii="Times New Roman" w:hAnsi="Times New Roman" w:cs="Times New Roman"/>
                <w:lang w:val="en-US"/>
              </w:rPr>
            </w:pPr>
            <w:r>
              <w:rPr>
                <w:rFonts w:cs="Times New Roman"/>
                <w:lang w:val="en-US" w:eastAsia="zh-CN"/>
              </w:rPr>
              <w:t>NOT NULL, FK</w:t>
            </w:r>
          </w:p>
        </w:tc>
        <w:tc>
          <w:tcPr>
            <w:tcW w:w="2078" w:type="dxa"/>
            <w:tcBorders>
              <w:top w:val="single" w:color="000000" w:sz="4" w:space="0"/>
              <w:left w:val="single" w:color="000000" w:sz="4" w:space="0"/>
              <w:bottom w:val="single" w:color="000000" w:sz="4" w:space="0"/>
              <w:right w:val="single" w:color="000000" w:sz="4" w:space="0"/>
            </w:tcBorders>
            <w:vAlign w:val="center"/>
          </w:tcPr>
          <w:p w14:paraId="290F78D1">
            <w:pPr>
              <w:pStyle w:val="106"/>
              <w:bidi w:val="0"/>
              <w:rPr>
                <w:rFonts w:ascii="Times New Roman" w:hAnsi="Times New Roman" w:cs="Times New Roman"/>
                <w:lang w:val="en-US"/>
              </w:rPr>
            </w:pPr>
            <w:r>
              <w:rPr>
                <w:rFonts w:cs="Times New Roman"/>
                <w:lang w:val="en-US" w:eastAsia="zh-CN"/>
              </w:rPr>
              <w:t>Thuộc tài khoản</w:t>
            </w:r>
          </w:p>
        </w:tc>
      </w:tr>
    </w:tbl>
    <w:p w14:paraId="2EC28BD7">
      <w:pPr>
        <w:pStyle w:val="10"/>
        <w:rPr>
          <w:lang w:val="en-US"/>
        </w:rPr>
      </w:pPr>
      <w:bookmarkStart w:id="45" w:name="__RefHeading___Toc12168"/>
      <w:bookmarkEnd w:id="45"/>
      <w:r>
        <w:t xml:space="preserve">Bảng 1. </w:t>
      </w:r>
      <w:r>
        <w:fldChar w:fldCharType="begin"/>
      </w:r>
      <w:r>
        <w:instrText xml:space="preserve"> SEQ Bảng_1. \* ARABIC </w:instrText>
      </w:r>
      <w:r>
        <w:fldChar w:fldCharType="separate"/>
      </w:r>
      <w:r>
        <w:t>13</w:t>
      </w:r>
      <w:r>
        <w:fldChar w:fldCharType="end"/>
      </w:r>
      <w:r>
        <w:rPr>
          <w:lang w:val="en-US"/>
        </w:rPr>
        <w:t>: Chi tiết bảng danh mục</w:t>
      </w:r>
    </w:p>
    <w:p w14:paraId="7BF99564">
      <w:pPr>
        <w:pStyle w:val="87"/>
        <w:jc w:val="center"/>
        <w:rPr>
          <w:rFonts w:ascii="Times New Roman" w:hAnsi="Times New Roman" w:cs="Times New Roman"/>
          <w:color w:val="222222"/>
          <w:szCs w:val="26"/>
          <w:lang w:val="en-US"/>
        </w:rPr>
      </w:pPr>
    </w:p>
    <w:p w14:paraId="76DC3B9F">
      <w:pPr>
        <w:pStyle w:val="87"/>
        <w:jc w:val="left"/>
        <w:rPr>
          <w:rFonts w:ascii="Times New Roman" w:hAnsi="Times New Roman" w:cs="Times New Roman"/>
          <w:color w:val="222222"/>
          <w:szCs w:val="26"/>
          <w:lang w:val="en-US"/>
        </w:rPr>
      </w:pPr>
      <w:r>
        <w:rPr>
          <w:rFonts w:cs="Times New Roman"/>
          <w:color w:val="222222"/>
          <w:szCs w:val="26"/>
          <w:lang w:val="en-US"/>
        </w:rPr>
        <w:t>Bảng GiaoDich</w:t>
      </w:r>
    </w:p>
    <w:tbl>
      <w:tblPr>
        <w:tblStyle w:val="6"/>
        <w:tblW w:w="8673" w:type="dxa"/>
        <w:tblInd w:w="156" w:type="dxa"/>
        <w:tblLayout w:type="fixed"/>
        <w:tblCellMar>
          <w:top w:w="0" w:type="dxa"/>
          <w:left w:w="108" w:type="dxa"/>
          <w:bottom w:w="0" w:type="dxa"/>
          <w:right w:w="108" w:type="dxa"/>
        </w:tblCellMar>
      </w:tblPr>
      <w:tblGrid>
        <w:gridCol w:w="2094"/>
        <w:gridCol w:w="2250"/>
        <w:gridCol w:w="2251"/>
        <w:gridCol w:w="2078"/>
      </w:tblGrid>
      <w:tr w14:paraId="13C472CD">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5C0892E4">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Tên cột</w:t>
            </w:r>
          </w:p>
        </w:tc>
        <w:tc>
          <w:tcPr>
            <w:tcW w:w="2250"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29365EE0">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Kiểu dữ liệu</w:t>
            </w:r>
          </w:p>
        </w:tc>
        <w:tc>
          <w:tcPr>
            <w:tcW w:w="2251"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791BF471">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Ràng buộc</w:t>
            </w:r>
          </w:p>
        </w:tc>
        <w:tc>
          <w:tcPr>
            <w:tcW w:w="2078"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38001CD2">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Mô tả</w:t>
            </w:r>
          </w:p>
        </w:tc>
      </w:tr>
      <w:tr w14:paraId="63D58A0B">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03214711">
            <w:pPr>
              <w:pStyle w:val="106"/>
              <w:bidi w:val="0"/>
              <w:rPr>
                <w:rFonts w:ascii="Times New Roman" w:hAnsi="Times New Roman" w:cs="Times New Roman"/>
                <w:lang w:val="en-US"/>
              </w:rPr>
            </w:pPr>
            <w:r>
              <w:rPr>
                <w:rFonts w:cs="Times New Roman"/>
                <w:lang w:val="en-US" w:eastAsia="zh-CN"/>
              </w:rPr>
              <w:t>MaGD</w:t>
            </w:r>
          </w:p>
        </w:tc>
        <w:tc>
          <w:tcPr>
            <w:tcW w:w="2250" w:type="dxa"/>
            <w:tcBorders>
              <w:top w:val="single" w:color="000000" w:sz="4" w:space="0"/>
              <w:left w:val="single" w:color="000000" w:sz="4" w:space="0"/>
              <w:bottom w:val="single" w:color="000000" w:sz="4" w:space="0"/>
              <w:right w:val="single" w:color="000000" w:sz="4" w:space="0"/>
            </w:tcBorders>
            <w:vAlign w:val="center"/>
          </w:tcPr>
          <w:p w14:paraId="43718F35">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344812C9">
            <w:pPr>
              <w:pStyle w:val="106"/>
              <w:bidi w:val="0"/>
              <w:rPr>
                <w:rFonts w:ascii="Times New Roman" w:hAnsi="Times New Roman" w:cs="Times New Roman"/>
                <w:lang w:val="en-US"/>
              </w:rPr>
            </w:pPr>
            <w:r>
              <w:rPr>
                <w:rFonts w:cs="Times New Roman"/>
                <w:lang w:val="en-US" w:eastAsia="zh-CN"/>
              </w:rPr>
              <w:t>PRIMARY KEY, IDENTITY</w:t>
            </w:r>
          </w:p>
        </w:tc>
        <w:tc>
          <w:tcPr>
            <w:tcW w:w="2078" w:type="dxa"/>
            <w:tcBorders>
              <w:top w:val="single" w:color="000000" w:sz="4" w:space="0"/>
              <w:left w:val="single" w:color="000000" w:sz="4" w:space="0"/>
              <w:bottom w:val="single" w:color="000000" w:sz="4" w:space="0"/>
              <w:right w:val="single" w:color="000000" w:sz="4" w:space="0"/>
            </w:tcBorders>
            <w:vAlign w:val="center"/>
          </w:tcPr>
          <w:p w14:paraId="5D7497E7">
            <w:pPr>
              <w:pStyle w:val="106"/>
              <w:bidi w:val="0"/>
              <w:rPr>
                <w:rFonts w:ascii="Times New Roman" w:hAnsi="Times New Roman" w:cs="Times New Roman"/>
                <w:lang w:val="en-US"/>
              </w:rPr>
            </w:pPr>
            <w:r>
              <w:rPr>
                <w:rFonts w:cs="Times New Roman"/>
                <w:lang w:val="en-US" w:eastAsia="zh-CN"/>
              </w:rPr>
              <w:t>Mã giao dịch</w:t>
            </w:r>
          </w:p>
        </w:tc>
      </w:tr>
      <w:tr w14:paraId="3AFBEE13">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085ED21F">
            <w:pPr>
              <w:pStyle w:val="106"/>
              <w:bidi w:val="0"/>
              <w:rPr>
                <w:rFonts w:ascii="Times New Roman" w:hAnsi="Times New Roman" w:cs="Times New Roman"/>
                <w:lang w:val="en-US"/>
              </w:rPr>
            </w:pPr>
            <w:r>
              <w:rPr>
                <w:rFonts w:cs="Times New Roman"/>
                <w:lang w:val="en-US" w:eastAsia="zh-CN"/>
              </w:rPr>
              <w:t>SoTien</w:t>
            </w:r>
          </w:p>
        </w:tc>
        <w:tc>
          <w:tcPr>
            <w:tcW w:w="2250" w:type="dxa"/>
            <w:tcBorders>
              <w:top w:val="single" w:color="000000" w:sz="4" w:space="0"/>
              <w:left w:val="single" w:color="000000" w:sz="4" w:space="0"/>
              <w:bottom w:val="single" w:color="000000" w:sz="4" w:space="0"/>
              <w:right w:val="single" w:color="000000" w:sz="4" w:space="0"/>
            </w:tcBorders>
            <w:vAlign w:val="center"/>
          </w:tcPr>
          <w:p w14:paraId="7947D0B9">
            <w:pPr>
              <w:pStyle w:val="106"/>
              <w:bidi w:val="0"/>
              <w:rPr>
                <w:rFonts w:ascii="Times New Roman" w:hAnsi="Times New Roman" w:cs="Times New Roman"/>
                <w:lang w:val="en-US"/>
              </w:rPr>
            </w:pPr>
            <w:r>
              <w:rPr>
                <w:rFonts w:cs="Times New Roman"/>
                <w:lang w:val="en-US" w:eastAsia="zh-CN"/>
              </w:rPr>
              <w:t>DECIMAL(18,2)</w:t>
            </w:r>
          </w:p>
        </w:tc>
        <w:tc>
          <w:tcPr>
            <w:tcW w:w="2251" w:type="dxa"/>
            <w:tcBorders>
              <w:top w:val="single" w:color="000000" w:sz="4" w:space="0"/>
              <w:left w:val="single" w:color="000000" w:sz="4" w:space="0"/>
              <w:bottom w:val="single" w:color="000000" w:sz="4" w:space="0"/>
              <w:right w:val="single" w:color="000000" w:sz="4" w:space="0"/>
            </w:tcBorders>
            <w:vAlign w:val="center"/>
          </w:tcPr>
          <w:p w14:paraId="07B6E079">
            <w:pPr>
              <w:pStyle w:val="106"/>
              <w:bidi w:val="0"/>
              <w:rPr>
                <w:rFonts w:ascii="Times New Roman" w:hAnsi="Times New Roman" w:cs="Times New Roman"/>
                <w:lang w:val="en-US"/>
              </w:rPr>
            </w:pPr>
            <w:r>
              <w:rPr>
                <w:rFonts w:cs="Times New Roman"/>
                <w:lang w:val="en-US" w:eastAsia="zh-CN"/>
              </w:rPr>
              <w:t>NOT 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484186B6">
            <w:pPr>
              <w:pStyle w:val="106"/>
              <w:bidi w:val="0"/>
              <w:rPr>
                <w:rFonts w:ascii="Times New Roman" w:hAnsi="Times New Roman" w:cs="Times New Roman"/>
                <w:lang w:val="en-US"/>
              </w:rPr>
            </w:pPr>
            <w:r>
              <w:rPr>
                <w:rFonts w:cs="Times New Roman"/>
                <w:lang w:val="en-US" w:eastAsia="zh-CN"/>
              </w:rPr>
              <w:t>Số tiền</w:t>
            </w:r>
          </w:p>
        </w:tc>
      </w:tr>
      <w:tr w14:paraId="5417F2AA">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70077910">
            <w:pPr>
              <w:pStyle w:val="106"/>
              <w:bidi w:val="0"/>
              <w:rPr>
                <w:rFonts w:ascii="Times New Roman" w:hAnsi="Times New Roman" w:cs="Times New Roman"/>
                <w:lang w:val="en-US"/>
              </w:rPr>
            </w:pPr>
            <w:r>
              <w:rPr>
                <w:rFonts w:cs="Times New Roman"/>
                <w:lang w:val="en-US" w:eastAsia="zh-CN"/>
              </w:rPr>
              <w:t>Ngay</w:t>
            </w:r>
          </w:p>
        </w:tc>
        <w:tc>
          <w:tcPr>
            <w:tcW w:w="2250" w:type="dxa"/>
            <w:tcBorders>
              <w:top w:val="single" w:color="000000" w:sz="4" w:space="0"/>
              <w:left w:val="single" w:color="000000" w:sz="4" w:space="0"/>
              <w:bottom w:val="single" w:color="000000" w:sz="4" w:space="0"/>
              <w:right w:val="single" w:color="000000" w:sz="4" w:space="0"/>
            </w:tcBorders>
            <w:vAlign w:val="center"/>
          </w:tcPr>
          <w:p w14:paraId="38587049">
            <w:pPr>
              <w:pStyle w:val="106"/>
              <w:bidi w:val="0"/>
              <w:rPr>
                <w:rFonts w:ascii="Times New Roman" w:hAnsi="Times New Roman" w:cs="Times New Roman"/>
                <w:lang w:val="en-US"/>
              </w:rPr>
            </w:pPr>
            <w:r>
              <w:rPr>
                <w:rFonts w:cs="Times New Roman"/>
                <w:lang w:val="en-US" w:eastAsia="zh-CN"/>
              </w:rPr>
              <w:t>DATE</w:t>
            </w:r>
          </w:p>
        </w:tc>
        <w:tc>
          <w:tcPr>
            <w:tcW w:w="2251" w:type="dxa"/>
            <w:tcBorders>
              <w:top w:val="single" w:color="000000" w:sz="4" w:space="0"/>
              <w:left w:val="single" w:color="000000" w:sz="4" w:space="0"/>
              <w:bottom w:val="single" w:color="000000" w:sz="4" w:space="0"/>
              <w:right w:val="single" w:color="000000" w:sz="4" w:space="0"/>
            </w:tcBorders>
            <w:vAlign w:val="center"/>
          </w:tcPr>
          <w:p w14:paraId="6F85AE24">
            <w:pPr>
              <w:pStyle w:val="106"/>
              <w:bidi w:val="0"/>
              <w:rPr>
                <w:rFonts w:ascii="Times New Roman" w:hAnsi="Times New Roman" w:cs="Times New Roman"/>
                <w:lang w:val="en-US"/>
              </w:rPr>
            </w:pPr>
            <w:r>
              <w:rPr>
                <w:rFonts w:cs="Times New Roman"/>
                <w:lang w:val="en-US" w:eastAsia="zh-CN"/>
              </w:rPr>
              <w:t>DEFAULT GETDATE()</w:t>
            </w:r>
          </w:p>
        </w:tc>
        <w:tc>
          <w:tcPr>
            <w:tcW w:w="2078" w:type="dxa"/>
            <w:tcBorders>
              <w:top w:val="single" w:color="000000" w:sz="4" w:space="0"/>
              <w:left w:val="single" w:color="000000" w:sz="4" w:space="0"/>
              <w:bottom w:val="single" w:color="000000" w:sz="4" w:space="0"/>
              <w:right w:val="single" w:color="000000" w:sz="4" w:space="0"/>
            </w:tcBorders>
            <w:vAlign w:val="center"/>
          </w:tcPr>
          <w:p w14:paraId="2CCDA18D">
            <w:pPr>
              <w:pStyle w:val="106"/>
              <w:bidi w:val="0"/>
              <w:rPr>
                <w:rFonts w:ascii="Times New Roman" w:hAnsi="Times New Roman" w:cs="Times New Roman"/>
                <w:lang w:val="en-US"/>
              </w:rPr>
            </w:pPr>
            <w:r>
              <w:rPr>
                <w:rFonts w:cs="Times New Roman"/>
                <w:lang w:val="en-US" w:eastAsia="zh-CN"/>
              </w:rPr>
              <w:t>Ngày giao dịch</w:t>
            </w:r>
          </w:p>
        </w:tc>
      </w:tr>
      <w:tr w14:paraId="17DE70A3">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03B593BB">
            <w:pPr>
              <w:pStyle w:val="106"/>
              <w:bidi w:val="0"/>
              <w:rPr>
                <w:rFonts w:ascii="Times New Roman" w:hAnsi="Times New Roman" w:cs="Times New Roman"/>
                <w:lang w:val="en-US"/>
              </w:rPr>
            </w:pPr>
            <w:r>
              <w:rPr>
                <w:rFonts w:cs="Times New Roman"/>
                <w:lang w:val="en-US" w:eastAsia="zh-CN"/>
              </w:rPr>
              <w:t>NoiDung</w:t>
            </w:r>
          </w:p>
        </w:tc>
        <w:tc>
          <w:tcPr>
            <w:tcW w:w="2250" w:type="dxa"/>
            <w:tcBorders>
              <w:top w:val="single" w:color="000000" w:sz="4" w:space="0"/>
              <w:left w:val="single" w:color="000000" w:sz="4" w:space="0"/>
              <w:bottom w:val="single" w:color="000000" w:sz="4" w:space="0"/>
              <w:right w:val="single" w:color="000000" w:sz="4" w:space="0"/>
            </w:tcBorders>
            <w:vAlign w:val="center"/>
          </w:tcPr>
          <w:p w14:paraId="75532CC0">
            <w:pPr>
              <w:pStyle w:val="106"/>
              <w:bidi w:val="0"/>
              <w:rPr>
                <w:rFonts w:ascii="Times New Roman" w:hAnsi="Times New Roman" w:cs="Times New Roman"/>
                <w:lang w:val="en-US"/>
              </w:rPr>
            </w:pPr>
            <w:r>
              <w:rPr>
                <w:rFonts w:cs="Times New Roman"/>
                <w:lang w:val="en-US" w:eastAsia="zh-CN"/>
              </w:rPr>
              <w:t>NVARCHAR(255)</w:t>
            </w:r>
          </w:p>
        </w:tc>
        <w:tc>
          <w:tcPr>
            <w:tcW w:w="2251" w:type="dxa"/>
            <w:tcBorders>
              <w:top w:val="single" w:color="000000" w:sz="4" w:space="0"/>
              <w:left w:val="single" w:color="000000" w:sz="4" w:space="0"/>
              <w:bottom w:val="single" w:color="000000" w:sz="4" w:space="0"/>
              <w:right w:val="single" w:color="000000" w:sz="4" w:space="0"/>
            </w:tcBorders>
            <w:vAlign w:val="center"/>
          </w:tcPr>
          <w:p w14:paraId="741B4CE8">
            <w:pPr>
              <w:pStyle w:val="106"/>
              <w:bidi w:val="0"/>
              <w:rPr>
                <w:rFonts w:ascii="Times New Roman" w:hAnsi="Times New Roman" w:cs="Times New Roman"/>
                <w:lang w:val="en-US"/>
              </w:rPr>
            </w:pPr>
            <w:r>
              <w:rPr>
                <w:rFonts w:cs="Times New Roman"/>
                <w:lang w:val="en-US" w:eastAsia="zh-CN"/>
              </w:rPr>
              <w:t>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00BC63F2">
            <w:pPr>
              <w:pStyle w:val="106"/>
              <w:bidi w:val="0"/>
              <w:rPr>
                <w:rFonts w:ascii="Times New Roman" w:hAnsi="Times New Roman" w:cs="Times New Roman"/>
                <w:lang w:val="en-US"/>
              </w:rPr>
            </w:pPr>
            <w:r>
              <w:rPr>
                <w:rFonts w:cs="Times New Roman"/>
                <w:lang w:val="en-US" w:eastAsia="zh-CN"/>
              </w:rPr>
              <w:t>Nội dung</w:t>
            </w:r>
          </w:p>
        </w:tc>
      </w:tr>
      <w:tr w14:paraId="57E5E98E">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0BEF09F4">
            <w:pPr>
              <w:pStyle w:val="106"/>
              <w:bidi w:val="0"/>
              <w:rPr>
                <w:rFonts w:ascii="Times New Roman" w:hAnsi="Times New Roman" w:cs="Times New Roman"/>
                <w:lang w:val="en-US"/>
              </w:rPr>
            </w:pPr>
            <w:r>
              <w:rPr>
                <w:rFonts w:cs="Times New Roman"/>
                <w:lang w:val="en-US" w:eastAsia="zh-CN"/>
              </w:rPr>
              <w:t>Loai</w:t>
            </w:r>
          </w:p>
        </w:tc>
        <w:tc>
          <w:tcPr>
            <w:tcW w:w="2250" w:type="dxa"/>
            <w:tcBorders>
              <w:top w:val="single" w:color="000000" w:sz="4" w:space="0"/>
              <w:left w:val="single" w:color="000000" w:sz="4" w:space="0"/>
              <w:bottom w:val="single" w:color="000000" w:sz="4" w:space="0"/>
              <w:right w:val="single" w:color="000000" w:sz="4" w:space="0"/>
            </w:tcBorders>
            <w:vAlign w:val="center"/>
          </w:tcPr>
          <w:p w14:paraId="4097EA30">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6B3AD308">
            <w:pPr>
              <w:pStyle w:val="106"/>
              <w:bidi w:val="0"/>
              <w:rPr>
                <w:rFonts w:ascii="Times New Roman" w:hAnsi="Times New Roman" w:cs="Times New Roman"/>
                <w:lang w:val="en-US"/>
              </w:rPr>
            </w:pPr>
            <w:r>
              <w:rPr>
                <w:rFonts w:cs="Times New Roman"/>
                <w:lang w:val="en-US" w:eastAsia="zh-CN"/>
              </w:rPr>
              <w:t>NOT NULL, CHECK (0,1)</w:t>
            </w:r>
          </w:p>
        </w:tc>
        <w:tc>
          <w:tcPr>
            <w:tcW w:w="2078" w:type="dxa"/>
            <w:tcBorders>
              <w:top w:val="single" w:color="000000" w:sz="4" w:space="0"/>
              <w:left w:val="single" w:color="000000" w:sz="4" w:space="0"/>
              <w:bottom w:val="single" w:color="000000" w:sz="4" w:space="0"/>
              <w:right w:val="single" w:color="000000" w:sz="4" w:space="0"/>
            </w:tcBorders>
            <w:vAlign w:val="center"/>
          </w:tcPr>
          <w:p w14:paraId="7C134482">
            <w:pPr>
              <w:pStyle w:val="106"/>
              <w:bidi w:val="0"/>
              <w:rPr>
                <w:rFonts w:ascii="Times New Roman" w:hAnsi="Times New Roman" w:cs="Times New Roman"/>
                <w:lang w:val="en-US"/>
              </w:rPr>
            </w:pPr>
            <w:r>
              <w:rPr>
                <w:rFonts w:cs="Times New Roman"/>
                <w:lang w:val="en-US" w:eastAsia="zh-CN"/>
              </w:rPr>
              <w:t>Loại (0: Chi, 1: Thu)</w:t>
            </w:r>
          </w:p>
        </w:tc>
      </w:tr>
      <w:tr w14:paraId="5052982A">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4C6267E9">
            <w:pPr>
              <w:pStyle w:val="106"/>
              <w:bidi w:val="0"/>
              <w:rPr>
                <w:rFonts w:ascii="Times New Roman" w:hAnsi="Times New Roman" w:cs="Times New Roman"/>
                <w:lang w:val="en-US"/>
              </w:rPr>
            </w:pPr>
            <w:r>
              <w:rPr>
                <w:rFonts w:cs="Times New Roman"/>
                <w:lang w:val="en-US" w:eastAsia="zh-CN"/>
              </w:rPr>
              <w:t>MaDM</w:t>
            </w:r>
          </w:p>
        </w:tc>
        <w:tc>
          <w:tcPr>
            <w:tcW w:w="2250" w:type="dxa"/>
            <w:tcBorders>
              <w:top w:val="single" w:color="000000" w:sz="4" w:space="0"/>
              <w:left w:val="single" w:color="000000" w:sz="4" w:space="0"/>
              <w:bottom w:val="single" w:color="000000" w:sz="4" w:space="0"/>
              <w:right w:val="single" w:color="000000" w:sz="4" w:space="0"/>
            </w:tcBorders>
            <w:vAlign w:val="center"/>
          </w:tcPr>
          <w:p w14:paraId="35F578C8">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55A8FD31">
            <w:pPr>
              <w:pStyle w:val="106"/>
              <w:bidi w:val="0"/>
              <w:rPr>
                <w:rFonts w:ascii="Times New Roman" w:hAnsi="Times New Roman" w:cs="Times New Roman"/>
                <w:lang w:val="en-US"/>
              </w:rPr>
            </w:pPr>
            <w:r>
              <w:rPr>
                <w:rFonts w:cs="Times New Roman"/>
                <w:lang w:val="en-US" w:eastAsia="zh-CN"/>
              </w:rPr>
              <w:t>FK</w:t>
            </w:r>
          </w:p>
        </w:tc>
        <w:tc>
          <w:tcPr>
            <w:tcW w:w="2078" w:type="dxa"/>
            <w:tcBorders>
              <w:top w:val="single" w:color="000000" w:sz="4" w:space="0"/>
              <w:left w:val="single" w:color="000000" w:sz="4" w:space="0"/>
              <w:bottom w:val="single" w:color="000000" w:sz="4" w:space="0"/>
              <w:right w:val="single" w:color="000000" w:sz="4" w:space="0"/>
            </w:tcBorders>
            <w:vAlign w:val="center"/>
          </w:tcPr>
          <w:p w14:paraId="1967A174">
            <w:pPr>
              <w:pStyle w:val="106"/>
              <w:bidi w:val="0"/>
              <w:rPr>
                <w:rFonts w:ascii="Times New Roman" w:hAnsi="Times New Roman" w:cs="Times New Roman"/>
                <w:lang w:val="en-US"/>
              </w:rPr>
            </w:pPr>
            <w:r>
              <w:rPr>
                <w:rFonts w:cs="Times New Roman"/>
                <w:lang w:val="en-US" w:eastAsia="zh-CN"/>
              </w:rPr>
              <w:t>Danh mục</w:t>
            </w:r>
          </w:p>
        </w:tc>
      </w:tr>
      <w:tr w14:paraId="190CC7C0">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5E004C99">
            <w:pPr>
              <w:pStyle w:val="106"/>
              <w:bidi w:val="0"/>
              <w:rPr>
                <w:rFonts w:ascii="Times New Roman" w:hAnsi="Times New Roman" w:cs="Times New Roman"/>
                <w:lang w:val="en-US"/>
              </w:rPr>
            </w:pPr>
            <w:r>
              <w:rPr>
                <w:rFonts w:cs="Times New Roman"/>
                <w:lang w:val="en-US" w:eastAsia="zh-CN"/>
              </w:rPr>
              <w:t>MaVi</w:t>
            </w:r>
          </w:p>
        </w:tc>
        <w:tc>
          <w:tcPr>
            <w:tcW w:w="2250" w:type="dxa"/>
            <w:tcBorders>
              <w:top w:val="single" w:color="000000" w:sz="4" w:space="0"/>
              <w:left w:val="single" w:color="000000" w:sz="4" w:space="0"/>
              <w:bottom w:val="single" w:color="000000" w:sz="4" w:space="0"/>
              <w:right w:val="single" w:color="000000" w:sz="4" w:space="0"/>
            </w:tcBorders>
            <w:vAlign w:val="center"/>
          </w:tcPr>
          <w:p w14:paraId="6D638486">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7CDEBFD1">
            <w:pPr>
              <w:pStyle w:val="106"/>
              <w:bidi w:val="0"/>
              <w:rPr>
                <w:rFonts w:ascii="Times New Roman" w:hAnsi="Times New Roman" w:cs="Times New Roman"/>
                <w:lang w:val="en-US"/>
              </w:rPr>
            </w:pPr>
            <w:r>
              <w:rPr>
                <w:rFonts w:cs="Times New Roman"/>
                <w:lang w:val="en-US" w:eastAsia="zh-CN"/>
              </w:rPr>
              <w:t>FK, ON DELETE CASCADE</w:t>
            </w:r>
          </w:p>
        </w:tc>
        <w:tc>
          <w:tcPr>
            <w:tcW w:w="2078" w:type="dxa"/>
            <w:tcBorders>
              <w:top w:val="single" w:color="000000" w:sz="4" w:space="0"/>
              <w:left w:val="single" w:color="000000" w:sz="4" w:space="0"/>
              <w:bottom w:val="single" w:color="000000" w:sz="4" w:space="0"/>
              <w:right w:val="single" w:color="000000" w:sz="4" w:space="0"/>
            </w:tcBorders>
            <w:vAlign w:val="center"/>
          </w:tcPr>
          <w:p w14:paraId="431F4006">
            <w:pPr>
              <w:pStyle w:val="106"/>
              <w:bidi w:val="0"/>
              <w:rPr>
                <w:rFonts w:ascii="Times New Roman" w:hAnsi="Times New Roman" w:cs="Times New Roman"/>
                <w:lang w:val="en-US"/>
              </w:rPr>
            </w:pPr>
            <w:r>
              <w:rPr>
                <w:rFonts w:cs="Times New Roman"/>
                <w:lang w:val="en-US" w:eastAsia="zh-CN"/>
              </w:rPr>
              <w:t>Ví</w:t>
            </w:r>
          </w:p>
        </w:tc>
      </w:tr>
    </w:tbl>
    <w:p w14:paraId="19924F4C">
      <w:pPr>
        <w:pStyle w:val="10"/>
        <w:rPr>
          <w:lang w:val="en-US"/>
        </w:rPr>
      </w:pPr>
      <w:bookmarkStart w:id="46" w:name="__RefHeading___Toc20503"/>
      <w:bookmarkEnd w:id="46"/>
      <w:r>
        <w:t xml:space="preserve">Bảng 1. </w:t>
      </w:r>
      <w:r>
        <w:fldChar w:fldCharType="begin"/>
      </w:r>
      <w:r>
        <w:instrText xml:space="preserve"> SEQ Bảng_1. \* ARABIC </w:instrText>
      </w:r>
      <w:r>
        <w:fldChar w:fldCharType="separate"/>
      </w:r>
      <w:r>
        <w:t>14</w:t>
      </w:r>
      <w:r>
        <w:fldChar w:fldCharType="end"/>
      </w:r>
      <w:r>
        <w:rPr>
          <w:lang w:val="en-US"/>
        </w:rPr>
        <w:t>: Chi tiết bảng giao dịch</w:t>
      </w:r>
    </w:p>
    <w:p w14:paraId="6DB4361A">
      <w:pPr>
        <w:pStyle w:val="87"/>
        <w:jc w:val="center"/>
        <w:rPr>
          <w:rFonts w:ascii="Times New Roman" w:hAnsi="Times New Roman" w:cs="Times New Roman"/>
          <w:color w:val="222222"/>
          <w:szCs w:val="26"/>
          <w:lang w:val="en-US"/>
        </w:rPr>
      </w:pPr>
    </w:p>
    <w:p w14:paraId="43F1A5A4">
      <w:pPr>
        <w:pStyle w:val="87"/>
        <w:jc w:val="left"/>
        <w:rPr>
          <w:rFonts w:ascii="Times New Roman" w:hAnsi="Times New Roman" w:cs="Times New Roman"/>
          <w:color w:val="222222"/>
          <w:szCs w:val="26"/>
          <w:lang w:val="en-US"/>
        </w:rPr>
      </w:pPr>
      <w:r>
        <w:rPr>
          <w:rFonts w:cs="Times New Roman"/>
          <w:color w:val="222222"/>
          <w:szCs w:val="26"/>
          <w:lang w:val="en-US"/>
        </w:rPr>
        <w:t>Bảng NganSach</w:t>
      </w:r>
    </w:p>
    <w:tbl>
      <w:tblPr>
        <w:tblStyle w:val="6"/>
        <w:tblW w:w="8673" w:type="dxa"/>
        <w:tblInd w:w="156" w:type="dxa"/>
        <w:tblLayout w:type="fixed"/>
        <w:tblCellMar>
          <w:top w:w="0" w:type="dxa"/>
          <w:left w:w="108" w:type="dxa"/>
          <w:bottom w:w="0" w:type="dxa"/>
          <w:right w:w="108" w:type="dxa"/>
        </w:tblCellMar>
      </w:tblPr>
      <w:tblGrid>
        <w:gridCol w:w="2094"/>
        <w:gridCol w:w="2250"/>
        <w:gridCol w:w="2251"/>
        <w:gridCol w:w="2078"/>
      </w:tblGrid>
      <w:tr w14:paraId="64DBB4A6">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5DD3C831">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Tên cột</w:t>
            </w:r>
          </w:p>
        </w:tc>
        <w:tc>
          <w:tcPr>
            <w:tcW w:w="2250"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2CB47B11">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Kiểu dữ liệu</w:t>
            </w:r>
          </w:p>
        </w:tc>
        <w:tc>
          <w:tcPr>
            <w:tcW w:w="2251"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2C14EBE3">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Ràng buộc</w:t>
            </w:r>
          </w:p>
        </w:tc>
        <w:tc>
          <w:tcPr>
            <w:tcW w:w="2078" w:type="dxa"/>
            <w:tcBorders>
              <w:top w:val="single" w:color="000000" w:sz="4" w:space="0"/>
              <w:left w:val="single" w:color="000000" w:sz="4" w:space="0"/>
              <w:bottom w:val="single" w:color="000000" w:sz="4" w:space="0"/>
              <w:right w:val="single" w:color="000000" w:sz="4" w:space="0"/>
            </w:tcBorders>
            <w:shd w:val="clear" w:color="auto" w:fill="00B0F0"/>
            <w:vAlign w:val="center"/>
          </w:tcPr>
          <w:p w14:paraId="09040562">
            <w:pPr>
              <w:pStyle w:val="106"/>
              <w:bidi w:val="0"/>
              <w:rPr>
                <w:rFonts w:ascii="Times New Roman" w:hAnsi="Times New Roman" w:cs="Times New Roman"/>
                <w:b/>
                <w:bCs/>
                <w:color w:val="FFFFFF"/>
                <w:sz w:val="28"/>
                <w:szCs w:val="28"/>
                <w:lang w:val="en-US"/>
              </w:rPr>
            </w:pPr>
            <w:r>
              <w:rPr>
                <w:rFonts w:cs="Times New Roman"/>
                <w:b/>
                <w:bCs/>
                <w:color w:val="FFFFFF"/>
                <w:sz w:val="28"/>
                <w:szCs w:val="28"/>
                <w:lang w:val="en-US" w:eastAsia="zh-CN"/>
              </w:rPr>
              <w:t>Mô tả</w:t>
            </w:r>
          </w:p>
        </w:tc>
      </w:tr>
      <w:tr w14:paraId="54002B36">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61BCFACE">
            <w:pPr>
              <w:pStyle w:val="106"/>
              <w:bidi w:val="0"/>
              <w:rPr>
                <w:rFonts w:ascii="Times New Roman" w:hAnsi="Times New Roman" w:cs="Times New Roman"/>
                <w:lang w:val="en-US"/>
              </w:rPr>
            </w:pPr>
            <w:r>
              <w:rPr>
                <w:rFonts w:cs="Times New Roman"/>
                <w:lang w:val="en-US" w:eastAsia="zh-CN"/>
              </w:rPr>
              <w:t>MaNS</w:t>
            </w:r>
          </w:p>
        </w:tc>
        <w:tc>
          <w:tcPr>
            <w:tcW w:w="2250" w:type="dxa"/>
            <w:tcBorders>
              <w:top w:val="single" w:color="000000" w:sz="4" w:space="0"/>
              <w:left w:val="single" w:color="000000" w:sz="4" w:space="0"/>
              <w:bottom w:val="single" w:color="000000" w:sz="4" w:space="0"/>
              <w:right w:val="single" w:color="000000" w:sz="4" w:space="0"/>
            </w:tcBorders>
            <w:vAlign w:val="center"/>
          </w:tcPr>
          <w:p w14:paraId="0D098940">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407B24F3">
            <w:pPr>
              <w:pStyle w:val="106"/>
              <w:bidi w:val="0"/>
              <w:rPr>
                <w:rFonts w:ascii="Times New Roman" w:hAnsi="Times New Roman" w:cs="Times New Roman"/>
                <w:lang w:val="en-US"/>
              </w:rPr>
            </w:pPr>
            <w:r>
              <w:rPr>
                <w:rFonts w:cs="Times New Roman"/>
                <w:lang w:val="en-US" w:eastAsia="zh-CN"/>
              </w:rPr>
              <w:t>PRIMARY KEY, IDENTITY</w:t>
            </w:r>
          </w:p>
        </w:tc>
        <w:tc>
          <w:tcPr>
            <w:tcW w:w="2078" w:type="dxa"/>
            <w:tcBorders>
              <w:top w:val="single" w:color="000000" w:sz="4" w:space="0"/>
              <w:left w:val="single" w:color="000000" w:sz="4" w:space="0"/>
              <w:bottom w:val="single" w:color="000000" w:sz="4" w:space="0"/>
              <w:right w:val="single" w:color="000000" w:sz="4" w:space="0"/>
            </w:tcBorders>
            <w:vAlign w:val="center"/>
          </w:tcPr>
          <w:p w14:paraId="0E8F6385">
            <w:pPr>
              <w:pStyle w:val="106"/>
              <w:bidi w:val="0"/>
              <w:rPr>
                <w:rFonts w:ascii="Times New Roman" w:hAnsi="Times New Roman" w:cs="Times New Roman"/>
                <w:lang w:val="en-US"/>
              </w:rPr>
            </w:pPr>
            <w:r>
              <w:rPr>
                <w:rFonts w:cs="Times New Roman"/>
                <w:lang w:val="en-US" w:eastAsia="zh-CN"/>
              </w:rPr>
              <w:t>Mã ngân sách</w:t>
            </w:r>
          </w:p>
        </w:tc>
      </w:tr>
      <w:tr w14:paraId="5477F047">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07B3A64F">
            <w:pPr>
              <w:pStyle w:val="106"/>
              <w:bidi w:val="0"/>
              <w:rPr>
                <w:rFonts w:ascii="Times New Roman" w:hAnsi="Times New Roman" w:cs="Times New Roman"/>
                <w:lang w:val="en-US"/>
              </w:rPr>
            </w:pPr>
            <w:r>
              <w:rPr>
                <w:rFonts w:cs="Times New Roman"/>
                <w:lang w:val="en-US" w:eastAsia="zh-CN"/>
              </w:rPr>
              <w:t>GioiHan</w:t>
            </w:r>
          </w:p>
        </w:tc>
        <w:tc>
          <w:tcPr>
            <w:tcW w:w="2250" w:type="dxa"/>
            <w:tcBorders>
              <w:top w:val="single" w:color="000000" w:sz="4" w:space="0"/>
              <w:left w:val="single" w:color="000000" w:sz="4" w:space="0"/>
              <w:bottom w:val="single" w:color="000000" w:sz="4" w:space="0"/>
              <w:right w:val="single" w:color="000000" w:sz="4" w:space="0"/>
            </w:tcBorders>
            <w:vAlign w:val="center"/>
          </w:tcPr>
          <w:p w14:paraId="4E7597A0">
            <w:pPr>
              <w:pStyle w:val="106"/>
              <w:bidi w:val="0"/>
              <w:rPr>
                <w:rFonts w:ascii="Times New Roman" w:hAnsi="Times New Roman" w:cs="Times New Roman"/>
                <w:lang w:val="en-US"/>
              </w:rPr>
            </w:pPr>
            <w:r>
              <w:rPr>
                <w:rFonts w:cs="Times New Roman"/>
                <w:lang w:val="en-US" w:eastAsia="zh-CN"/>
              </w:rPr>
              <w:t>DECIMAL(18,2)</w:t>
            </w:r>
          </w:p>
        </w:tc>
        <w:tc>
          <w:tcPr>
            <w:tcW w:w="2251" w:type="dxa"/>
            <w:tcBorders>
              <w:top w:val="single" w:color="000000" w:sz="4" w:space="0"/>
              <w:left w:val="single" w:color="000000" w:sz="4" w:space="0"/>
              <w:bottom w:val="single" w:color="000000" w:sz="4" w:space="0"/>
              <w:right w:val="single" w:color="000000" w:sz="4" w:space="0"/>
            </w:tcBorders>
            <w:vAlign w:val="center"/>
          </w:tcPr>
          <w:p w14:paraId="4126BA53">
            <w:pPr>
              <w:pStyle w:val="106"/>
              <w:bidi w:val="0"/>
              <w:rPr>
                <w:rFonts w:ascii="Times New Roman" w:hAnsi="Times New Roman" w:cs="Times New Roman"/>
                <w:lang w:val="en-US"/>
              </w:rPr>
            </w:pPr>
            <w:r>
              <w:rPr>
                <w:rFonts w:cs="Times New Roman"/>
                <w:lang w:val="en-US" w:eastAsia="zh-CN"/>
              </w:rPr>
              <w:t>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3528EF6E">
            <w:pPr>
              <w:pStyle w:val="106"/>
              <w:bidi w:val="0"/>
              <w:rPr>
                <w:rFonts w:ascii="Times New Roman" w:hAnsi="Times New Roman" w:cs="Times New Roman"/>
                <w:lang w:val="en-US"/>
              </w:rPr>
            </w:pPr>
            <w:r>
              <w:rPr>
                <w:rFonts w:cs="Times New Roman"/>
                <w:lang w:val="en-US" w:eastAsia="zh-CN"/>
              </w:rPr>
              <w:t>Giới hạn chi</w:t>
            </w:r>
          </w:p>
        </w:tc>
      </w:tr>
      <w:tr w14:paraId="01126982">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38967531">
            <w:pPr>
              <w:pStyle w:val="106"/>
              <w:bidi w:val="0"/>
              <w:rPr>
                <w:rFonts w:ascii="Times New Roman" w:hAnsi="Times New Roman" w:cs="Times New Roman"/>
                <w:lang w:val="en-US"/>
              </w:rPr>
            </w:pPr>
            <w:r>
              <w:rPr>
                <w:rFonts w:cs="Times New Roman"/>
                <w:lang w:val="en-US" w:eastAsia="zh-CN"/>
              </w:rPr>
              <w:t>Thang</w:t>
            </w:r>
          </w:p>
        </w:tc>
        <w:tc>
          <w:tcPr>
            <w:tcW w:w="2250" w:type="dxa"/>
            <w:tcBorders>
              <w:top w:val="single" w:color="000000" w:sz="4" w:space="0"/>
              <w:left w:val="single" w:color="000000" w:sz="4" w:space="0"/>
              <w:bottom w:val="single" w:color="000000" w:sz="4" w:space="0"/>
              <w:right w:val="single" w:color="000000" w:sz="4" w:space="0"/>
            </w:tcBorders>
            <w:vAlign w:val="center"/>
          </w:tcPr>
          <w:p w14:paraId="75F72461">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084CDF6A">
            <w:pPr>
              <w:pStyle w:val="106"/>
              <w:bidi w:val="0"/>
              <w:rPr>
                <w:rFonts w:ascii="Times New Roman" w:hAnsi="Times New Roman" w:cs="Times New Roman"/>
                <w:lang w:val="en-US"/>
              </w:rPr>
            </w:pPr>
            <w:r>
              <w:rPr>
                <w:rFonts w:cs="Times New Roman"/>
                <w:lang w:val="en-US" w:eastAsia="zh-CN"/>
              </w:rPr>
              <w:t>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5FCFF69B">
            <w:pPr>
              <w:pStyle w:val="106"/>
              <w:bidi w:val="0"/>
              <w:rPr>
                <w:rFonts w:ascii="Times New Roman" w:hAnsi="Times New Roman" w:cs="Times New Roman"/>
                <w:lang w:val="en-US"/>
              </w:rPr>
            </w:pPr>
            <w:r>
              <w:rPr>
                <w:rFonts w:cs="Times New Roman"/>
                <w:lang w:val="en-US" w:eastAsia="zh-CN"/>
              </w:rPr>
              <w:t>Tháng</w:t>
            </w:r>
          </w:p>
        </w:tc>
      </w:tr>
      <w:tr w14:paraId="7E37DCC0">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2ADD26EF">
            <w:pPr>
              <w:pStyle w:val="106"/>
              <w:bidi w:val="0"/>
              <w:rPr>
                <w:rFonts w:ascii="Times New Roman" w:hAnsi="Times New Roman" w:cs="Times New Roman"/>
                <w:lang w:val="en-US"/>
              </w:rPr>
            </w:pPr>
            <w:r>
              <w:rPr>
                <w:rFonts w:cs="Times New Roman"/>
                <w:lang w:val="en-US" w:eastAsia="zh-CN"/>
              </w:rPr>
              <w:t>Nam</w:t>
            </w:r>
          </w:p>
        </w:tc>
        <w:tc>
          <w:tcPr>
            <w:tcW w:w="2250" w:type="dxa"/>
            <w:tcBorders>
              <w:top w:val="single" w:color="000000" w:sz="4" w:space="0"/>
              <w:left w:val="single" w:color="000000" w:sz="4" w:space="0"/>
              <w:bottom w:val="single" w:color="000000" w:sz="4" w:space="0"/>
              <w:right w:val="single" w:color="000000" w:sz="4" w:space="0"/>
            </w:tcBorders>
            <w:vAlign w:val="center"/>
          </w:tcPr>
          <w:p w14:paraId="09554015">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4F9E364D">
            <w:pPr>
              <w:pStyle w:val="106"/>
              <w:bidi w:val="0"/>
              <w:rPr>
                <w:rFonts w:ascii="Times New Roman" w:hAnsi="Times New Roman" w:cs="Times New Roman"/>
                <w:lang w:val="en-US"/>
              </w:rPr>
            </w:pPr>
            <w:r>
              <w:rPr>
                <w:rFonts w:cs="Times New Roman"/>
                <w:lang w:val="en-US" w:eastAsia="zh-CN"/>
              </w:rPr>
              <w:t>NULL</w:t>
            </w:r>
          </w:p>
        </w:tc>
        <w:tc>
          <w:tcPr>
            <w:tcW w:w="2078" w:type="dxa"/>
            <w:tcBorders>
              <w:top w:val="single" w:color="000000" w:sz="4" w:space="0"/>
              <w:left w:val="single" w:color="000000" w:sz="4" w:space="0"/>
              <w:bottom w:val="single" w:color="000000" w:sz="4" w:space="0"/>
              <w:right w:val="single" w:color="000000" w:sz="4" w:space="0"/>
            </w:tcBorders>
            <w:vAlign w:val="center"/>
          </w:tcPr>
          <w:p w14:paraId="73E2E509">
            <w:pPr>
              <w:pStyle w:val="106"/>
              <w:bidi w:val="0"/>
              <w:rPr>
                <w:rFonts w:ascii="Times New Roman" w:hAnsi="Times New Roman" w:cs="Times New Roman"/>
                <w:lang w:val="en-US"/>
              </w:rPr>
            </w:pPr>
            <w:r>
              <w:rPr>
                <w:rFonts w:cs="Times New Roman"/>
                <w:lang w:val="en-US" w:eastAsia="zh-CN"/>
              </w:rPr>
              <w:t>Năm</w:t>
            </w:r>
          </w:p>
        </w:tc>
      </w:tr>
      <w:tr w14:paraId="146AD408">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22752920">
            <w:pPr>
              <w:pStyle w:val="106"/>
              <w:bidi w:val="0"/>
              <w:rPr>
                <w:rFonts w:ascii="Times New Roman" w:hAnsi="Times New Roman" w:cs="Times New Roman"/>
                <w:lang w:val="en-US"/>
              </w:rPr>
            </w:pPr>
            <w:r>
              <w:rPr>
                <w:rFonts w:cs="Times New Roman"/>
                <w:lang w:val="en-US" w:eastAsia="zh-CN"/>
              </w:rPr>
              <w:t>MaDM</w:t>
            </w:r>
          </w:p>
        </w:tc>
        <w:tc>
          <w:tcPr>
            <w:tcW w:w="2250" w:type="dxa"/>
            <w:tcBorders>
              <w:top w:val="single" w:color="000000" w:sz="4" w:space="0"/>
              <w:left w:val="single" w:color="000000" w:sz="4" w:space="0"/>
              <w:bottom w:val="single" w:color="000000" w:sz="4" w:space="0"/>
              <w:right w:val="single" w:color="000000" w:sz="4" w:space="0"/>
            </w:tcBorders>
            <w:vAlign w:val="center"/>
          </w:tcPr>
          <w:p w14:paraId="5EAB8DD1">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691BE8C5">
            <w:pPr>
              <w:pStyle w:val="106"/>
              <w:bidi w:val="0"/>
              <w:rPr>
                <w:rFonts w:ascii="Times New Roman" w:hAnsi="Times New Roman" w:cs="Times New Roman"/>
                <w:lang w:val="en-US"/>
              </w:rPr>
            </w:pPr>
            <w:r>
              <w:rPr>
                <w:rFonts w:cs="Times New Roman"/>
                <w:lang w:val="en-US" w:eastAsia="zh-CN"/>
              </w:rPr>
              <w:t>FK, ON DELETE CASCADE</w:t>
            </w:r>
          </w:p>
        </w:tc>
        <w:tc>
          <w:tcPr>
            <w:tcW w:w="2078" w:type="dxa"/>
            <w:tcBorders>
              <w:top w:val="single" w:color="000000" w:sz="4" w:space="0"/>
              <w:left w:val="single" w:color="000000" w:sz="4" w:space="0"/>
              <w:bottom w:val="single" w:color="000000" w:sz="4" w:space="0"/>
              <w:right w:val="single" w:color="000000" w:sz="4" w:space="0"/>
            </w:tcBorders>
            <w:vAlign w:val="center"/>
          </w:tcPr>
          <w:p w14:paraId="20BE3727">
            <w:pPr>
              <w:pStyle w:val="106"/>
              <w:bidi w:val="0"/>
              <w:rPr>
                <w:rFonts w:ascii="Times New Roman" w:hAnsi="Times New Roman" w:cs="Times New Roman"/>
                <w:lang w:val="en-US"/>
              </w:rPr>
            </w:pPr>
            <w:r>
              <w:rPr>
                <w:rFonts w:cs="Times New Roman"/>
                <w:lang w:val="en-US" w:eastAsia="zh-CN"/>
              </w:rPr>
              <w:t>Danh mục</w:t>
            </w:r>
          </w:p>
        </w:tc>
      </w:tr>
      <w:tr w14:paraId="0A3D2B99">
        <w:tblPrEx>
          <w:tblCellMar>
            <w:top w:w="0" w:type="dxa"/>
            <w:left w:w="108" w:type="dxa"/>
            <w:bottom w:w="0" w:type="dxa"/>
            <w:right w:w="108" w:type="dxa"/>
          </w:tblCellMar>
        </w:tblPrEx>
        <w:tc>
          <w:tcPr>
            <w:tcW w:w="2094" w:type="dxa"/>
            <w:tcBorders>
              <w:top w:val="single" w:color="000000" w:sz="4" w:space="0"/>
              <w:left w:val="single" w:color="000000" w:sz="4" w:space="0"/>
              <w:bottom w:val="single" w:color="000000" w:sz="4" w:space="0"/>
              <w:right w:val="single" w:color="000000" w:sz="4" w:space="0"/>
            </w:tcBorders>
            <w:vAlign w:val="center"/>
          </w:tcPr>
          <w:p w14:paraId="1A5C645C">
            <w:pPr>
              <w:pStyle w:val="106"/>
              <w:bidi w:val="0"/>
              <w:rPr>
                <w:rFonts w:ascii="Times New Roman" w:hAnsi="Times New Roman" w:cs="Times New Roman"/>
                <w:lang w:val="en-US"/>
              </w:rPr>
            </w:pPr>
            <w:r>
              <w:rPr>
                <w:rFonts w:cs="Times New Roman"/>
                <w:lang w:val="en-US" w:eastAsia="zh-CN"/>
              </w:rPr>
              <w:t>MaTK</w:t>
            </w:r>
          </w:p>
        </w:tc>
        <w:tc>
          <w:tcPr>
            <w:tcW w:w="2250" w:type="dxa"/>
            <w:tcBorders>
              <w:top w:val="single" w:color="000000" w:sz="4" w:space="0"/>
              <w:left w:val="single" w:color="000000" w:sz="4" w:space="0"/>
              <w:bottom w:val="single" w:color="000000" w:sz="4" w:space="0"/>
              <w:right w:val="single" w:color="000000" w:sz="4" w:space="0"/>
            </w:tcBorders>
            <w:vAlign w:val="center"/>
          </w:tcPr>
          <w:p w14:paraId="1DD1DB5A">
            <w:pPr>
              <w:pStyle w:val="106"/>
              <w:bidi w:val="0"/>
              <w:rPr>
                <w:rFonts w:ascii="Times New Roman" w:hAnsi="Times New Roman" w:cs="Times New Roman"/>
                <w:lang w:val="en-US"/>
              </w:rPr>
            </w:pPr>
            <w:r>
              <w:rPr>
                <w:rFonts w:cs="Times New Roman"/>
                <w:lang w:val="en-US" w:eastAsia="zh-CN"/>
              </w:rPr>
              <w:t>INT</w:t>
            </w:r>
          </w:p>
        </w:tc>
        <w:tc>
          <w:tcPr>
            <w:tcW w:w="2251" w:type="dxa"/>
            <w:tcBorders>
              <w:top w:val="single" w:color="000000" w:sz="4" w:space="0"/>
              <w:left w:val="single" w:color="000000" w:sz="4" w:space="0"/>
              <w:bottom w:val="single" w:color="000000" w:sz="4" w:space="0"/>
              <w:right w:val="single" w:color="000000" w:sz="4" w:space="0"/>
            </w:tcBorders>
            <w:vAlign w:val="center"/>
          </w:tcPr>
          <w:p w14:paraId="222FB9BA">
            <w:pPr>
              <w:pStyle w:val="106"/>
              <w:bidi w:val="0"/>
              <w:rPr>
                <w:rFonts w:ascii="Times New Roman" w:hAnsi="Times New Roman" w:cs="Times New Roman"/>
                <w:lang w:val="en-US"/>
              </w:rPr>
            </w:pPr>
            <w:r>
              <w:rPr>
                <w:rFonts w:cs="Times New Roman"/>
                <w:lang w:val="en-US" w:eastAsia="zh-CN"/>
              </w:rPr>
              <w:t>FK</w:t>
            </w:r>
          </w:p>
        </w:tc>
        <w:tc>
          <w:tcPr>
            <w:tcW w:w="2078" w:type="dxa"/>
            <w:tcBorders>
              <w:top w:val="single" w:color="000000" w:sz="4" w:space="0"/>
              <w:left w:val="single" w:color="000000" w:sz="4" w:space="0"/>
              <w:bottom w:val="single" w:color="000000" w:sz="4" w:space="0"/>
              <w:right w:val="single" w:color="000000" w:sz="4" w:space="0"/>
            </w:tcBorders>
            <w:vAlign w:val="center"/>
          </w:tcPr>
          <w:p w14:paraId="4D535073">
            <w:pPr>
              <w:pStyle w:val="106"/>
              <w:bidi w:val="0"/>
              <w:rPr>
                <w:rFonts w:ascii="Times New Roman" w:hAnsi="Times New Roman" w:cs="Times New Roman"/>
                <w:lang w:val="en-US"/>
              </w:rPr>
            </w:pPr>
            <w:r>
              <w:rPr>
                <w:rFonts w:cs="Times New Roman"/>
                <w:lang w:val="en-US" w:eastAsia="zh-CN"/>
              </w:rPr>
              <w:t>Tài khoản</w:t>
            </w:r>
          </w:p>
        </w:tc>
      </w:tr>
    </w:tbl>
    <w:p w14:paraId="664DE745">
      <w:pPr>
        <w:pStyle w:val="10"/>
        <w:rPr>
          <w:lang w:val="en-US"/>
        </w:rPr>
      </w:pPr>
      <w:bookmarkStart w:id="47" w:name="__RefHeading___Toc6356"/>
      <w:bookmarkEnd w:id="47"/>
      <w:r>
        <w:t xml:space="preserve">Bảng 1. </w:t>
      </w:r>
      <w:r>
        <w:fldChar w:fldCharType="begin"/>
      </w:r>
      <w:r>
        <w:instrText xml:space="preserve"> SEQ Bảng_1. \* ARABIC </w:instrText>
      </w:r>
      <w:r>
        <w:fldChar w:fldCharType="separate"/>
      </w:r>
      <w:r>
        <w:t>15</w:t>
      </w:r>
      <w:r>
        <w:fldChar w:fldCharType="end"/>
      </w:r>
      <w:r>
        <w:rPr>
          <w:lang w:val="en-US"/>
        </w:rPr>
        <w:t>: Chi tiết bảng ngân sách</w:t>
      </w:r>
    </w:p>
    <w:p w14:paraId="342E3E11">
      <w:pPr>
        <w:pStyle w:val="87"/>
        <w:rPr>
          <w:rFonts w:ascii="Times New Roman" w:hAnsi="Times New Roman" w:cs="Times New Roman"/>
          <w:color w:val="222222"/>
          <w:szCs w:val="26"/>
          <w:lang w:val="en-US"/>
        </w:rPr>
      </w:pPr>
      <w:r>
        <w:br w:type="page"/>
      </w:r>
    </w:p>
    <w:p w14:paraId="6CBDB9DE">
      <w:pPr>
        <w:pStyle w:val="2"/>
        <w:keepLines w:val="0"/>
        <w:spacing w:before="0" w:after="0"/>
        <w:ind w:left="0" w:right="0" w:firstLine="0"/>
        <w:rPr>
          <w:rFonts w:ascii="Times New Roman" w:hAnsi="Times New Roman" w:cs="Times New Roman"/>
          <w:szCs w:val="26"/>
        </w:rPr>
      </w:pPr>
      <w:bookmarkStart w:id="48" w:name="__RefHeading___Toc29689"/>
      <w:bookmarkEnd w:id="48"/>
      <w:r>
        <w:rPr>
          <w:rFonts w:cs="Times New Roman"/>
          <w:szCs w:val="26"/>
          <w:lang w:val="en-US"/>
        </w:rPr>
        <w:t>XÂY DỰNG ỨNG DỤNG WINDOWS FORM</w:t>
      </w:r>
    </w:p>
    <w:p w14:paraId="438FBD0C">
      <w:pPr>
        <w:pStyle w:val="3"/>
        <w:numPr>
          <w:ilvl w:val="1"/>
          <w:numId w:val="1"/>
        </w:numPr>
        <w:bidi w:val="0"/>
        <w:rPr>
          <w:rFonts w:ascii="Times New Roman" w:hAnsi="Times New Roman" w:cs="Times New Roman"/>
          <w:color w:val="000000"/>
        </w:rPr>
      </w:pPr>
      <w:bookmarkStart w:id="49" w:name="__RefHeading___Toc4389"/>
      <w:bookmarkEnd w:id="49"/>
      <w:r>
        <w:rPr>
          <w:rFonts w:ascii="Times New Roman" w:hAnsi="Times New Roman" w:cs="Times New Roman"/>
          <w:color w:val="000000"/>
        </w:rPr>
        <w:t xml:space="preserve">Triển khai các chức năng </w:t>
      </w:r>
      <w:r>
        <w:rPr>
          <w:rFonts w:ascii="Times New Roman" w:hAnsi="Times New Roman" w:cs="Times New Roman"/>
          <w:color w:val="000000"/>
          <w:lang w:val="en-US"/>
        </w:rPr>
        <w:t>nghiệp vụ</w:t>
      </w:r>
    </w:p>
    <w:p w14:paraId="403FA484">
      <w:pPr>
        <w:pStyle w:val="87"/>
        <w:spacing w:before="0" w:after="0"/>
        <w:ind w:right="0" w:firstLine="720"/>
        <w:rPr>
          <w:rFonts w:ascii="Times New Roman" w:hAnsi="Times New Roman" w:cs="Times New Roman"/>
        </w:rPr>
      </w:pPr>
      <w:r>
        <w:rPr>
          <w:rFonts w:cs="Times New Roman"/>
        </w:rPr>
        <w:t>Để xây dựng được các chức năng nghiệp vụ theo thiết kế đã được trình bày ở chương 2, đồ án đã sử dụng lập trình windows Form trên ngôn ngữ lập trình C# kết nối với cơ sở dữ liệu SQL Server để thiết kế giao diện và thao tác dữ liệu các form theo yêu cầu. Tiếp theo, đồ án sẽ trình bày các kỹ thuật được sử dụng để xây dựng các form</w:t>
      </w:r>
    </w:p>
    <w:p w14:paraId="35C75619">
      <w:pPr>
        <w:pStyle w:val="87"/>
        <w:spacing w:before="0" w:after="0"/>
        <w:ind w:right="0" w:firstLine="720"/>
        <w:rPr>
          <w:rFonts w:ascii="Times New Roman" w:hAnsi="Times New Roman" w:cs="Times New Roman"/>
        </w:rPr>
      </w:pPr>
      <w:r>
        <w:rPr>
          <w:rFonts w:cs="Times New Roman"/>
        </w:rPr>
        <w:t>Hệ thống được thiết kế theo mô hình nhiều lớp gồm: giao diện người dùng (UI), lớp xử lý nghiệp vụ (BUS), lớp truy xuất dữ liệu (DAL) và cơ sở dữ liệu (Database). Toàn bộ logic xử lý quan trọng được thực hiện thông qua các Stored Procedure nhằm đảm bảo tính toàn vẹn dữ liệu, hạn chế lỗi và tăng hiệu năng hệ thống. Các chức năng nghiệp vụ chính đã được triển khai bao gồm:</w:t>
      </w:r>
    </w:p>
    <w:p w14:paraId="17F4E29F">
      <w:pPr>
        <w:pStyle w:val="87"/>
        <w:spacing w:before="0" w:after="0"/>
        <w:ind w:right="0" w:firstLine="720"/>
        <w:rPr>
          <w:rFonts w:ascii="Times New Roman" w:hAnsi="Times New Roman" w:cs="Times New Roman"/>
          <w:b/>
          <w:bCs/>
          <w:lang w:val="en-US"/>
        </w:rPr>
      </w:pPr>
      <w:r>
        <w:rPr>
          <w:rFonts w:cs="Times New Roman"/>
          <w:b/>
          <w:bCs/>
          <w:lang w:val="en-US"/>
        </w:rPr>
        <w:t>Chức năng đăng nhập và đăng ký</w:t>
      </w:r>
    </w:p>
    <w:p w14:paraId="0198C337">
      <w:pPr>
        <w:pStyle w:val="87"/>
        <w:spacing w:before="0" w:after="0"/>
        <w:ind w:right="0" w:firstLine="720"/>
        <w:rPr>
          <w:rFonts w:ascii="Times New Roman" w:hAnsi="Times New Roman" w:cs="Times New Roman"/>
          <w:lang w:val="en-US"/>
        </w:rPr>
      </w:pPr>
      <w:r>
        <w:rPr>
          <w:rFonts w:cs="Times New Roman"/>
          <w:lang w:val="en-US"/>
        </w:rPr>
        <w:t>- Chức năng này cho phép người dùng tạo tài khoản mới và đăng nhập vào hệ thống</w:t>
      </w:r>
    </w:p>
    <w:p w14:paraId="0CABB8C6">
      <w:pPr>
        <w:pStyle w:val="87"/>
        <w:spacing w:before="0" w:after="0"/>
        <w:ind w:left="720" w:right="0" w:firstLine="720"/>
        <w:rPr>
          <w:rFonts w:ascii="Times New Roman" w:hAnsi="Times New Roman" w:cs="Times New Roman"/>
          <w:lang w:val="en-US"/>
        </w:rPr>
      </w:pPr>
      <w:r>
        <w:rPr>
          <w:rFonts w:cs="Times New Roman"/>
          <w:lang w:val="en-US"/>
        </w:rPr>
        <w:t>+) Khi đăng ký, hệ thống kiểm tra trùng tên đăng nhập trước khi thêm dữ liệu vào bảng TaiKhoan.</w:t>
      </w:r>
    </w:p>
    <w:p w14:paraId="5FF9FA34">
      <w:pPr>
        <w:pStyle w:val="87"/>
        <w:spacing w:before="0" w:after="0"/>
        <w:ind w:left="720" w:right="0" w:firstLine="720"/>
        <w:rPr>
          <w:rFonts w:ascii="Times New Roman" w:hAnsi="Times New Roman" w:cs="Times New Roman"/>
          <w:lang w:val="en-US"/>
        </w:rPr>
      </w:pPr>
      <w:r>
        <w:rPr>
          <w:rFonts w:cs="Times New Roman"/>
          <w:lang w:val="en-US"/>
        </w:rPr>
        <w:t>+) Khi đăng nhập, hệ thống chuẩn hóa dữ liệu đầu vào (loại bỏ khoảng trắng, chuyển về chữ thường) để đảm bảo tính chính xác khi so sánh.</w:t>
      </w:r>
    </w:p>
    <w:p w14:paraId="470373CB">
      <w:pPr>
        <w:pStyle w:val="87"/>
        <w:spacing w:before="0" w:after="0"/>
        <w:ind w:right="0" w:firstLine="720"/>
        <w:rPr>
          <w:rFonts w:ascii="Times New Roman" w:hAnsi="Times New Roman" w:cs="Times New Roman"/>
          <w:lang w:val="en-US"/>
        </w:rPr>
      </w:pPr>
      <w:r>
        <w:rPr>
          <w:rFonts w:cs="Times New Roman"/>
          <w:lang w:val="en-US"/>
        </w:rPr>
        <w:t>Kết quả trả về bao gồm mã tài khoản và vai trò người dùng, phục vụ phân quyền truy cập các chức năng trong hệ thống..</w:t>
      </w:r>
    </w:p>
    <w:p w14:paraId="366673F6">
      <w:pPr>
        <w:pStyle w:val="87"/>
        <w:spacing w:before="0" w:after="0"/>
        <w:ind w:right="0" w:firstLine="720"/>
        <w:rPr>
          <w:rFonts w:ascii="Times New Roman" w:hAnsi="Times New Roman" w:cs="Times New Roman"/>
          <w:b/>
          <w:bCs/>
          <w:lang w:val="en-US"/>
        </w:rPr>
      </w:pPr>
      <w:r>
        <w:rPr>
          <w:rFonts w:cs="Times New Roman"/>
          <w:b/>
          <w:bCs/>
          <w:lang w:val="en-US"/>
        </w:rPr>
        <w:t>Chức năng quản lý danh mục</w:t>
      </w:r>
    </w:p>
    <w:p w14:paraId="587FAB1E">
      <w:pPr>
        <w:pStyle w:val="87"/>
        <w:spacing w:before="0" w:after="0"/>
        <w:ind w:right="0" w:firstLine="720"/>
        <w:rPr>
          <w:rFonts w:ascii="Times New Roman" w:hAnsi="Times New Roman" w:cs="Times New Roman"/>
          <w:b w:val="0"/>
          <w:bCs w:val="0"/>
          <w:lang w:val="en-US"/>
        </w:rPr>
      </w:pPr>
      <w:r>
        <w:rPr>
          <w:rFonts w:cs="Times New Roman"/>
          <w:b w:val="0"/>
          <w:bCs w:val="0"/>
          <w:lang w:val="en-US"/>
        </w:rPr>
        <w:t>- Chức năng này cho phép người dùng thêm, sửa, xóa và xem danh mục thu/chi.</w:t>
      </w:r>
    </w:p>
    <w:p w14:paraId="1745F5A9">
      <w:pPr>
        <w:pStyle w:val="87"/>
        <w:spacing w:before="0" w:after="0"/>
        <w:ind w:right="0" w:firstLine="720"/>
        <w:rPr>
          <w:rFonts w:ascii="Times New Roman" w:hAnsi="Times New Roman" w:cs="Times New Roman"/>
          <w:b w:val="0"/>
          <w:bCs w:val="0"/>
          <w:lang w:val="en-US"/>
        </w:rPr>
      </w:pPr>
      <w:r>
        <w:rPr>
          <w:rFonts w:cs="Times New Roman"/>
          <w:b w:val="0"/>
          <w:bCs w:val="0"/>
          <w:lang w:val="en-US"/>
        </w:rPr>
        <w:t>Khi thêm danh mục:</w:t>
      </w:r>
    </w:p>
    <w:p w14:paraId="59F8C15B">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Hệ thống kiểm tra dữ liệu đầu vào.</w:t>
      </w:r>
    </w:p>
    <w:p w14:paraId="7A0BFDDF">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Kiểm tra trùng tên danh mục theo từng tài khoản.</w:t>
      </w:r>
    </w:p>
    <w:p w14:paraId="38E4D73C">
      <w:pPr>
        <w:pStyle w:val="87"/>
        <w:spacing w:before="0" w:after="0"/>
        <w:ind w:right="0" w:firstLine="720"/>
        <w:rPr>
          <w:rFonts w:ascii="Times New Roman" w:hAnsi="Times New Roman" w:cs="Times New Roman"/>
          <w:b w:val="0"/>
          <w:bCs w:val="0"/>
          <w:lang w:val="en-US"/>
        </w:rPr>
      </w:pPr>
      <w:r>
        <w:rPr>
          <w:rFonts w:cs="Times New Roman"/>
          <w:b w:val="0"/>
          <w:bCs w:val="0"/>
          <w:lang w:val="en-US"/>
        </w:rPr>
        <w:t>Khi sửa danh mục:</w:t>
      </w:r>
    </w:p>
    <w:p w14:paraId="3F7801A2">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Kiểm tra tồn tại danh mục.</w:t>
      </w:r>
    </w:p>
    <w:p w14:paraId="0F01DA45">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Kiểm tra trùng (loại trừ chính nó).</w:t>
      </w:r>
    </w:p>
    <w:p w14:paraId="0DE7D687">
      <w:pPr>
        <w:pStyle w:val="87"/>
        <w:spacing w:before="0" w:after="0"/>
        <w:ind w:right="0" w:firstLine="720"/>
        <w:rPr>
          <w:rFonts w:ascii="Times New Roman" w:hAnsi="Times New Roman" w:cs="Times New Roman"/>
          <w:b w:val="0"/>
          <w:bCs w:val="0"/>
          <w:lang w:val="en-US"/>
        </w:rPr>
      </w:pPr>
      <w:r>
        <w:rPr>
          <w:rFonts w:cs="Times New Roman"/>
          <w:b w:val="0"/>
          <w:bCs w:val="0"/>
          <w:lang w:val="en-US"/>
        </w:rPr>
        <w:t>Khi xóa:</w:t>
      </w:r>
    </w:p>
    <w:p w14:paraId="0466881C">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Không cho phép xóa nếu danh mục đã phát sinh giao dịch.</w:t>
      </w:r>
    </w:p>
    <w:p w14:paraId="4DC2D128">
      <w:pPr>
        <w:pStyle w:val="87"/>
        <w:spacing w:before="0" w:after="0"/>
        <w:ind w:right="0" w:firstLine="720"/>
        <w:rPr>
          <w:rFonts w:ascii="Times New Roman" w:hAnsi="Times New Roman" w:cs="Times New Roman"/>
          <w:b w:val="0"/>
          <w:bCs w:val="0"/>
          <w:lang w:val="en-US"/>
        </w:rPr>
      </w:pPr>
      <w:r>
        <w:rPr>
          <w:rFonts w:cs="Times New Roman"/>
          <w:b w:val="0"/>
          <w:bCs w:val="0"/>
          <w:lang w:val="en-US"/>
        </w:rPr>
        <w:t>Danh mục được phân loại thành:</w:t>
      </w:r>
    </w:p>
    <w:p w14:paraId="32D8D44F">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 Thu</w:t>
      </w:r>
      <w:r>
        <w:rPr>
          <w:rFonts w:cs="Times New Roman"/>
          <w:b w:val="0"/>
          <w:bCs w:val="0"/>
          <w:lang w:val="en-US"/>
        </w:rPr>
        <w:br w:type="textWrapping"/>
      </w:r>
      <w:r>
        <w:rPr>
          <w:rFonts w:cs="Times New Roman"/>
          <w:b w:val="0"/>
          <w:bCs w:val="0"/>
          <w:lang w:val="en-US"/>
        </w:rPr>
        <w:tab/>
      </w:r>
      <w:r>
        <w:rPr>
          <w:rFonts w:cs="Times New Roman"/>
          <w:b w:val="0"/>
          <w:bCs w:val="0"/>
          <w:lang w:val="en-US"/>
        </w:rPr>
        <w:t>+) Chi</w:t>
      </w:r>
    </w:p>
    <w:p w14:paraId="26FAFD77">
      <w:pPr>
        <w:pStyle w:val="87"/>
        <w:spacing w:before="0" w:after="0"/>
        <w:ind w:right="0" w:firstLine="720"/>
        <w:rPr>
          <w:rFonts w:ascii="Times New Roman" w:hAnsi="Times New Roman" w:cs="Times New Roman"/>
          <w:b w:val="0"/>
          <w:bCs w:val="0"/>
          <w:lang w:val="en-US"/>
        </w:rPr>
      </w:pPr>
      <w:r>
        <w:rPr>
          <w:rFonts w:cs="Times New Roman"/>
          <w:b w:val="0"/>
          <w:bCs w:val="0"/>
          <w:lang w:val="en-US"/>
        </w:rPr>
        <w:t>Trong giao diện, hệ thống hiển thị “Thu/Chi” thay vì giá trị số nhằm tăng tính trực quan.</w:t>
      </w:r>
    </w:p>
    <w:p w14:paraId="48CD47D6">
      <w:pPr>
        <w:pStyle w:val="87"/>
        <w:spacing w:before="0" w:after="0"/>
        <w:ind w:right="0" w:firstLine="720"/>
        <w:rPr>
          <w:rFonts w:ascii="Times New Roman" w:hAnsi="Times New Roman" w:cs="Times New Roman"/>
          <w:b/>
          <w:bCs/>
          <w:lang w:val="en-US"/>
        </w:rPr>
      </w:pPr>
      <w:r>
        <w:rPr>
          <w:rFonts w:cs="Times New Roman"/>
          <w:b/>
          <w:bCs/>
          <w:lang w:val="en-US"/>
        </w:rPr>
        <w:t>Chức năng quản lý ví tiền</w:t>
      </w:r>
    </w:p>
    <w:p w14:paraId="7FBB7C24">
      <w:pPr>
        <w:pStyle w:val="87"/>
        <w:spacing w:before="0" w:after="0"/>
        <w:ind w:right="0" w:firstLine="720"/>
        <w:rPr>
          <w:rFonts w:ascii="Times New Roman" w:hAnsi="Times New Roman" w:cs="Times New Roman"/>
          <w:b w:val="0"/>
          <w:bCs w:val="0"/>
          <w:lang w:val="en-US"/>
        </w:rPr>
      </w:pPr>
      <w:r>
        <w:rPr>
          <w:rFonts w:cs="Times New Roman"/>
          <w:b w:val="0"/>
          <w:bCs w:val="0"/>
          <w:lang w:val="en-US"/>
        </w:rPr>
        <w:t>Chức năng này cho phép người dùng quản lý các ví tiền cá nhân.</w:t>
      </w:r>
    </w:p>
    <w:p w14:paraId="603E83F2">
      <w:pPr>
        <w:pStyle w:val="87"/>
        <w:spacing w:before="0" w:after="0"/>
        <w:ind w:right="0" w:firstLine="720"/>
        <w:rPr>
          <w:rFonts w:ascii="Times New Roman" w:hAnsi="Times New Roman" w:cs="Times New Roman"/>
          <w:b w:val="0"/>
          <w:bCs w:val="0"/>
          <w:lang w:val="en-US"/>
        </w:rPr>
      </w:pPr>
      <w:r>
        <w:rPr>
          <w:rFonts w:cs="Times New Roman"/>
          <w:b w:val="0"/>
          <w:bCs w:val="0"/>
          <w:lang w:val="en-US"/>
        </w:rPr>
        <w:t>- Người dùng có thể thêm, sửa, xóa ví.</w:t>
      </w:r>
    </w:p>
    <w:p w14:paraId="0097FB11">
      <w:pPr>
        <w:pStyle w:val="87"/>
        <w:spacing w:before="0" w:after="0"/>
        <w:ind w:right="0" w:firstLine="720"/>
        <w:rPr>
          <w:rFonts w:ascii="Times New Roman" w:hAnsi="Times New Roman" w:cs="Times New Roman"/>
          <w:b w:val="0"/>
          <w:bCs w:val="0"/>
          <w:lang w:val="en-US"/>
        </w:rPr>
      </w:pPr>
      <w:r>
        <w:rPr>
          <w:rFonts w:cs="Times New Roman"/>
          <w:b w:val="0"/>
          <w:bCs w:val="0"/>
          <w:lang w:val="en-US"/>
        </w:rPr>
        <w:t>- Số dư ví được kiểm tra:</w:t>
      </w:r>
    </w:p>
    <w:p w14:paraId="6A81C5E6">
      <w:pPr>
        <w:pStyle w:val="87"/>
        <w:spacing w:before="0" w:after="0"/>
        <w:ind w:left="720" w:right="0" w:firstLine="720"/>
        <w:rPr>
          <w:rFonts w:ascii="Times New Roman" w:hAnsi="Times New Roman" w:cs="Times New Roman"/>
          <w:b w:val="0"/>
          <w:bCs w:val="0"/>
          <w:lang w:val="en-US"/>
        </w:rPr>
      </w:pPr>
      <w:r>
        <w:rPr>
          <w:rFonts w:cs="Times New Roman"/>
          <w:b w:val="0"/>
          <w:bCs w:val="0"/>
          <w:lang w:val="en-US"/>
        </w:rPr>
        <w:t>Không được nhỏ hơn 0 khi tạo hoặc cập nhật.</w:t>
      </w:r>
    </w:p>
    <w:p w14:paraId="60CA9DAD">
      <w:pPr>
        <w:pStyle w:val="87"/>
        <w:spacing w:before="0" w:after="0"/>
        <w:ind w:right="0" w:firstLine="720"/>
        <w:rPr>
          <w:rFonts w:ascii="Times New Roman" w:hAnsi="Times New Roman" w:cs="Times New Roman"/>
          <w:b w:val="0"/>
          <w:bCs w:val="0"/>
          <w:lang w:val="en-US"/>
        </w:rPr>
      </w:pPr>
      <w:r>
        <w:rPr>
          <w:rFonts w:cs="Times New Roman"/>
          <w:b w:val="0"/>
          <w:bCs w:val="0"/>
          <w:lang w:val="en-US"/>
        </w:rPr>
        <w:t>- Không cho phép xóa ví nếu đã có giao dịch liên quan.</w:t>
      </w:r>
    </w:p>
    <w:p w14:paraId="498F24F2">
      <w:pPr>
        <w:pStyle w:val="87"/>
        <w:spacing w:before="0" w:after="0"/>
        <w:ind w:right="0" w:firstLine="720"/>
        <w:rPr>
          <w:rFonts w:ascii="Times New Roman" w:hAnsi="Times New Roman" w:cs="Times New Roman"/>
          <w:b w:val="0"/>
          <w:bCs w:val="0"/>
          <w:lang w:val="en-US"/>
        </w:rPr>
      </w:pPr>
      <w:r>
        <w:rPr>
          <w:rFonts w:cs="Times New Roman"/>
          <w:b w:val="0"/>
          <w:bCs w:val="0"/>
          <w:lang w:val="en-US"/>
        </w:rPr>
        <w:t>Mỗi ví được liên kết với một tài khoản thông qua khóa ngoại.</w:t>
      </w:r>
    </w:p>
    <w:p w14:paraId="0158029E">
      <w:pPr>
        <w:pStyle w:val="87"/>
        <w:spacing w:before="0" w:after="0"/>
        <w:ind w:right="0" w:firstLine="720"/>
        <w:rPr>
          <w:rFonts w:ascii="Times New Roman" w:hAnsi="Times New Roman" w:cs="Times New Roman"/>
          <w:b/>
          <w:bCs/>
          <w:lang w:val="en-US"/>
        </w:rPr>
      </w:pPr>
      <w:r>
        <w:rPr>
          <w:rFonts w:cs="Times New Roman"/>
          <w:b/>
          <w:bCs/>
          <w:lang w:val="en-US"/>
        </w:rPr>
        <w:t>Chức năng quản lý giao dịch</w:t>
      </w:r>
    </w:p>
    <w:p w14:paraId="5FF20DDB">
      <w:pPr>
        <w:pStyle w:val="87"/>
        <w:spacing w:before="0" w:after="0"/>
        <w:ind w:right="0" w:firstLine="720"/>
        <w:rPr>
          <w:rFonts w:ascii="Times New Roman" w:hAnsi="Times New Roman" w:cs="Times New Roman"/>
          <w:b w:val="0"/>
          <w:bCs w:val="0"/>
          <w:lang w:val="en-US"/>
        </w:rPr>
      </w:pPr>
      <w:r>
        <w:rPr>
          <w:rFonts w:cs="Times New Roman"/>
          <w:b w:val="0"/>
          <w:bCs w:val="0"/>
          <w:lang w:val="en-US"/>
        </w:rPr>
        <w:t>- Đây là chức năng quan trọng nhất của hệ thống, cho phép người dùng ghi nhận các khoản thu và chi.</w:t>
      </w:r>
    </w:p>
    <w:p w14:paraId="680E89DE">
      <w:pPr>
        <w:pStyle w:val="87"/>
        <w:spacing w:before="0" w:after="0"/>
        <w:ind w:right="0" w:firstLine="720"/>
        <w:rPr>
          <w:rFonts w:ascii="Times New Roman" w:hAnsi="Times New Roman" w:cs="Times New Roman"/>
          <w:b w:val="0"/>
          <w:bCs w:val="0"/>
          <w:lang w:val="en-US"/>
        </w:rPr>
      </w:pPr>
      <w:r>
        <w:rPr>
          <w:rFonts w:cs="Times New Roman"/>
          <w:b w:val="0"/>
          <w:bCs w:val="0"/>
          <w:lang w:val="en-US"/>
        </w:rPr>
        <w:t>- Khi thêm giao dịch, hệ thống thực hiện:</w:t>
      </w:r>
    </w:p>
    <w:p w14:paraId="3451C223">
      <w:pPr>
        <w:pStyle w:val="87"/>
        <w:numPr>
          <w:ilvl w:val="0"/>
          <w:numId w:val="34"/>
        </w:numPr>
        <w:spacing w:before="0" w:after="0"/>
        <w:ind w:left="0" w:right="0" w:firstLine="720"/>
        <w:rPr>
          <w:rFonts w:ascii="Times New Roman" w:hAnsi="Times New Roman" w:cs="Times New Roman"/>
          <w:b w:val="0"/>
          <w:bCs w:val="0"/>
          <w:lang w:val="en-US"/>
        </w:rPr>
      </w:pPr>
      <w:r>
        <w:rPr>
          <w:rFonts w:cs="Times New Roman"/>
          <w:b w:val="0"/>
          <w:bCs w:val="0"/>
          <w:lang w:val="en-US"/>
        </w:rPr>
        <w:t>Kiểm tra danh mục và ví có tồn tại hay không.</w:t>
      </w:r>
    </w:p>
    <w:p w14:paraId="0433222F">
      <w:pPr>
        <w:pStyle w:val="87"/>
        <w:numPr>
          <w:ilvl w:val="0"/>
          <w:numId w:val="34"/>
        </w:numPr>
        <w:spacing w:before="0" w:after="0"/>
        <w:ind w:left="0" w:right="0" w:firstLine="720"/>
        <w:rPr>
          <w:rFonts w:ascii="Times New Roman" w:hAnsi="Times New Roman" w:cs="Times New Roman"/>
          <w:b w:val="0"/>
          <w:bCs w:val="0"/>
          <w:lang w:val="en-US"/>
        </w:rPr>
      </w:pPr>
      <w:r>
        <w:rPr>
          <w:rFonts w:cs="Times New Roman"/>
          <w:b w:val="0"/>
          <w:bCs w:val="0"/>
          <w:lang w:val="en-US"/>
        </w:rPr>
        <w:t>Lấy số dư ví hiện tại.</w:t>
      </w:r>
    </w:p>
    <w:p w14:paraId="50CBEB82">
      <w:pPr>
        <w:pStyle w:val="87"/>
        <w:numPr>
          <w:ilvl w:val="0"/>
          <w:numId w:val="34"/>
        </w:numPr>
        <w:spacing w:before="0" w:after="0"/>
        <w:ind w:left="0" w:right="0" w:firstLine="720"/>
        <w:rPr>
          <w:rFonts w:ascii="Times New Roman" w:hAnsi="Times New Roman" w:cs="Times New Roman"/>
          <w:b w:val="0"/>
          <w:bCs w:val="0"/>
          <w:lang w:val="en-US"/>
        </w:rPr>
      </w:pPr>
      <w:r>
        <w:rPr>
          <w:rFonts w:cs="Times New Roman"/>
          <w:b w:val="0"/>
          <w:bCs w:val="0"/>
          <w:lang w:val="en-US"/>
        </w:rPr>
        <w:t>Nếu là giao dịch chi: Kiểm tra số dư có đủ hay không</w:t>
      </w:r>
    </w:p>
    <w:p w14:paraId="2A2FAA68">
      <w:pPr>
        <w:pStyle w:val="87"/>
        <w:numPr>
          <w:ilvl w:val="0"/>
          <w:numId w:val="34"/>
        </w:numPr>
        <w:spacing w:before="0" w:after="0"/>
        <w:ind w:left="0" w:right="0" w:firstLine="720"/>
        <w:rPr>
          <w:rFonts w:ascii="Times New Roman" w:hAnsi="Times New Roman" w:cs="Times New Roman"/>
          <w:b w:val="0"/>
          <w:bCs w:val="0"/>
          <w:lang w:val="en-US"/>
        </w:rPr>
      </w:pPr>
      <w:r>
        <w:rPr>
          <w:rFonts w:cs="Times New Roman"/>
          <w:b w:val="0"/>
          <w:bCs w:val="0"/>
          <w:lang w:val="en-US"/>
        </w:rPr>
        <w:t>Thêm giao dịch vào bảng GiaoDich.</w:t>
      </w:r>
    </w:p>
    <w:p w14:paraId="3BAE0BFD">
      <w:pPr>
        <w:pStyle w:val="87"/>
        <w:numPr>
          <w:ilvl w:val="0"/>
          <w:numId w:val="34"/>
        </w:numPr>
        <w:spacing w:before="0" w:after="0"/>
        <w:ind w:left="0" w:right="0" w:firstLine="720"/>
        <w:rPr>
          <w:rFonts w:ascii="Times New Roman" w:hAnsi="Times New Roman" w:cs="Times New Roman"/>
          <w:b w:val="0"/>
          <w:bCs w:val="0"/>
          <w:lang w:val="en-US"/>
        </w:rPr>
      </w:pPr>
      <w:r>
        <w:rPr>
          <w:rFonts w:cs="Times New Roman"/>
          <w:b w:val="0"/>
          <w:bCs w:val="0"/>
          <w:lang w:val="en-US"/>
        </w:rPr>
        <w:t>Cập nhật lại số dư ví: Thu -&gt; cộng tiền, Chi -&gt; trừ tiề</w:t>
      </w:r>
    </w:p>
    <w:p w14:paraId="42BB350D">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Đặc biệt, hệ thống sử dụng cơ chế khóa dữ liệu (transaction và lock) để đảm bảo tính chính xác khi nhiều thao tác xảy ra đồng thời.</w:t>
      </w:r>
    </w:p>
    <w:p w14:paraId="5D0D91FD">
      <w:pPr>
        <w:pStyle w:val="87"/>
        <w:numPr>
          <w:ilvl w:val="0"/>
          <w:numId w:val="0"/>
        </w:numPr>
        <w:spacing w:before="0" w:after="0"/>
        <w:ind w:left="0" w:right="0" w:firstLine="720"/>
        <w:rPr>
          <w:rFonts w:ascii="Times New Roman" w:hAnsi="Times New Roman" w:cs="Times New Roman"/>
          <w:b w:val="0"/>
          <w:bCs w:val="0"/>
          <w:lang w:val="en-US"/>
        </w:rPr>
      </w:pPr>
    </w:p>
    <w:p w14:paraId="046037BE">
      <w:pPr>
        <w:pStyle w:val="87"/>
        <w:numPr>
          <w:ilvl w:val="0"/>
          <w:numId w:val="0"/>
        </w:numPr>
        <w:spacing w:before="0" w:after="0"/>
        <w:ind w:left="0" w:right="0" w:firstLine="720"/>
        <w:rPr>
          <w:rFonts w:ascii="Times New Roman" w:hAnsi="Times New Roman" w:cs="Times New Roman"/>
          <w:b/>
          <w:bCs/>
          <w:lang w:val="en-US"/>
        </w:rPr>
      </w:pPr>
      <w:r>
        <w:rPr>
          <w:rFonts w:cs="Times New Roman"/>
          <w:b/>
          <w:bCs/>
          <w:lang w:val="en-US"/>
        </w:rPr>
        <w:t>Chức năng lọc và thống kê giao dịch</w:t>
      </w:r>
    </w:p>
    <w:p w14:paraId="7A24D0C5">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 Chức năng này cho phép người dùng:</w:t>
      </w:r>
    </w:p>
    <w:p w14:paraId="0A824014">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Lọc giao dịch theo:</w:t>
      </w:r>
    </w:p>
    <w:p w14:paraId="716065B8">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xml:space="preserve">+) Khoảng thời gian </w:t>
      </w:r>
    </w:p>
    <w:p w14:paraId="11408F6C">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Loại (thu/chi)</w:t>
      </w:r>
    </w:p>
    <w:p w14:paraId="4906AD8C">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Ví tiền</w:t>
      </w:r>
    </w:p>
    <w:p w14:paraId="084A9601">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Hiển thị danh sách giao dịch trên DatagridView</w:t>
      </w:r>
    </w:p>
    <w:p w14:paraId="32C544E9">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 Ngoài ra, hệ thống còn tính toán</w:t>
      </w:r>
    </w:p>
    <w:p w14:paraId="682C87CF">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Tổng thu</w:t>
      </w:r>
    </w:p>
    <w:p w14:paraId="0E484B40">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Tổng chi</w:t>
      </w:r>
    </w:p>
    <w:p w14:paraId="1D21FFBC">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Dữ liệu được xử lý trực tiếp từ kết quả truy vấn nhằm đảm bảo hiệu năng</w:t>
      </w:r>
    </w:p>
    <w:p w14:paraId="367E7897">
      <w:pPr>
        <w:pStyle w:val="87"/>
        <w:numPr>
          <w:ilvl w:val="0"/>
          <w:numId w:val="0"/>
        </w:numPr>
        <w:spacing w:before="0" w:after="0"/>
        <w:ind w:left="0" w:right="0" w:firstLine="720"/>
        <w:rPr>
          <w:rFonts w:ascii="Times New Roman" w:hAnsi="Times New Roman" w:cs="Times New Roman"/>
          <w:b w:val="0"/>
          <w:bCs w:val="0"/>
          <w:lang w:val="en-US"/>
        </w:rPr>
      </w:pPr>
    </w:p>
    <w:p w14:paraId="478A6DC3">
      <w:pPr>
        <w:pStyle w:val="87"/>
        <w:numPr>
          <w:ilvl w:val="0"/>
          <w:numId w:val="0"/>
        </w:numPr>
        <w:spacing w:before="0" w:after="0"/>
        <w:ind w:left="0" w:right="0" w:firstLine="720"/>
        <w:rPr>
          <w:rFonts w:ascii="Times New Roman" w:hAnsi="Times New Roman" w:cs="Times New Roman"/>
          <w:b/>
          <w:bCs/>
          <w:lang w:val="en-US"/>
        </w:rPr>
      </w:pPr>
      <w:r>
        <w:rPr>
          <w:rFonts w:cs="Times New Roman"/>
          <w:b/>
          <w:bCs/>
          <w:lang w:val="en-US"/>
        </w:rPr>
        <w:t>Chức năng quản lý thông tin tài khoản</w:t>
      </w:r>
    </w:p>
    <w:p w14:paraId="1F7BD56E">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 Chức năng này cho phép người dùng:</w:t>
      </w:r>
    </w:p>
    <w:p w14:paraId="0250137B">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Xem thông tin cá nhân:</w:t>
      </w:r>
    </w:p>
    <w:p w14:paraId="7DD0BC7C">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Tên đăng nhập</w:t>
      </w:r>
    </w:p>
    <w:p w14:paraId="7CAA3778">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Email</w:t>
      </w:r>
    </w:p>
    <w:p w14:paraId="29166C9E">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Số điện thoại</w:t>
      </w:r>
    </w:p>
    <w:p w14:paraId="2A2FE2B7">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Cập nhật thông tin:</w:t>
      </w:r>
    </w:p>
    <w:p w14:paraId="0CDE2512">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Kiểm tra định dạng email</w:t>
      </w:r>
    </w:p>
    <w:p w14:paraId="52527A3C">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Kiểm tra số điện thoại hợp lệ</w:t>
      </w:r>
    </w:p>
    <w:p w14:paraId="780F7EF1">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Kiểm tra trùng email và số điện thoại</w:t>
      </w:r>
    </w:p>
    <w:p w14:paraId="76B6DFCE">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Trong trường hợp chưa có dữ liệu, hệ thống hiển thị giá trị mặc định tránh giao diện trống</w:t>
      </w:r>
    </w:p>
    <w:p w14:paraId="6AF1AFCB">
      <w:pPr>
        <w:pStyle w:val="87"/>
        <w:numPr>
          <w:ilvl w:val="0"/>
          <w:numId w:val="0"/>
        </w:numPr>
        <w:spacing w:before="0" w:after="0"/>
        <w:ind w:left="0" w:right="0" w:firstLine="720"/>
        <w:rPr>
          <w:rFonts w:ascii="Times New Roman" w:hAnsi="Times New Roman" w:cs="Times New Roman"/>
          <w:b w:val="0"/>
          <w:bCs w:val="0"/>
          <w:lang w:val="en-US"/>
        </w:rPr>
      </w:pPr>
    </w:p>
    <w:p w14:paraId="07159400">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bCs/>
          <w:lang w:val="en-US"/>
        </w:rPr>
        <w:t>Chức năng thiếp lập ngân sách</w:t>
      </w:r>
    </w:p>
    <w:p w14:paraId="481245BE">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 Chức năng này giúp người dùng kiểm soát chi tiêu theo từng danh mục.</w:t>
      </w:r>
    </w:p>
    <w:p w14:paraId="4A4DBA5E">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xml:space="preserve">Người dùng có thể </w:t>
      </w:r>
    </w:p>
    <w:p w14:paraId="3BEEF4BC">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xml:space="preserve">+) Thiết lập giới hạn chi tiêu theo tháng và năm </w:t>
      </w:r>
    </w:p>
    <w:p w14:paraId="21421116">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Hệ thống kiểm tra:</w:t>
      </w:r>
    </w:p>
    <w:p w14:paraId="7EF13929">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Giới hạn phải lớn hơn 0</w:t>
      </w:r>
    </w:p>
    <w:p w14:paraId="462A7190">
      <w:pPr>
        <w:pStyle w:val="87"/>
        <w:numPr>
          <w:ilvl w:val="0"/>
          <w:numId w:val="0"/>
        </w:numPr>
        <w:spacing w:before="0" w:after="0"/>
        <w:ind w:left="1440" w:right="0" w:firstLine="720"/>
        <w:rPr>
          <w:rFonts w:ascii="Times New Roman" w:hAnsi="Times New Roman" w:cs="Times New Roman"/>
          <w:b w:val="0"/>
          <w:bCs w:val="0"/>
          <w:lang w:val="en-US"/>
        </w:rPr>
      </w:pPr>
      <w:r>
        <w:rPr>
          <w:rFonts w:cs="Times New Roman"/>
          <w:b w:val="0"/>
          <w:bCs w:val="0"/>
          <w:lang w:val="en-US"/>
        </w:rPr>
        <w:t>+) Không được trùng ngân sách (ràng buộc UNIQUE)</w:t>
      </w:r>
    </w:p>
    <w:p w14:paraId="3BDA4CAB">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Dữ liệu ngân sách được liên kết với danh mục và tài khoản để đảm bảo tính chính xác.</w:t>
      </w:r>
    </w:p>
    <w:p w14:paraId="29E71D3E">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bCs/>
          <w:lang w:val="en-US"/>
        </w:rPr>
        <w:t>Chức năng báo cáo và thống kê</w:t>
      </w:r>
    </w:p>
    <w:p w14:paraId="4D15FE48">
      <w:pPr>
        <w:pStyle w:val="87"/>
        <w:numPr>
          <w:ilvl w:val="0"/>
          <w:numId w:val="0"/>
        </w:numPr>
        <w:spacing w:before="0" w:after="0"/>
        <w:ind w:left="0" w:right="0" w:firstLine="720"/>
        <w:rPr>
          <w:rFonts w:ascii="Times New Roman" w:hAnsi="Times New Roman" w:cs="Times New Roman"/>
          <w:b w:val="0"/>
          <w:bCs w:val="0"/>
          <w:lang w:val="en-US"/>
        </w:rPr>
      </w:pPr>
      <w:r>
        <w:rPr>
          <w:rFonts w:cs="Times New Roman"/>
          <w:b w:val="0"/>
          <w:bCs w:val="0"/>
          <w:lang w:val="en-US"/>
        </w:rPr>
        <w:t>- Hệ thống cung cấp các chức năng thống kê nhằm hỗ trợ người dùng theo dõi tài chính:</w:t>
      </w:r>
    </w:p>
    <w:p w14:paraId="22063A58">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Thống kê thu – chi theo ngày, tháng</w:t>
      </w:r>
    </w:p>
    <w:p w14:paraId="3CB626A9">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Thống kê chi theo danh mục</w:t>
      </w:r>
    </w:p>
    <w:p w14:paraId="63F94142">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Tổng thu – tổng chi</w:t>
      </w:r>
    </w:p>
    <w:p w14:paraId="5AADD290">
      <w:pPr>
        <w:pStyle w:val="87"/>
        <w:numPr>
          <w:ilvl w:val="0"/>
          <w:numId w:val="0"/>
        </w:numPr>
        <w:spacing w:before="0" w:after="0"/>
        <w:ind w:left="720" w:right="0" w:firstLine="720"/>
        <w:rPr>
          <w:rFonts w:ascii="Times New Roman" w:hAnsi="Times New Roman" w:cs="Times New Roman"/>
          <w:b w:val="0"/>
          <w:bCs w:val="0"/>
          <w:lang w:val="en-US"/>
        </w:rPr>
      </w:pPr>
      <w:r>
        <w:rPr>
          <w:rFonts w:cs="Times New Roman"/>
          <w:b w:val="0"/>
          <w:bCs w:val="0"/>
          <w:lang w:val="en-US"/>
        </w:rPr>
        <w:t>+) Tổng số dư hiện tại</w:t>
      </w:r>
    </w:p>
    <w:p w14:paraId="2641B0C4">
      <w:pPr>
        <w:pStyle w:val="87"/>
        <w:numPr>
          <w:ilvl w:val="0"/>
          <w:numId w:val="0"/>
        </w:numPr>
        <w:spacing w:before="0" w:after="0"/>
        <w:ind w:left="0" w:right="0" w:firstLine="720"/>
        <w:rPr>
          <w:rFonts w:ascii="Times New Roman" w:hAnsi="Times New Roman" w:cs="Times New Roman"/>
          <w:b/>
          <w:bCs/>
          <w:lang w:val="en-US"/>
        </w:rPr>
      </w:pPr>
      <w:r>
        <w:rPr>
          <w:rFonts w:cs="Times New Roman"/>
          <w:b w:val="0"/>
          <w:bCs w:val="0"/>
          <w:lang w:val="en-US"/>
        </w:rPr>
        <w:t>Các dữ liệu này được sử dụng để hiển thị dưới dạng biểu đồ (Chart), giúp người dùng dễ dàng phân tích tình hình tài chính.</w:t>
      </w:r>
    </w:p>
    <w:p w14:paraId="6EDCB21A">
      <w:pPr>
        <w:pStyle w:val="4"/>
        <w:numPr>
          <w:ilvl w:val="2"/>
          <w:numId w:val="1"/>
        </w:numPr>
        <w:bidi w:val="0"/>
        <w:rPr>
          <w:rFonts w:ascii="Times New Roman" w:hAnsi="Times New Roman" w:cs="Times New Roman"/>
        </w:rPr>
      </w:pPr>
      <w:bookmarkStart w:id="50" w:name="__RefHeading___Toc20907"/>
      <w:bookmarkEnd w:id="50"/>
      <w:r>
        <w:rPr>
          <w:rFonts w:ascii="Times New Roman" w:hAnsi="Times New Roman" w:cs="Times New Roman"/>
          <w:lang w:val="en-US"/>
        </w:rPr>
        <w:t>Chức năng đăng nhập</w:t>
      </w:r>
    </w:p>
    <w:p w14:paraId="288B9A14">
      <w:pPr>
        <w:pStyle w:val="87"/>
        <w:numPr>
          <w:ilvl w:val="0"/>
          <w:numId w:val="35"/>
        </w:numPr>
        <w:rPr>
          <w:rFonts w:ascii="Times New Roman" w:hAnsi="Times New Roman" w:cs="Times New Roman"/>
          <w:b/>
          <w:bCs/>
          <w:lang w:val="en-US"/>
        </w:rPr>
      </w:pPr>
      <w:r>
        <w:rPr>
          <w:rFonts w:cs="Times New Roman"/>
          <w:b/>
          <w:bCs/>
          <w:lang w:val="en-US"/>
        </w:rPr>
        <w:t>Mô tả chức năng</w:t>
      </w:r>
    </w:p>
    <w:p w14:paraId="03EC728F">
      <w:pPr>
        <w:pStyle w:val="87"/>
        <w:numPr>
          <w:ilvl w:val="0"/>
          <w:numId w:val="0"/>
        </w:numPr>
        <w:ind w:left="0" w:right="0" w:firstLine="720"/>
        <w:rPr>
          <w:rFonts w:ascii="Times New Roman" w:hAnsi="Times New Roman" w:cs="Times New Roman"/>
          <w:b w:val="0"/>
          <w:bCs w:val="0"/>
          <w:lang w:val="en-US"/>
        </w:rPr>
      </w:pPr>
      <w:r>
        <w:rPr>
          <w:rFonts w:cs="Times New Roman"/>
          <w:b w:val="0"/>
          <w:bCs w:val="0"/>
          <w:lang w:val="en-US"/>
        </w:rPr>
        <w:t>Chức năng đăng nhập cho phép người dùng truy cập vào hệ thống bằng tài khoản và mật khẩu đã đăng ký. Hệ thống kiểm tra thông tin đăng nhập, phân quyền người dùng (Admin/User) và chuyển đến giao diện tương ứng khi đăng nhập thành công.</w:t>
      </w:r>
    </w:p>
    <w:p w14:paraId="0F3D10E2">
      <w:pPr>
        <w:pStyle w:val="87"/>
        <w:numPr>
          <w:ilvl w:val="0"/>
          <w:numId w:val="35"/>
        </w:numPr>
        <w:ind w:left="0" w:right="0" w:firstLine="0"/>
        <w:rPr>
          <w:rFonts w:ascii="Times New Roman" w:hAnsi="Times New Roman" w:cs="Times New Roman"/>
          <w:b/>
          <w:bCs/>
          <w:lang w:val="en-US"/>
        </w:rPr>
      </w:pPr>
      <w:r>
        <w:rPr>
          <w:rFonts w:cs="Times New Roman"/>
          <w:b/>
          <w:bCs/>
          <w:lang w:val="en-US"/>
        </w:rPr>
        <w:t>Giao diện</w:t>
      </w:r>
    </w:p>
    <w:p w14:paraId="40A5AEEE">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4400550" cy="3200400"/>
            <wp:effectExtent l="0" t="0" r="0" b="0"/>
            <wp:docPr id="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pic:cNvPicPr>
                      <a:picLocks noChangeAspect="1" noChangeArrowheads="1"/>
                    </pic:cNvPicPr>
                  </pic:nvPicPr>
                  <pic:blipFill>
                    <a:blip r:embed="rId25"/>
                    <a:srcRect l="-8" t="-11" r="-8" b="-11"/>
                    <a:stretch>
                      <a:fillRect/>
                    </a:stretch>
                  </pic:blipFill>
                  <pic:spPr>
                    <a:xfrm>
                      <a:off x="0" y="0"/>
                      <a:ext cx="4400550" cy="3200400"/>
                    </a:xfrm>
                    <a:prstGeom prst="rect">
                      <a:avLst/>
                    </a:prstGeom>
                    <a:noFill/>
                  </pic:spPr>
                </pic:pic>
              </a:graphicData>
            </a:graphic>
          </wp:inline>
        </w:drawing>
      </w:r>
    </w:p>
    <w:p w14:paraId="579371D8">
      <w:pPr>
        <w:pStyle w:val="10"/>
        <w:numPr>
          <w:ilvl w:val="0"/>
          <w:numId w:val="0"/>
        </w:numPr>
        <w:ind w:left="0" w:firstLine="0"/>
        <w:jc w:val="center"/>
        <w:rPr>
          <w:rFonts w:ascii="Times New Roman" w:hAnsi="Times New Roman" w:cs="Times New Roman"/>
          <w:lang w:val="en-US"/>
        </w:rPr>
      </w:pPr>
      <w:bookmarkStart w:id="51" w:name="__RefHeading___Toc13128"/>
      <w:bookmarkEnd w:id="51"/>
      <w:r>
        <w:t xml:space="preserve">Hình 1. </w:t>
      </w:r>
      <w:r>
        <w:rPr>
          <w:lang w:val="en-US"/>
        </w:rPr>
        <w:t>14: Giao diện Đăng nhập</w:t>
      </w:r>
    </w:p>
    <w:p w14:paraId="63175036">
      <w:pPr>
        <w:pStyle w:val="87"/>
        <w:numPr>
          <w:ilvl w:val="0"/>
          <w:numId w:val="35"/>
        </w:numPr>
        <w:ind w:left="0" w:right="0" w:firstLine="0"/>
        <w:rPr>
          <w:rFonts w:ascii="Times New Roman" w:hAnsi="Times New Roman" w:cs="Times New Roman"/>
          <w:b/>
          <w:bCs/>
          <w:lang w:val="en-US"/>
        </w:rPr>
      </w:pPr>
      <w:r>
        <w:rPr>
          <w:rFonts w:cs="Times New Roman"/>
          <w:b/>
          <w:bCs/>
          <w:lang w:val="en-US"/>
        </w:rPr>
        <w:t>Các thành phần chính</w:t>
      </w:r>
    </w:p>
    <w:tbl>
      <w:tblPr>
        <w:tblStyle w:val="6"/>
        <w:tblW w:w="8619" w:type="dxa"/>
        <w:tblInd w:w="210" w:type="dxa"/>
        <w:tblLayout w:type="fixed"/>
        <w:tblCellMar>
          <w:top w:w="0" w:type="dxa"/>
          <w:left w:w="108" w:type="dxa"/>
          <w:bottom w:w="0" w:type="dxa"/>
          <w:right w:w="108" w:type="dxa"/>
        </w:tblCellMar>
      </w:tblPr>
      <w:tblGrid>
        <w:gridCol w:w="2791"/>
        <w:gridCol w:w="3001"/>
        <w:gridCol w:w="2827"/>
      </w:tblGrid>
      <w:tr w14:paraId="3D2270BC">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C09E518">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00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9B47E33">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827"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5AE6634">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06C44B7C">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4C5F744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tbTDN</w:t>
            </w:r>
          </w:p>
        </w:tc>
        <w:tc>
          <w:tcPr>
            <w:tcW w:w="3001" w:type="dxa"/>
            <w:tcBorders>
              <w:top w:val="single" w:color="000000" w:sz="4" w:space="0"/>
              <w:left w:val="single" w:color="000000" w:sz="4" w:space="0"/>
              <w:bottom w:val="single" w:color="000000" w:sz="4" w:space="0"/>
              <w:right w:val="single" w:color="000000" w:sz="4" w:space="0"/>
            </w:tcBorders>
            <w:vAlign w:val="center"/>
          </w:tcPr>
          <w:p w14:paraId="70A13D9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27" w:type="dxa"/>
            <w:tcBorders>
              <w:top w:val="single" w:color="000000" w:sz="4" w:space="0"/>
              <w:left w:val="single" w:color="000000" w:sz="4" w:space="0"/>
              <w:bottom w:val="single" w:color="000000" w:sz="4" w:space="0"/>
              <w:right w:val="single" w:color="000000" w:sz="4" w:space="0"/>
            </w:tcBorders>
            <w:vAlign w:val="center"/>
          </w:tcPr>
          <w:p w14:paraId="3E2A585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nhập tên đăng nhập</w:t>
            </w:r>
          </w:p>
        </w:tc>
      </w:tr>
      <w:tr w14:paraId="743AED8C">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6C7DFFA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tbMK</w:t>
            </w:r>
          </w:p>
        </w:tc>
        <w:tc>
          <w:tcPr>
            <w:tcW w:w="3001" w:type="dxa"/>
            <w:tcBorders>
              <w:top w:val="single" w:color="000000" w:sz="4" w:space="0"/>
              <w:left w:val="single" w:color="000000" w:sz="4" w:space="0"/>
              <w:bottom w:val="single" w:color="000000" w:sz="4" w:space="0"/>
              <w:right w:val="single" w:color="000000" w:sz="4" w:space="0"/>
            </w:tcBorders>
            <w:vAlign w:val="center"/>
          </w:tcPr>
          <w:p w14:paraId="1368DFA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27" w:type="dxa"/>
            <w:tcBorders>
              <w:top w:val="single" w:color="000000" w:sz="4" w:space="0"/>
              <w:left w:val="single" w:color="000000" w:sz="4" w:space="0"/>
              <w:bottom w:val="single" w:color="000000" w:sz="4" w:space="0"/>
              <w:right w:val="single" w:color="000000" w:sz="4" w:space="0"/>
            </w:tcBorders>
            <w:vAlign w:val="center"/>
          </w:tcPr>
          <w:p w14:paraId="68F6D90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nhập mật khẩu</w:t>
            </w:r>
          </w:p>
        </w:tc>
      </w:tr>
      <w:tr w14:paraId="0EBA05D8">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201A95A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btDN</w:t>
            </w:r>
          </w:p>
        </w:tc>
        <w:tc>
          <w:tcPr>
            <w:tcW w:w="3001" w:type="dxa"/>
            <w:tcBorders>
              <w:top w:val="single" w:color="000000" w:sz="4" w:space="0"/>
              <w:left w:val="single" w:color="000000" w:sz="4" w:space="0"/>
              <w:bottom w:val="single" w:color="000000" w:sz="4" w:space="0"/>
              <w:right w:val="single" w:color="000000" w:sz="4" w:space="0"/>
            </w:tcBorders>
            <w:vAlign w:val="center"/>
          </w:tcPr>
          <w:p w14:paraId="512A6AF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27" w:type="dxa"/>
            <w:tcBorders>
              <w:top w:val="single" w:color="000000" w:sz="4" w:space="0"/>
              <w:left w:val="single" w:color="000000" w:sz="4" w:space="0"/>
              <w:bottom w:val="single" w:color="000000" w:sz="4" w:space="0"/>
              <w:right w:val="single" w:color="000000" w:sz="4" w:space="0"/>
            </w:tcBorders>
            <w:vAlign w:val="center"/>
          </w:tcPr>
          <w:p w14:paraId="629A2F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Kiểm tra thông tin đăng nhập và truy cập hệ thống</w:t>
            </w:r>
          </w:p>
        </w:tc>
      </w:tr>
      <w:tr w14:paraId="7DEF7A95">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4B4205E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btDK</w:t>
            </w:r>
          </w:p>
        </w:tc>
        <w:tc>
          <w:tcPr>
            <w:tcW w:w="3001" w:type="dxa"/>
            <w:tcBorders>
              <w:top w:val="single" w:color="000000" w:sz="4" w:space="0"/>
              <w:left w:val="single" w:color="000000" w:sz="4" w:space="0"/>
              <w:bottom w:val="single" w:color="000000" w:sz="4" w:space="0"/>
              <w:right w:val="single" w:color="000000" w:sz="4" w:space="0"/>
            </w:tcBorders>
            <w:vAlign w:val="center"/>
          </w:tcPr>
          <w:p w14:paraId="1A8ACE5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27" w:type="dxa"/>
            <w:tcBorders>
              <w:top w:val="single" w:color="000000" w:sz="4" w:space="0"/>
              <w:left w:val="single" w:color="000000" w:sz="4" w:space="0"/>
              <w:bottom w:val="single" w:color="000000" w:sz="4" w:space="0"/>
              <w:right w:val="single" w:color="000000" w:sz="4" w:space="0"/>
            </w:tcBorders>
            <w:vAlign w:val="center"/>
          </w:tcPr>
          <w:p w14:paraId="414AA56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Chuyển sang giao diện đăng ký tài khoản</w:t>
            </w:r>
          </w:p>
        </w:tc>
      </w:tr>
      <w:tr w14:paraId="3DA05CB8">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31C868B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btThoat</w:t>
            </w:r>
          </w:p>
        </w:tc>
        <w:tc>
          <w:tcPr>
            <w:tcW w:w="3001" w:type="dxa"/>
            <w:tcBorders>
              <w:top w:val="single" w:color="000000" w:sz="4" w:space="0"/>
              <w:left w:val="single" w:color="000000" w:sz="4" w:space="0"/>
              <w:bottom w:val="single" w:color="000000" w:sz="4" w:space="0"/>
              <w:right w:val="single" w:color="000000" w:sz="4" w:space="0"/>
            </w:tcBorders>
            <w:vAlign w:val="center"/>
          </w:tcPr>
          <w:p w14:paraId="78586F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27" w:type="dxa"/>
            <w:tcBorders>
              <w:top w:val="single" w:color="000000" w:sz="4" w:space="0"/>
              <w:left w:val="single" w:color="000000" w:sz="4" w:space="0"/>
              <w:bottom w:val="single" w:color="000000" w:sz="4" w:space="0"/>
              <w:right w:val="single" w:color="000000" w:sz="4" w:space="0"/>
            </w:tcBorders>
            <w:vAlign w:val="center"/>
          </w:tcPr>
          <w:p w14:paraId="60B363E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Thoát khỏi chương trình</w:t>
            </w:r>
          </w:p>
        </w:tc>
      </w:tr>
      <w:tr w14:paraId="6937F1AD">
        <w:tblPrEx>
          <w:tblCellMar>
            <w:top w:w="0" w:type="dxa"/>
            <w:left w:w="108" w:type="dxa"/>
            <w:bottom w:w="0" w:type="dxa"/>
            <w:right w:w="108" w:type="dxa"/>
          </w:tblCellMar>
        </w:tblPrEx>
        <w:tc>
          <w:tcPr>
            <w:tcW w:w="2791" w:type="dxa"/>
            <w:tcBorders>
              <w:top w:val="single" w:color="000000" w:sz="4" w:space="0"/>
              <w:left w:val="single" w:color="000000" w:sz="4" w:space="0"/>
              <w:bottom w:val="single" w:color="000000" w:sz="4" w:space="0"/>
              <w:right w:val="single" w:color="000000" w:sz="4" w:space="0"/>
            </w:tcBorders>
            <w:vAlign w:val="center"/>
          </w:tcPr>
          <w:p w14:paraId="1B07782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fLogin</w:t>
            </w:r>
          </w:p>
        </w:tc>
        <w:tc>
          <w:tcPr>
            <w:tcW w:w="3001" w:type="dxa"/>
            <w:tcBorders>
              <w:top w:val="single" w:color="000000" w:sz="4" w:space="0"/>
              <w:left w:val="single" w:color="000000" w:sz="4" w:space="0"/>
              <w:bottom w:val="single" w:color="000000" w:sz="4" w:space="0"/>
              <w:right w:val="single" w:color="000000" w:sz="4" w:space="0"/>
            </w:tcBorders>
            <w:vAlign w:val="center"/>
          </w:tcPr>
          <w:p w14:paraId="74AB665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Form</w:t>
            </w:r>
          </w:p>
        </w:tc>
        <w:tc>
          <w:tcPr>
            <w:tcW w:w="2827" w:type="dxa"/>
            <w:tcBorders>
              <w:top w:val="single" w:color="000000" w:sz="4" w:space="0"/>
              <w:left w:val="single" w:color="000000" w:sz="4" w:space="0"/>
              <w:bottom w:val="single" w:color="000000" w:sz="4" w:space="0"/>
              <w:right w:val="single" w:color="000000" w:sz="4" w:space="0"/>
            </w:tcBorders>
            <w:vAlign w:val="center"/>
          </w:tcPr>
          <w:p w14:paraId="3773B57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Giao diện chính dùng để đăng nhập hệ thống</w:t>
            </w:r>
          </w:p>
        </w:tc>
      </w:tr>
    </w:tbl>
    <w:p w14:paraId="5D112197">
      <w:pPr>
        <w:pStyle w:val="10"/>
        <w:rPr>
          <w:lang w:val="en-US"/>
        </w:rPr>
      </w:pPr>
      <w:bookmarkStart w:id="52" w:name="__RefHeading___Toc31721"/>
      <w:bookmarkEnd w:id="52"/>
      <w:r>
        <w:t xml:space="preserve">Bảng 1. </w:t>
      </w:r>
      <w:r>
        <w:fldChar w:fldCharType="begin"/>
      </w:r>
      <w:r>
        <w:instrText xml:space="preserve"> SEQ Bảng_1. \* ARABIC </w:instrText>
      </w:r>
      <w:r>
        <w:fldChar w:fldCharType="separate"/>
      </w:r>
      <w:r>
        <w:t>16</w:t>
      </w:r>
      <w:r>
        <w:fldChar w:fldCharType="end"/>
      </w:r>
      <w:r>
        <w:rPr>
          <w:lang w:val="en-US"/>
        </w:rPr>
        <w:t>: Thành phần chính trong giao diện Đăng nhập</w:t>
      </w:r>
    </w:p>
    <w:p w14:paraId="6038EF1A">
      <w:pPr>
        <w:pStyle w:val="87"/>
        <w:numPr>
          <w:ilvl w:val="0"/>
          <w:numId w:val="0"/>
        </w:numPr>
        <w:ind w:left="0" w:firstLine="0"/>
        <w:rPr>
          <w:rFonts w:ascii="Times New Roman" w:hAnsi="Times New Roman" w:cs="Times New Roman"/>
          <w:b w:val="0"/>
          <w:bCs w:val="0"/>
          <w:lang w:val="en-US"/>
        </w:rPr>
      </w:pPr>
    </w:p>
    <w:p w14:paraId="2E2D88DF">
      <w:pPr>
        <w:pStyle w:val="4"/>
        <w:numPr>
          <w:ilvl w:val="2"/>
          <w:numId w:val="1"/>
        </w:numPr>
        <w:bidi w:val="0"/>
        <w:rPr>
          <w:rFonts w:ascii="Times New Roman" w:hAnsi="Times New Roman" w:cs="Times New Roman"/>
          <w:lang w:val="en-US"/>
        </w:rPr>
      </w:pPr>
      <w:bookmarkStart w:id="53" w:name="__RefHeading___Toc32039"/>
      <w:bookmarkEnd w:id="53"/>
      <w:r>
        <w:rPr>
          <w:rFonts w:ascii="Times New Roman" w:hAnsi="Times New Roman" w:cs="Times New Roman"/>
          <w:lang w:val="en-US"/>
        </w:rPr>
        <w:t>Chức năng đăng ký</w:t>
      </w:r>
    </w:p>
    <w:p w14:paraId="4B054216">
      <w:pPr>
        <w:numPr>
          <w:ilvl w:val="0"/>
          <w:numId w:val="36"/>
        </w:numPr>
        <w:rPr>
          <w:rFonts w:ascii="Times New Roman" w:hAnsi="Times New Roman" w:cs="Times New Roman"/>
          <w:b/>
          <w:bCs/>
          <w:lang w:val="en-US"/>
        </w:rPr>
      </w:pPr>
      <w:r>
        <w:rPr>
          <w:rFonts w:cs="Times New Roman"/>
          <w:b/>
          <w:bCs/>
          <w:lang w:val="en-US"/>
        </w:rPr>
        <w:t xml:space="preserve">Mô tả </w:t>
      </w:r>
    </w:p>
    <w:p w14:paraId="7251610E">
      <w:pPr>
        <w:numPr>
          <w:ilvl w:val="0"/>
          <w:numId w:val="0"/>
        </w:numPr>
        <w:ind w:left="0" w:right="0" w:firstLine="720"/>
        <w:rPr>
          <w:rFonts w:ascii="Times New Roman" w:hAnsi="Times New Roman" w:cs="Times New Roman"/>
          <w:lang w:val="en-US"/>
        </w:rPr>
      </w:pPr>
      <w:r>
        <w:rPr>
          <w:rFonts w:cs="Times New Roman"/>
          <w:lang w:val="en-US"/>
        </w:rPr>
        <w:t>Chức năng đăng ký cho phép người dùng tạo tài khoản mới để sử dụng hệ thống quản lý tài chính cá nhân. Người dùng cần nhập tên đăng nhập, mật khẩu và xác nhận lại mật khẩu. Hệ thống sẽ kiểm tra dữ liệu nhập vào, kiểm tra trùng tên đăng nhập và đảm bảo mật khẩu xác nhận chính xác trước khi lưu tài khoản vào cơ sở dữ liệu.</w:t>
      </w:r>
    </w:p>
    <w:p w14:paraId="7DFCDB64">
      <w:pPr>
        <w:numPr>
          <w:ilvl w:val="0"/>
          <w:numId w:val="36"/>
        </w:numPr>
        <w:ind w:left="0" w:right="0" w:firstLine="0"/>
        <w:rPr>
          <w:rFonts w:ascii="Times New Roman" w:hAnsi="Times New Roman" w:cs="Times New Roman"/>
          <w:b/>
          <w:bCs/>
          <w:lang w:val="en-US"/>
        </w:rPr>
      </w:pPr>
      <w:r>
        <w:rPr>
          <w:rFonts w:cs="Times New Roman"/>
          <w:b/>
          <w:bCs/>
          <w:lang w:val="en-US"/>
        </w:rPr>
        <w:t>Giao diện</w:t>
      </w:r>
    </w:p>
    <w:p w14:paraId="132BC6D4">
      <w:pPr>
        <w:numPr>
          <w:ilvl w:val="0"/>
          <w:numId w:val="0"/>
        </w:numPr>
        <w:ind w:left="0" w:firstLine="0"/>
        <w:jc w:val="center"/>
      </w:pPr>
      <w:r>
        <w:drawing>
          <wp:inline distT="0" distB="0" distL="0" distR="0">
            <wp:extent cx="4095750" cy="2962275"/>
            <wp:effectExtent l="0" t="0" r="0" b="0"/>
            <wp:docPr id="1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9"/>
                    <pic:cNvPicPr>
                      <a:picLocks noChangeAspect="1" noChangeArrowheads="1"/>
                    </pic:cNvPicPr>
                  </pic:nvPicPr>
                  <pic:blipFill>
                    <a:blip r:embed="rId26"/>
                    <a:srcRect l="-9" t="-12" r="-9" b="-12"/>
                    <a:stretch>
                      <a:fillRect/>
                    </a:stretch>
                  </pic:blipFill>
                  <pic:spPr>
                    <a:xfrm>
                      <a:off x="0" y="0"/>
                      <a:ext cx="4095750" cy="2962275"/>
                    </a:xfrm>
                    <a:prstGeom prst="rect">
                      <a:avLst/>
                    </a:prstGeom>
                    <a:noFill/>
                  </pic:spPr>
                </pic:pic>
              </a:graphicData>
            </a:graphic>
          </wp:inline>
        </w:drawing>
      </w:r>
    </w:p>
    <w:p w14:paraId="10093656">
      <w:pPr>
        <w:pStyle w:val="10"/>
        <w:numPr>
          <w:ilvl w:val="0"/>
          <w:numId w:val="0"/>
        </w:numPr>
        <w:ind w:left="0" w:firstLine="0"/>
        <w:jc w:val="center"/>
        <w:rPr>
          <w:lang w:val="en-US"/>
        </w:rPr>
      </w:pPr>
      <w:bookmarkStart w:id="54" w:name="__RefHeading___Toc17649"/>
      <w:bookmarkEnd w:id="54"/>
      <w:r>
        <w:t xml:space="preserve">Hình 1. </w:t>
      </w:r>
      <w:r>
        <w:fldChar w:fldCharType="begin"/>
      </w:r>
      <w:r>
        <w:instrText xml:space="preserve"> SEQ Hình_1. \* ARABIC </w:instrText>
      </w:r>
      <w:r>
        <w:fldChar w:fldCharType="separate"/>
      </w:r>
      <w:r>
        <w:t>1</w:t>
      </w:r>
      <w:r>
        <w:fldChar w:fldCharType="end"/>
      </w:r>
      <w:r>
        <w:rPr>
          <w:lang w:val="en-US"/>
        </w:rPr>
        <w:t>5: Giao diện đăng ký</w:t>
      </w:r>
    </w:p>
    <w:p w14:paraId="6F7C6C95">
      <w:pPr>
        <w:numPr>
          <w:ilvl w:val="0"/>
          <w:numId w:val="36"/>
        </w:numPr>
        <w:ind w:left="0" w:right="0" w:firstLine="0"/>
        <w:rPr>
          <w:rFonts w:ascii="Times New Roman" w:hAnsi="Times New Roman" w:cs="Times New Roman"/>
          <w:b/>
          <w:bCs/>
          <w:lang w:val="en-US"/>
        </w:rPr>
      </w:pPr>
      <w:r>
        <w:rPr>
          <w:rFonts w:cs="Times New Roman"/>
          <w:b/>
          <w:bCs/>
          <w:lang w:val="en-US"/>
        </w:rPr>
        <w:t>Các thành phần chính</w:t>
      </w:r>
    </w:p>
    <w:tbl>
      <w:tblPr>
        <w:tblStyle w:val="6"/>
        <w:tblW w:w="8754" w:type="dxa"/>
        <w:tblInd w:w="129" w:type="dxa"/>
        <w:tblLayout w:type="fixed"/>
        <w:tblCellMar>
          <w:top w:w="0" w:type="dxa"/>
          <w:left w:w="108" w:type="dxa"/>
          <w:bottom w:w="0" w:type="dxa"/>
          <w:right w:w="108" w:type="dxa"/>
        </w:tblCellMar>
      </w:tblPr>
      <w:tblGrid>
        <w:gridCol w:w="2872"/>
        <w:gridCol w:w="3001"/>
        <w:gridCol w:w="2881"/>
      </w:tblGrid>
      <w:tr w14:paraId="21C808BD">
        <w:tblPrEx>
          <w:tblCellMar>
            <w:top w:w="0" w:type="dxa"/>
            <w:left w:w="108" w:type="dxa"/>
            <w:bottom w:w="0" w:type="dxa"/>
            <w:right w:w="108" w:type="dxa"/>
          </w:tblCellMar>
        </w:tblPrEx>
        <w:trPr>
          <w:trHeight w:val="620" w:hRule="atLeast"/>
        </w:trPr>
        <w:tc>
          <w:tcPr>
            <w:tcW w:w="287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1FA069D">
            <w:pPr>
              <w:keepNext w:val="0"/>
              <w:keepLines w:val="0"/>
              <w:widowControl/>
              <w:suppressLineNumbers w:val="0"/>
              <w:jc w:val="center"/>
              <w:rPr>
                <w:rFonts w:ascii="Times New Roman" w:hAnsi="Times New Roman" w:cs="Times New Roman"/>
                <w:sz w:val="24"/>
                <w:szCs w:val="24"/>
                <w:lang w:val="en-US"/>
              </w:rPr>
            </w:pPr>
            <w:r>
              <w:rPr>
                <w:rFonts w:eastAsia="SimSun" w:cs="Times New Roman"/>
                <w:b/>
                <w:bCs/>
                <w:kern w:val="0"/>
                <w:sz w:val="24"/>
                <w:szCs w:val="24"/>
                <w:lang w:val="en-US" w:eastAsia="zh-CN" w:bidi="ar"/>
              </w:rPr>
              <w:t>Tên thành phần</w:t>
            </w:r>
          </w:p>
        </w:tc>
        <w:tc>
          <w:tcPr>
            <w:tcW w:w="300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48C35DF7">
            <w:pPr>
              <w:keepNext w:val="0"/>
              <w:keepLines w:val="0"/>
              <w:widowControl/>
              <w:suppressLineNumbers w:val="0"/>
              <w:jc w:val="center"/>
              <w:rPr>
                <w:rFonts w:ascii="Times New Roman" w:hAnsi="Times New Roman" w:cs="Times New Roman"/>
                <w:sz w:val="24"/>
                <w:szCs w:val="24"/>
                <w:lang w:val="en-US"/>
              </w:rPr>
            </w:pPr>
            <w:r>
              <w:rPr>
                <w:rFonts w:eastAsia="SimSun" w:cs="Times New Roman"/>
                <w:b/>
                <w:bCs/>
                <w:kern w:val="0"/>
                <w:sz w:val="24"/>
                <w:szCs w:val="24"/>
                <w:lang w:val="en-US" w:eastAsia="zh-CN" w:bidi="ar"/>
              </w:rPr>
              <w:t>Kiểu</w:t>
            </w:r>
          </w:p>
        </w:tc>
        <w:tc>
          <w:tcPr>
            <w:tcW w:w="288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8152B85">
            <w:pPr>
              <w:keepNext w:val="0"/>
              <w:keepLines w:val="0"/>
              <w:widowControl/>
              <w:suppressLineNumbers w:val="0"/>
              <w:jc w:val="center"/>
              <w:rPr>
                <w:rFonts w:ascii="Times New Roman" w:hAnsi="Times New Roman" w:cs="Times New Roman"/>
                <w:sz w:val="24"/>
                <w:szCs w:val="24"/>
                <w:lang w:val="en-US"/>
              </w:rPr>
            </w:pPr>
            <w:r>
              <w:rPr>
                <w:rFonts w:eastAsia="SimSun" w:cs="Times New Roman"/>
                <w:b/>
                <w:bCs/>
                <w:kern w:val="0"/>
                <w:sz w:val="24"/>
                <w:szCs w:val="24"/>
                <w:lang w:val="en-US" w:eastAsia="zh-CN" w:bidi="ar"/>
              </w:rPr>
              <w:t>Mô tả</w:t>
            </w:r>
          </w:p>
        </w:tc>
      </w:tr>
      <w:tr w14:paraId="1C34C5FF">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51CB9D1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lbDK</w:t>
            </w:r>
          </w:p>
        </w:tc>
        <w:tc>
          <w:tcPr>
            <w:tcW w:w="3001" w:type="dxa"/>
            <w:tcBorders>
              <w:top w:val="single" w:color="000000" w:sz="4" w:space="0"/>
              <w:left w:val="single" w:color="000000" w:sz="4" w:space="0"/>
              <w:bottom w:val="single" w:color="000000" w:sz="4" w:space="0"/>
              <w:right w:val="single" w:color="000000" w:sz="4" w:space="0"/>
            </w:tcBorders>
            <w:vAlign w:val="center"/>
          </w:tcPr>
          <w:p w14:paraId="705B04F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881" w:type="dxa"/>
            <w:tcBorders>
              <w:top w:val="single" w:color="000000" w:sz="4" w:space="0"/>
              <w:left w:val="single" w:color="000000" w:sz="4" w:space="0"/>
              <w:bottom w:val="single" w:color="000000" w:sz="4" w:space="0"/>
              <w:right w:val="single" w:color="000000" w:sz="4" w:space="0"/>
            </w:tcBorders>
            <w:vAlign w:val="center"/>
          </w:tcPr>
          <w:p w14:paraId="22123DF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“Đăng ký”</w:t>
            </w:r>
          </w:p>
        </w:tc>
      </w:tr>
      <w:tr w14:paraId="5A3EF323">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0640D35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lbTDN</w:t>
            </w:r>
          </w:p>
        </w:tc>
        <w:tc>
          <w:tcPr>
            <w:tcW w:w="3001" w:type="dxa"/>
            <w:tcBorders>
              <w:top w:val="single" w:color="000000" w:sz="4" w:space="0"/>
              <w:left w:val="single" w:color="000000" w:sz="4" w:space="0"/>
              <w:bottom w:val="single" w:color="000000" w:sz="4" w:space="0"/>
              <w:right w:val="single" w:color="000000" w:sz="4" w:space="0"/>
            </w:tcBorders>
            <w:vAlign w:val="center"/>
          </w:tcPr>
          <w:p w14:paraId="471B5F3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881" w:type="dxa"/>
            <w:tcBorders>
              <w:top w:val="single" w:color="000000" w:sz="4" w:space="0"/>
              <w:left w:val="single" w:color="000000" w:sz="4" w:space="0"/>
              <w:bottom w:val="single" w:color="000000" w:sz="4" w:space="0"/>
              <w:right w:val="single" w:color="000000" w:sz="4" w:space="0"/>
            </w:tcBorders>
            <w:vAlign w:val="center"/>
          </w:tcPr>
          <w:p w14:paraId="57C162A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“Tên đăng nhập”</w:t>
            </w:r>
          </w:p>
        </w:tc>
      </w:tr>
      <w:tr w14:paraId="164CB02E">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391474D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lbMK</w:t>
            </w:r>
          </w:p>
        </w:tc>
        <w:tc>
          <w:tcPr>
            <w:tcW w:w="3001" w:type="dxa"/>
            <w:tcBorders>
              <w:top w:val="single" w:color="000000" w:sz="4" w:space="0"/>
              <w:left w:val="single" w:color="000000" w:sz="4" w:space="0"/>
              <w:bottom w:val="single" w:color="000000" w:sz="4" w:space="0"/>
              <w:right w:val="single" w:color="000000" w:sz="4" w:space="0"/>
            </w:tcBorders>
            <w:vAlign w:val="center"/>
          </w:tcPr>
          <w:p w14:paraId="4747E92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881" w:type="dxa"/>
            <w:tcBorders>
              <w:top w:val="single" w:color="000000" w:sz="4" w:space="0"/>
              <w:left w:val="single" w:color="000000" w:sz="4" w:space="0"/>
              <w:bottom w:val="single" w:color="000000" w:sz="4" w:space="0"/>
              <w:right w:val="single" w:color="000000" w:sz="4" w:space="0"/>
            </w:tcBorders>
            <w:vAlign w:val="center"/>
          </w:tcPr>
          <w:p w14:paraId="46F866F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“Mật khẩu”</w:t>
            </w:r>
          </w:p>
        </w:tc>
      </w:tr>
      <w:tr w14:paraId="723EAD6A">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4C1DD3B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lbNLMK</w:t>
            </w:r>
          </w:p>
        </w:tc>
        <w:tc>
          <w:tcPr>
            <w:tcW w:w="3001" w:type="dxa"/>
            <w:tcBorders>
              <w:top w:val="single" w:color="000000" w:sz="4" w:space="0"/>
              <w:left w:val="single" w:color="000000" w:sz="4" w:space="0"/>
              <w:bottom w:val="single" w:color="000000" w:sz="4" w:space="0"/>
              <w:right w:val="single" w:color="000000" w:sz="4" w:space="0"/>
            </w:tcBorders>
            <w:vAlign w:val="center"/>
          </w:tcPr>
          <w:p w14:paraId="7DE7082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881" w:type="dxa"/>
            <w:tcBorders>
              <w:top w:val="single" w:color="000000" w:sz="4" w:space="0"/>
              <w:left w:val="single" w:color="000000" w:sz="4" w:space="0"/>
              <w:bottom w:val="single" w:color="000000" w:sz="4" w:space="0"/>
              <w:right w:val="single" w:color="000000" w:sz="4" w:space="0"/>
            </w:tcBorders>
            <w:vAlign w:val="center"/>
          </w:tcPr>
          <w:p w14:paraId="1D05616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“Nhập lại mật khẩu”</w:t>
            </w:r>
          </w:p>
        </w:tc>
      </w:tr>
      <w:tr w14:paraId="31FB16EB">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50352D9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tbTDN</w:t>
            </w:r>
          </w:p>
        </w:tc>
        <w:tc>
          <w:tcPr>
            <w:tcW w:w="3001" w:type="dxa"/>
            <w:tcBorders>
              <w:top w:val="single" w:color="000000" w:sz="4" w:space="0"/>
              <w:left w:val="single" w:color="000000" w:sz="4" w:space="0"/>
              <w:bottom w:val="single" w:color="000000" w:sz="4" w:space="0"/>
              <w:right w:val="single" w:color="000000" w:sz="4" w:space="0"/>
            </w:tcBorders>
            <w:vAlign w:val="center"/>
          </w:tcPr>
          <w:p w14:paraId="20F820E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1" w:type="dxa"/>
            <w:tcBorders>
              <w:top w:val="single" w:color="000000" w:sz="4" w:space="0"/>
              <w:left w:val="single" w:color="000000" w:sz="4" w:space="0"/>
              <w:bottom w:val="single" w:color="000000" w:sz="4" w:space="0"/>
              <w:right w:val="single" w:color="000000" w:sz="4" w:space="0"/>
            </w:tcBorders>
            <w:vAlign w:val="center"/>
          </w:tcPr>
          <w:p w14:paraId="0BD7BB8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nhập tên đăng nhập</w:t>
            </w:r>
          </w:p>
        </w:tc>
      </w:tr>
      <w:tr w14:paraId="6FA113BF">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71E66CA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tbMK</w:t>
            </w:r>
          </w:p>
        </w:tc>
        <w:tc>
          <w:tcPr>
            <w:tcW w:w="3001" w:type="dxa"/>
            <w:tcBorders>
              <w:top w:val="single" w:color="000000" w:sz="4" w:space="0"/>
              <w:left w:val="single" w:color="000000" w:sz="4" w:space="0"/>
              <w:bottom w:val="single" w:color="000000" w:sz="4" w:space="0"/>
              <w:right w:val="single" w:color="000000" w:sz="4" w:space="0"/>
            </w:tcBorders>
            <w:vAlign w:val="center"/>
          </w:tcPr>
          <w:p w14:paraId="3F51F3D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1" w:type="dxa"/>
            <w:tcBorders>
              <w:top w:val="single" w:color="000000" w:sz="4" w:space="0"/>
              <w:left w:val="single" w:color="000000" w:sz="4" w:space="0"/>
              <w:bottom w:val="single" w:color="000000" w:sz="4" w:space="0"/>
              <w:right w:val="single" w:color="000000" w:sz="4" w:space="0"/>
            </w:tcBorders>
            <w:vAlign w:val="center"/>
          </w:tcPr>
          <w:p w14:paraId="157A363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nhập mật khẩu</w:t>
            </w:r>
          </w:p>
        </w:tc>
      </w:tr>
      <w:tr w14:paraId="1DEE7E77">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594FDC5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tbNLMK</w:t>
            </w:r>
          </w:p>
        </w:tc>
        <w:tc>
          <w:tcPr>
            <w:tcW w:w="3001" w:type="dxa"/>
            <w:tcBorders>
              <w:top w:val="single" w:color="000000" w:sz="4" w:space="0"/>
              <w:left w:val="single" w:color="000000" w:sz="4" w:space="0"/>
              <w:bottom w:val="single" w:color="000000" w:sz="4" w:space="0"/>
              <w:right w:val="single" w:color="000000" w:sz="4" w:space="0"/>
            </w:tcBorders>
            <w:vAlign w:val="center"/>
          </w:tcPr>
          <w:p w14:paraId="12D7DC2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1" w:type="dxa"/>
            <w:tcBorders>
              <w:top w:val="single" w:color="000000" w:sz="4" w:space="0"/>
              <w:left w:val="single" w:color="000000" w:sz="4" w:space="0"/>
              <w:bottom w:val="single" w:color="000000" w:sz="4" w:space="0"/>
              <w:right w:val="single" w:color="000000" w:sz="4" w:space="0"/>
            </w:tcBorders>
            <w:vAlign w:val="center"/>
          </w:tcPr>
          <w:p w14:paraId="5CB6582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nhập lại mật khẩu</w:t>
            </w:r>
          </w:p>
        </w:tc>
      </w:tr>
      <w:tr w14:paraId="29078C4E">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56EC2BE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btDK</w:t>
            </w:r>
          </w:p>
        </w:tc>
        <w:tc>
          <w:tcPr>
            <w:tcW w:w="3001" w:type="dxa"/>
            <w:tcBorders>
              <w:top w:val="single" w:color="000000" w:sz="4" w:space="0"/>
              <w:left w:val="single" w:color="000000" w:sz="4" w:space="0"/>
              <w:bottom w:val="single" w:color="000000" w:sz="4" w:space="0"/>
              <w:right w:val="single" w:color="000000" w:sz="4" w:space="0"/>
            </w:tcBorders>
            <w:vAlign w:val="center"/>
          </w:tcPr>
          <w:p w14:paraId="743E9A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81" w:type="dxa"/>
            <w:tcBorders>
              <w:top w:val="single" w:color="000000" w:sz="4" w:space="0"/>
              <w:left w:val="single" w:color="000000" w:sz="4" w:space="0"/>
              <w:bottom w:val="single" w:color="000000" w:sz="4" w:space="0"/>
              <w:right w:val="single" w:color="000000" w:sz="4" w:space="0"/>
            </w:tcBorders>
            <w:vAlign w:val="center"/>
          </w:tcPr>
          <w:p w14:paraId="30AF7C3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chức năng đăng ký tài khoản</w:t>
            </w:r>
          </w:p>
        </w:tc>
      </w:tr>
      <w:tr w14:paraId="589B1B83">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45F976D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btDN</w:t>
            </w:r>
          </w:p>
        </w:tc>
        <w:tc>
          <w:tcPr>
            <w:tcW w:w="3001" w:type="dxa"/>
            <w:tcBorders>
              <w:top w:val="single" w:color="000000" w:sz="4" w:space="0"/>
              <w:left w:val="single" w:color="000000" w:sz="4" w:space="0"/>
              <w:bottom w:val="single" w:color="000000" w:sz="4" w:space="0"/>
              <w:right w:val="single" w:color="000000" w:sz="4" w:space="0"/>
            </w:tcBorders>
            <w:vAlign w:val="center"/>
          </w:tcPr>
          <w:p w14:paraId="799F32A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81" w:type="dxa"/>
            <w:tcBorders>
              <w:top w:val="single" w:color="000000" w:sz="4" w:space="0"/>
              <w:left w:val="single" w:color="000000" w:sz="4" w:space="0"/>
              <w:bottom w:val="single" w:color="000000" w:sz="4" w:space="0"/>
              <w:right w:val="single" w:color="000000" w:sz="4" w:space="0"/>
            </w:tcBorders>
            <w:vAlign w:val="center"/>
          </w:tcPr>
          <w:p w14:paraId="7C19F8C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Chuyển sang form đăng nhập</w:t>
            </w:r>
          </w:p>
        </w:tc>
      </w:tr>
      <w:tr w14:paraId="303E915B">
        <w:tblPrEx>
          <w:tblCellMar>
            <w:top w:w="0" w:type="dxa"/>
            <w:left w:w="108" w:type="dxa"/>
            <w:bottom w:w="0" w:type="dxa"/>
            <w:right w:w="108" w:type="dxa"/>
          </w:tblCellMar>
        </w:tblPrEx>
        <w:tc>
          <w:tcPr>
            <w:tcW w:w="2872" w:type="dxa"/>
            <w:tcBorders>
              <w:top w:val="single" w:color="000000" w:sz="4" w:space="0"/>
              <w:left w:val="single" w:color="000000" w:sz="4" w:space="0"/>
              <w:bottom w:val="single" w:color="000000" w:sz="4" w:space="0"/>
              <w:right w:val="single" w:color="000000" w:sz="4" w:space="0"/>
            </w:tcBorders>
            <w:vAlign w:val="center"/>
          </w:tcPr>
          <w:p w14:paraId="22AAA51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cbMK</w:t>
            </w:r>
          </w:p>
        </w:tc>
        <w:tc>
          <w:tcPr>
            <w:tcW w:w="3001" w:type="dxa"/>
            <w:tcBorders>
              <w:top w:val="single" w:color="000000" w:sz="4" w:space="0"/>
              <w:left w:val="single" w:color="000000" w:sz="4" w:space="0"/>
              <w:bottom w:val="single" w:color="000000" w:sz="4" w:space="0"/>
              <w:right w:val="single" w:color="000000" w:sz="4" w:space="0"/>
            </w:tcBorders>
            <w:vAlign w:val="center"/>
          </w:tcPr>
          <w:p w14:paraId="7C46B43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CheckBox</w:t>
            </w:r>
          </w:p>
        </w:tc>
        <w:tc>
          <w:tcPr>
            <w:tcW w:w="2881" w:type="dxa"/>
            <w:tcBorders>
              <w:top w:val="single" w:color="000000" w:sz="4" w:space="0"/>
              <w:left w:val="single" w:color="000000" w:sz="4" w:space="0"/>
              <w:bottom w:val="single" w:color="000000" w:sz="4" w:space="0"/>
              <w:right w:val="single" w:color="000000" w:sz="4" w:space="0"/>
            </w:tcBorders>
            <w:vAlign w:val="center"/>
          </w:tcPr>
          <w:p w14:paraId="36665E0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hoặc ẩn mật khẩu</w:t>
            </w:r>
          </w:p>
        </w:tc>
      </w:tr>
    </w:tbl>
    <w:p w14:paraId="5DE479CF">
      <w:pPr>
        <w:pStyle w:val="10"/>
        <w:rPr>
          <w:lang w:val="en-US"/>
        </w:rPr>
      </w:pPr>
      <w:bookmarkStart w:id="55" w:name="__RefHeading___Toc10446"/>
      <w:bookmarkEnd w:id="55"/>
      <w:r>
        <w:t xml:space="preserve">Bảng 1. </w:t>
      </w:r>
      <w:r>
        <w:fldChar w:fldCharType="begin"/>
      </w:r>
      <w:r>
        <w:instrText xml:space="preserve"> SEQ Bảng_1. \* ARABIC </w:instrText>
      </w:r>
      <w:r>
        <w:fldChar w:fldCharType="separate"/>
      </w:r>
      <w:r>
        <w:t>17</w:t>
      </w:r>
      <w:r>
        <w:fldChar w:fldCharType="end"/>
      </w:r>
      <w:r>
        <w:rPr>
          <w:lang w:val="en-US"/>
        </w:rPr>
        <w:t>: Thành phần chính trong giao diện Đăng ký</w:t>
      </w:r>
    </w:p>
    <w:p w14:paraId="7C6528DA">
      <w:pPr>
        <w:numPr>
          <w:ilvl w:val="0"/>
          <w:numId w:val="0"/>
        </w:numPr>
        <w:ind w:left="0" w:firstLine="0"/>
        <w:rPr>
          <w:rFonts w:ascii="Times New Roman" w:hAnsi="Times New Roman" w:cs="Times New Roman"/>
          <w:lang w:val="en-US"/>
        </w:rPr>
      </w:pPr>
    </w:p>
    <w:p w14:paraId="7E4CD5BC">
      <w:pPr>
        <w:pStyle w:val="4"/>
        <w:numPr>
          <w:ilvl w:val="2"/>
          <w:numId w:val="1"/>
        </w:numPr>
        <w:bidi w:val="0"/>
        <w:rPr>
          <w:rFonts w:ascii="Times New Roman" w:hAnsi="Times New Roman" w:cs="Times New Roman"/>
          <w:lang w:val="en-US"/>
        </w:rPr>
      </w:pPr>
      <w:r>
        <w:rPr>
          <w:rFonts w:ascii="Times New Roman" w:hAnsi="Times New Roman" w:cs="Times New Roman"/>
        </w:rPr>
        <w:t xml:space="preserve"> </w:t>
      </w:r>
      <w:bookmarkStart w:id="56" w:name="__RefHeading___Toc21499"/>
      <w:r>
        <w:rPr>
          <w:rFonts w:ascii="Times New Roman" w:hAnsi="Times New Roman" w:cs="Times New Roman"/>
        </w:rPr>
        <w:t xml:space="preserve">Chức năng </w:t>
      </w:r>
      <w:r>
        <w:rPr>
          <w:rFonts w:ascii="Times New Roman" w:hAnsi="Times New Roman" w:cs="Times New Roman"/>
          <w:lang w:val="en-US"/>
        </w:rPr>
        <w:t>quản lý ví tiền</w:t>
      </w:r>
      <w:bookmarkEnd w:id="56"/>
    </w:p>
    <w:p w14:paraId="77DE5380">
      <w:pPr>
        <w:numPr>
          <w:ilvl w:val="0"/>
          <w:numId w:val="37"/>
        </w:numPr>
        <w:rPr>
          <w:rFonts w:ascii="Times New Roman" w:hAnsi="Times New Roman" w:cs="Times New Roman"/>
          <w:b/>
          <w:bCs/>
          <w:lang w:val="en-US"/>
        </w:rPr>
      </w:pPr>
      <w:r>
        <w:rPr>
          <w:rFonts w:cs="Times New Roman"/>
          <w:b/>
          <w:bCs/>
          <w:lang w:val="en-US"/>
        </w:rPr>
        <w:t>Mô tả</w:t>
      </w:r>
    </w:p>
    <w:p w14:paraId="56BCF726">
      <w:pPr>
        <w:ind w:right="0" w:firstLine="720"/>
        <w:rPr>
          <w:rFonts w:ascii="Times New Roman" w:hAnsi="Times New Roman" w:cs="Times New Roman"/>
          <w:lang w:val="en-US"/>
        </w:rPr>
      </w:pPr>
      <w:r>
        <w:rPr>
          <w:rFonts w:cs="Times New Roman"/>
          <w:lang w:val="en-US"/>
        </w:rPr>
        <w:t>Chức năng quản lý ví tiền cho phép người dùng thêm, sửa, xóa và theo dõi các ví tiền cá nhân trong hệ thống. Mỗi ví sẽ lưu thông tin tên ví, số dư hiện tại và ghi chú. Người dùng có thể quản lý nhiều ví khác nhau để phục vụ cho việc theo dõi thu chi.</w:t>
      </w:r>
    </w:p>
    <w:p w14:paraId="659A675B">
      <w:pPr>
        <w:numPr>
          <w:ilvl w:val="0"/>
          <w:numId w:val="37"/>
        </w:numPr>
        <w:ind w:left="0" w:right="0" w:firstLine="0"/>
        <w:rPr>
          <w:rFonts w:ascii="Times New Roman" w:hAnsi="Times New Roman" w:cs="Times New Roman"/>
          <w:b/>
          <w:bCs/>
          <w:lang w:val="en-US"/>
        </w:rPr>
      </w:pPr>
      <w:r>
        <w:rPr>
          <w:rFonts w:cs="Times New Roman"/>
          <w:b/>
          <w:bCs/>
          <w:lang w:val="en-US"/>
        </w:rPr>
        <w:t>Giao diện</w:t>
      </w:r>
    </w:p>
    <w:p w14:paraId="46D35830">
      <w:pPr>
        <w:numPr>
          <w:ilvl w:val="0"/>
          <w:numId w:val="0"/>
        </w:numPr>
        <w:ind w:left="0" w:firstLine="0"/>
        <w:jc w:val="center"/>
        <w:rPr>
          <w:rFonts w:ascii="Times New Roman" w:hAnsi="Times New Roman" w:cs="Times New Roman"/>
        </w:rPr>
      </w:pPr>
      <w:r>
        <w:rPr>
          <w:rFonts w:cs="Times New Roman"/>
        </w:rPr>
        <w:drawing>
          <wp:inline distT="0" distB="0" distL="0" distR="0">
            <wp:extent cx="4972050" cy="3733800"/>
            <wp:effectExtent l="0" t="0" r="0" b="0"/>
            <wp:docPr id="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8"/>
                    <pic:cNvPicPr>
                      <a:picLocks noChangeAspect="1" noChangeArrowheads="1"/>
                    </pic:cNvPicPr>
                  </pic:nvPicPr>
                  <pic:blipFill>
                    <a:blip r:embed="rId27"/>
                    <a:srcRect l="-7" t="-10" r="-7" b="-10"/>
                    <a:stretch>
                      <a:fillRect/>
                    </a:stretch>
                  </pic:blipFill>
                  <pic:spPr>
                    <a:xfrm>
                      <a:off x="0" y="0"/>
                      <a:ext cx="4972050" cy="3733800"/>
                    </a:xfrm>
                    <a:prstGeom prst="rect">
                      <a:avLst/>
                    </a:prstGeom>
                    <a:noFill/>
                  </pic:spPr>
                </pic:pic>
              </a:graphicData>
            </a:graphic>
          </wp:inline>
        </w:drawing>
      </w:r>
    </w:p>
    <w:p w14:paraId="6E0EE1AB">
      <w:pPr>
        <w:pStyle w:val="10"/>
        <w:numPr>
          <w:ilvl w:val="0"/>
          <w:numId w:val="0"/>
        </w:numPr>
        <w:ind w:left="0" w:firstLine="0"/>
        <w:jc w:val="center"/>
        <w:rPr>
          <w:rFonts w:ascii="Times New Roman" w:hAnsi="Times New Roman" w:cs="Times New Roman"/>
          <w:lang w:val="en-US"/>
        </w:rPr>
      </w:pPr>
      <w:bookmarkStart w:id="57" w:name="__RefHeading___Toc430"/>
      <w:bookmarkEnd w:id="57"/>
      <w:r>
        <w:t xml:space="preserve">Hình 1. </w:t>
      </w:r>
      <w:r>
        <w:rPr>
          <w:lang w:val="en-US"/>
        </w:rPr>
        <w:t>16: Giao diện quản lý ví tiền</w:t>
      </w:r>
    </w:p>
    <w:p w14:paraId="6B546171">
      <w:pPr>
        <w:numPr>
          <w:ilvl w:val="0"/>
          <w:numId w:val="37"/>
        </w:numPr>
        <w:ind w:left="0" w:right="0" w:firstLine="0"/>
        <w:rPr>
          <w:rFonts w:ascii="Times New Roman" w:hAnsi="Times New Roman" w:cs="Times New Roman"/>
          <w:b/>
          <w:bCs/>
          <w:lang w:val="en-US"/>
        </w:rPr>
      </w:pPr>
      <w:r>
        <w:rPr>
          <w:rFonts w:cs="Times New Roman"/>
          <w:b/>
          <w:bCs/>
          <w:lang w:val="en-US"/>
        </w:rPr>
        <w:t>Các thành phần chính</w:t>
      </w:r>
    </w:p>
    <w:tbl>
      <w:tblPr>
        <w:tblStyle w:val="6"/>
        <w:tblW w:w="8782" w:type="dxa"/>
        <w:tblInd w:w="101" w:type="dxa"/>
        <w:tblLayout w:type="fixed"/>
        <w:tblCellMar>
          <w:top w:w="0" w:type="dxa"/>
          <w:left w:w="108" w:type="dxa"/>
          <w:bottom w:w="0" w:type="dxa"/>
          <w:right w:w="108" w:type="dxa"/>
        </w:tblCellMar>
      </w:tblPr>
      <w:tblGrid>
        <w:gridCol w:w="2785"/>
        <w:gridCol w:w="3243"/>
        <w:gridCol w:w="2754"/>
      </w:tblGrid>
      <w:tr w14:paraId="1EE7739C">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08E9FE8">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2F6B7A11">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754"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42F34F8D">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24F0214A">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47D266D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lbVT</w:t>
            </w:r>
          </w:p>
        </w:tc>
        <w:tc>
          <w:tcPr>
            <w:tcW w:w="3243" w:type="dxa"/>
            <w:tcBorders>
              <w:top w:val="single" w:color="000000" w:sz="4" w:space="0"/>
              <w:left w:val="single" w:color="000000" w:sz="4" w:space="0"/>
              <w:bottom w:val="single" w:color="000000" w:sz="4" w:space="0"/>
              <w:right w:val="single" w:color="000000" w:sz="4" w:space="0"/>
            </w:tcBorders>
            <w:vAlign w:val="center"/>
          </w:tcPr>
          <w:p w14:paraId="5191842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4" w:type="dxa"/>
            <w:tcBorders>
              <w:top w:val="single" w:color="000000" w:sz="4" w:space="0"/>
              <w:left w:val="single" w:color="000000" w:sz="4" w:space="0"/>
              <w:bottom w:val="single" w:color="000000" w:sz="4" w:space="0"/>
              <w:right w:val="single" w:color="000000" w:sz="4" w:space="0"/>
            </w:tcBorders>
            <w:vAlign w:val="center"/>
          </w:tcPr>
          <w:p w14:paraId="26C5FA4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“Ví tiền”</w:t>
            </w:r>
          </w:p>
        </w:tc>
      </w:tr>
      <w:tr w14:paraId="77DEE8F7">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6348E03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lbTV</w:t>
            </w:r>
          </w:p>
        </w:tc>
        <w:tc>
          <w:tcPr>
            <w:tcW w:w="3243" w:type="dxa"/>
            <w:tcBorders>
              <w:top w:val="single" w:color="000000" w:sz="4" w:space="0"/>
              <w:left w:val="single" w:color="000000" w:sz="4" w:space="0"/>
              <w:bottom w:val="single" w:color="000000" w:sz="4" w:space="0"/>
              <w:right w:val="single" w:color="000000" w:sz="4" w:space="0"/>
            </w:tcBorders>
            <w:vAlign w:val="center"/>
          </w:tcPr>
          <w:p w14:paraId="1044096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4" w:type="dxa"/>
            <w:tcBorders>
              <w:top w:val="single" w:color="000000" w:sz="4" w:space="0"/>
              <w:left w:val="single" w:color="000000" w:sz="4" w:space="0"/>
              <w:bottom w:val="single" w:color="000000" w:sz="4" w:space="0"/>
              <w:right w:val="single" w:color="000000" w:sz="4" w:space="0"/>
            </w:tcBorders>
            <w:vAlign w:val="center"/>
          </w:tcPr>
          <w:p w14:paraId="7324436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“Tên ví”</w:t>
            </w:r>
          </w:p>
        </w:tc>
      </w:tr>
      <w:tr w14:paraId="5F4E2A05">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07C59EE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lbSD</w:t>
            </w:r>
          </w:p>
        </w:tc>
        <w:tc>
          <w:tcPr>
            <w:tcW w:w="3243" w:type="dxa"/>
            <w:tcBorders>
              <w:top w:val="single" w:color="000000" w:sz="4" w:space="0"/>
              <w:left w:val="single" w:color="000000" w:sz="4" w:space="0"/>
              <w:bottom w:val="single" w:color="000000" w:sz="4" w:space="0"/>
              <w:right w:val="single" w:color="000000" w:sz="4" w:space="0"/>
            </w:tcBorders>
            <w:vAlign w:val="center"/>
          </w:tcPr>
          <w:p w14:paraId="5865E00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4" w:type="dxa"/>
            <w:tcBorders>
              <w:top w:val="single" w:color="000000" w:sz="4" w:space="0"/>
              <w:left w:val="single" w:color="000000" w:sz="4" w:space="0"/>
              <w:bottom w:val="single" w:color="000000" w:sz="4" w:space="0"/>
              <w:right w:val="single" w:color="000000" w:sz="4" w:space="0"/>
            </w:tcBorders>
            <w:vAlign w:val="center"/>
          </w:tcPr>
          <w:p w14:paraId="58518CD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“Số dư”</w:t>
            </w:r>
          </w:p>
        </w:tc>
      </w:tr>
      <w:tr w14:paraId="570E59CC">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4BCA0F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lbGC</w:t>
            </w:r>
          </w:p>
        </w:tc>
        <w:tc>
          <w:tcPr>
            <w:tcW w:w="3243" w:type="dxa"/>
            <w:tcBorders>
              <w:top w:val="single" w:color="000000" w:sz="4" w:space="0"/>
              <w:left w:val="single" w:color="000000" w:sz="4" w:space="0"/>
              <w:bottom w:val="single" w:color="000000" w:sz="4" w:space="0"/>
              <w:right w:val="single" w:color="000000" w:sz="4" w:space="0"/>
            </w:tcBorders>
            <w:vAlign w:val="center"/>
          </w:tcPr>
          <w:p w14:paraId="5366A0D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4" w:type="dxa"/>
            <w:tcBorders>
              <w:top w:val="single" w:color="000000" w:sz="4" w:space="0"/>
              <w:left w:val="single" w:color="000000" w:sz="4" w:space="0"/>
              <w:bottom w:val="single" w:color="000000" w:sz="4" w:space="0"/>
              <w:right w:val="single" w:color="000000" w:sz="4" w:space="0"/>
            </w:tcBorders>
            <w:vAlign w:val="center"/>
          </w:tcPr>
          <w:p w14:paraId="7BB5BBA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“Ghi chú”</w:t>
            </w:r>
          </w:p>
        </w:tc>
      </w:tr>
      <w:tr w14:paraId="58157C5A">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652032F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tbTV</w:t>
            </w:r>
          </w:p>
        </w:tc>
        <w:tc>
          <w:tcPr>
            <w:tcW w:w="3243" w:type="dxa"/>
            <w:tcBorders>
              <w:top w:val="single" w:color="000000" w:sz="4" w:space="0"/>
              <w:left w:val="single" w:color="000000" w:sz="4" w:space="0"/>
              <w:bottom w:val="single" w:color="000000" w:sz="4" w:space="0"/>
              <w:right w:val="single" w:color="000000" w:sz="4" w:space="0"/>
            </w:tcBorders>
            <w:vAlign w:val="center"/>
          </w:tcPr>
          <w:p w14:paraId="252E11A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4" w:type="dxa"/>
            <w:tcBorders>
              <w:top w:val="single" w:color="000000" w:sz="4" w:space="0"/>
              <w:left w:val="single" w:color="000000" w:sz="4" w:space="0"/>
              <w:bottom w:val="single" w:color="000000" w:sz="4" w:space="0"/>
              <w:right w:val="single" w:color="000000" w:sz="4" w:space="0"/>
            </w:tcBorders>
            <w:vAlign w:val="center"/>
          </w:tcPr>
          <w:p w14:paraId="5C22886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nhập tên ví</w:t>
            </w:r>
          </w:p>
        </w:tc>
      </w:tr>
      <w:tr w14:paraId="4D4CA3C8">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49E615A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tbSD</w:t>
            </w:r>
          </w:p>
        </w:tc>
        <w:tc>
          <w:tcPr>
            <w:tcW w:w="3243" w:type="dxa"/>
            <w:tcBorders>
              <w:top w:val="single" w:color="000000" w:sz="4" w:space="0"/>
              <w:left w:val="single" w:color="000000" w:sz="4" w:space="0"/>
              <w:bottom w:val="single" w:color="000000" w:sz="4" w:space="0"/>
              <w:right w:val="single" w:color="000000" w:sz="4" w:space="0"/>
            </w:tcBorders>
            <w:vAlign w:val="center"/>
          </w:tcPr>
          <w:p w14:paraId="3CD155E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4" w:type="dxa"/>
            <w:tcBorders>
              <w:top w:val="single" w:color="000000" w:sz="4" w:space="0"/>
              <w:left w:val="single" w:color="000000" w:sz="4" w:space="0"/>
              <w:bottom w:val="single" w:color="000000" w:sz="4" w:space="0"/>
              <w:right w:val="single" w:color="000000" w:sz="4" w:space="0"/>
            </w:tcBorders>
            <w:vAlign w:val="center"/>
          </w:tcPr>
          <w:p w14:paraId="2F2052E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nhập số dư của ví</w:t>
            </w:r>
          </w:p>
        </w:tc>
      </w:tr>
      <w:tr w14:paraId="3B0F14DD">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65FDB69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tbGC</w:t>
            </w:r>
          </w:p>
        </w:tc>
        <w:tc>
          <w:tcPr>
            <w:tcW w:w="3243" w:type="dxa"/>
            <w:tcBorders>
              <w:top w:val="single" w:color="000000" w:sz="4" w:space="0"/>
              <w:left w:val="single" w:color="000000" w:sz="4" w:space="0"/>
              <w:bottom w:val="single" w:color="000000" w:sz="4" w:space="0"/>
              <w:right w:val="single" w:color="000000" w:sz="4" w:space="0"/>
            </w:tcBorders>
            <w:vAlign w:val="center"/>
          </w:tcPr>
          <w:p w14:paraId="705C724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4" w:type="dxa"/>
            <w:tcBorders>
              <w:top w:val="single" w:color="000000" w:sz="4" w:space="0"/>
              <w:left w:val="single" w:color="000000" w:sz="4" w:space="0"/>
              <w:bottom w:val="single" w:color="000000" w:sz="4" w:space="0"/>
              <w:right w:val="single" w:color="000000" w:sz="4" w:space="0"/>
            </w:tcBorders>
            <w:vAlign w:val="center"/>
          </w:tcPr>
          <w:p w14:paraId="019501F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nhập ghi chú</w:t>
            </w:r>
          </w:p>
        </w:tc>
      </w:tr>
      <w:tr w14:paraId="5FCBFA27">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7B3A12A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14F26AF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4" w:type="dxa"/>
            <w:tcBorders>
              <w:top w:val="single" w:color="000000" w:sz="4" w:space="0"/>
              <w:left w:val="single" w:color="000000" w:sz="4" w:space="0"/>
              <w:bottom w:val="single" w:color="000000" w:sz="4" w:space="0"/>
              <w:right w:val="single" w:color="000000" w:sz="4" w:space="0"/>
            </w:tcBorders>
            <w:vAlign w:val="center"/>
          </w:tcPr>
          <w:p w14:paraId="1524045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thêm ví tiền mới</w:t>
            </w:r>
          </w:p>
        </w:tc>
      </w:tr>
      <w:tr w14:paraId="2BFE2696">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6E2070E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btSua</w:t>
            </w:r>
          </w:p>
        </w:tc>
        <w:tc>
          <w:tcPr>
            <w:tcW w:w="3243" w:type="dxa"/>
            <w:tcBorders>
              <w:top w:val="single" w:color="000000" w:sz="4" w:space="0"/>
              <w:left w:val="single" w:color="000000" w:sz="4" w:space="0"/>
              <w:bottom w:val="single" w:color="000000" w:sz="4" w:space="0"/>
              <w:right w:val="single" w:color="000000" w:sz="4" w:space="0"/>
            </w:tcBorders>
            <w:vAlign w:val="center"/>
          </w:tcPr>
          <w:p w14:paraId="761207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4" w:type="dxa"/>
            <w:tcBorders>
              <w:top w:val="single" w:color="000000" w:sz="4" w:space="0"/>
              <w:left w:val="single" w:color="000000" w:sz="4" w:space="0"/>
              <w:bottom w:val="single" w:color="000000" w:sz="4" w:space="0"/>
              <w:right w:val="single" w:color="000000" w:sz="4" w:space="0"/>
            </w:tcBorders>
            <w:vAlign w:val="center"/>
          </w:tcPr>
          <w:p w14:paraId="588D7E1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cập nhật thông tin ví</w:t>
            </w:r>
          </w:p>
        </w:tc>
      </w:tr>
      <w:tr w14:paraId="3A5885B8">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392771A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btXoa</w:t>
            </w:r>
          </w:p>
        </w:tc>
        <w:tc>
          <w:tcPr>
            <w:tcW w:w="3243" w:type="dxa"/>
            <w:tcBorders>
              <w:top w:val="single" w:color="000000" w:sz="4" w:space="0"/>
              <w:left w:val="single" w:color="000000" w:sz="4" w:space="0"/>
              <w:bottom w:val="single" w:color="000000" w:sz="4" w:space="0"/>
              <w:right w:val="single" w:color="000000" w:sz="4" w:space="0"/>
            </w:tcBorders>
            <w:vAlign w:val="center"/>
          </w:tcPr>
          <w:p w14:paraId="6883060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4" w:type="dxa"/>
            <w:tcBorders>
              <w:top w:val="single" w:color="000000" w:sz="4" w:space="0"/>
              <w:left w:val="single" w:color="000000" w:sz="4" w:space="0"/>
              <w:bottom w:val="single" w:color="000000" w:sz="4" w:space="0"/>
              <w:right w:val="single" w:color="000000" w:sz="4" w:space="0"/>
            </w:tcBorders>
            <w:vAlign w:val="center"/>
          </w:tcPr>
          <w:p w14:paraId="031F18E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xóa ví tiền</w:t>
            </w:r>
          </w:p>
        </w:tc>
      </w:tr>
      <w:tr w14:paraId="30007EB5">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459C99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dgVT</w:t>
            </w:r>
          </w:p>
        </w:tc>
        <w:tc>
          <w:tcPr>
            <w:tcW w:w="3243" w:type="dxa"/>
            <w:tcBorders>
              <w:top w:val="single" w:color="000000" w:sz="4" w:space="0"/>
              <w:left w:val="single" w:color="000000" w:sz="4" w:space="0"/>
              <w:bottom w:val="single" w:color="000000" w:sz="4" w:space="0"/>
              <w:right w:val="single" w:color="000000" w:sz="4" w:space="0"/>
            </w:tcBorders>
            <w:vAlign w:val="center"/>
          </w:tcPr>
          <w:p w14:paraId="370B2B4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754" w:type="dxa"/>
            <w:tcBorders>
              <w:top w:val="single" w:color="000000" w:sz="4" w:space="0"/>
              <w:left w:val="single" w:color="000000" w:sz="4" w:space="0"/>
              <w:bottom w:val="single" w:color="000000" w:sz="4" w:space="0"/>
              <w:right w:val="single" w:color="000000" w:sz="4" w:space="0"/>
            </w:tcBorders>
            <w:vAlign w:val="center"/>
          </w:tcPr>
          <w:p w14:paraId="76F7EBE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ví tiền</w:t>
            </w:r>
          </w:p>
        </w:tc>
      </w:tr>
      <w:tr w14:paraId="1C97E9D7">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6983B92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maVI</w:t>
            </w:r>
          </w:p>
        </w:tc>
        <w:tc>
          <w:tcPr>
            <w:tcW w:w="3243" w:type="dxa"/>
            <w:tcBorders>
              <w:top w:val="single" w:color="000000" w:sz="4" w:space="0"/>
              <w:left w:val="single" w:color="000000" w:sz="4" w:space="0"/>
              <w:bottom w:val="single" w:color="000000" w:sz="4" w:space="0"/>
              <w:right w:val="single" w:color="000000" w:sz="4" w:space="0"/>
            </w:tcBorders>
            <w:vAlign w:val="center"/>
          </w:tcPr>
          <w:p w14:paraId="1CD5197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4" w:type="dxa"/>
            <w:tcBorders>
              <w:top w:val="single" w:color="000000" w:sz="4" w:space="0"/>
              <w:left w:val="single" w:color="000000" w:sz="4" w:space="0"/>
              <w:bottom w:val="single" w:color="000000" w:sz="4" w:space="0"/>
              <w:right w:val="single" w:color="000000" w:sz="4" w:space="0"/>
            </w:tcBorders>
            <w:vAlign w:val="center"/>
          </w:tcPr>
          <w:p w14:paraId="53022E8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mã ví</w:t>
            </w:r>
          </w:p>
        </w:tc>
      </w:tr>
      <w:tr w14:paraId="10FBDACD">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2FA5CC8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tenVi</w:t>
            </w:r>
          </w:p>
        </w:tc>
        <w:tc>
          <w:tcPr>
            <w:tcW w:w="3243" w:type="dxa"/>
            <w:tcBorders>
              <w:top w:val="single" w:color="000000" w:sz="4" w:space="0"/>
              <w:left w:val="single" w:color="000000" w:sz="4" w:space="0"/>
              <w:bottom w:val="single" w:color="000000" w:sz="4" w:space="0"/>
              <w:right w:val="single" w:color="000000" w:sz="4" w:space="0"/>
            </w:tcBorders>
            <w:vAlign w:val="center"/>
          </w:tcPr>
          <w:p w14:paraId="2A6A774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4" w:type="dxa"/>
            <w:tcBorders>
              <w:top w:val="single" w:color="000000" w:sz="4" w:space="0"/>
              <w:left w:val="single" w:color="000000" w:sz="4" w:space="0"/>
              <w:bottom w:val="single" w:color="000000" w:sz="4" w:space="0"/>
              <w:right w:val="single" w:color="000000" w:sz="4" w:space="0"/>
            </w:tcBorders>
            <w:vAlign w:val="center"/>
          </w:tcPr>
          <w:p w14:paraId="301BCF1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tên ví</w:t>
            </w:r>
          </w:p>
        </w:tc>
      </w:tr>
      <w:tr w14:paraId="7040A95D">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442F743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soDu</w:t>
            </w:r>
          </w:p>
        </w:tc>
        <w:tc>
          <w:tcPr>
            <w:tcW w:w="3243" w:type="dxa"/>
            <w:tcBorders>
              <w:top w:val="single" w:color="000000" w:sz="4" w:space="0"/>
              <w:left w:val="single" w:color="000000" w:sz="4" w:space="0"/>
              <w:bottom w:val="single" w:color="000000" w:sz="4" w:space="0"/>
              <w:right w:val="single" w:color="000000" w:sz="4" w:space="0"/>
            </w:tcBorders>
            <w:vAlign w:val="center"/>
          </w:tcPr>
          <w:p w14:paraId="10CB6C5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4" w:type="dxa"/>
            <w:tcBorders>
              <w:top w:val="single" w:color="000000" w:sz="4" w:space="0"/>
              <w:left w:val="single" w:color="000000" w:sz="4" w:space="0"/>
              <w:bottom w:val="single" w:color="000000" w:sz="4" w:space="0"/>
              <w:right w:val="single" w:color="000000" w:sz="4" w:space="0"/>
            </w:tcBorders>
            <w:vAlign w:val="center"/>
          </w:tcPr>
          <w:p w14:paraId="505D77A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số dư ví</w:t>
            </w:r>
          </w:p>
        </w:tc>
      </w:tr>
      <w:tr w14:paraId="1BD804C0">
        <w:tblPrEx>
          <w:tblCellMar>
            <w:top w:w="0" w:type="dxa"/>
            <w:left w:w="108" w:type="dxa"/>
            <w:bottom w:w="0" w:type="dxa"/>
            <w:right w:w="108" w:type="dxa"/>
          </w:tblCellMar>
        </w:tblPrEx>
        <w:tc>
          <w:tcPr>
            <w:tcW w:w="2785" w:type="dxa"/>
            <w:tcBorders>
              <w:top w:val="single" w:color="000000" w:sz="4" w:space="0"/>
              <w:left w:val="single" w:color="000000" w:sz="4" w:space="0"/>
              <w:bottom w:val="single" w:color="000000" w:sz="4" w:space="0"/>
              <w:right w:val="single" w:color="000000" w:sz="4" w:space="0"/>
            </w:tcBorders>
            <w:vAlign w:val="center"/>
          </w:tcPr>
          <w:p w14:paraId="36BAE11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ghiChu</w:t>
            </w:r>
          </w:p>
        </w:tc>
        <w:tc>
          <w:tcPr>
            <w:tcW w:w="3243" w:type="dxa"/>
            <w:tcBorders>
              <w:top w:val="single" w:color="000000" w:sz="4" w:space="0"/>
              <w:left w:val="single" w:color="000000" w:sz="4" w:space="0"/>
              <w:bottom w:val="single" w:color="000000" w:sz="4" w:space="0"/>
              <w:right w:val="single" w:color="000000" w:sz="4" w:space="0"/>
            </w:tcBorders>
            <w:vAlign w:val="center"/>
          </w:tcPr>
          <w:p w14:paraId="1B20FB8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4" w:type="dxa"/>
            <w:tcBorders>
              <w:top w:val="single" w:color="000000" w:sz="4" w:space="0"/>
              <w:left w:val="single" w:color="000000" w:sz="4" w:space="0"/>
              <w:bottom w:val="single" w:color="000000" w:sz="4" w:space="0"/>
              <w:right w:val="single" w:color="000000" w:sz="4" w:space="0"/>
            </w:tcBorders>
            <w:vAlign w:val="center"/>
          </w:tcPr>
          <w:p w14:paraId="619A8A4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ghi chú của ví</w:t>
            </w:r>
          </w:p>
        </w:tc>
      </w:tr>
    </w:tbl>
    <w:p w14:paraId="70AE2C38">
      <w:pPr>
        <w:pStyle w:val="10"/>
        <w:rPr>
          <w:lang w:val="en-US"/>
        </w:rPr>
      </w:pPr>
      <w:bookmarkStart w:id="58" w:name="__RefHeading___Toc12740"/>
      <w:bookmarkEnd w:id="58"/>
      <w:r>
        <w:t xml:space="preserve">Bảng 1. </w:t>
      </w:r>
      <w:r>
        <w:fldChar w:fldCharType="begin"/>
      </w:r>
      <w:r>
        <w:instrText xml:space="preserve"> SEQ Bảng_1. \* ARABIC </w:instrText>
      </w:r>
      <w:r>
        <w:fldChar w:fldCharType="separate"/>
      </w:r>
      <w:r>
        <w:t>18</w:t>
      </w:r>
      <w:r>
        <w:fldChar w:fldCharType="end"/>
      </w:r>
      <w:r>
        <w:rPr>
          <w:lang w:val="en-US"/>
        </w:rPr>
        <w:t>: Thành phần chính trong giao diện quản lý ví tiền</w:t>
      </w:r>
    </w:p>
    <w:p w14:paraId="3404B57F">
      <w:pPr>
        <w:numPr>
          <w:ilvl w:val="0"/>
          <w:numId w:val="0"/>
        </w:numPr>
        <w:ind w:left="0" w:firstLine="0"/>
        <w:rPr>
          <w:rFonts w:ascii="Times New Roman" w:hAnsi="Times New Roman" w:cs="Times New Roman"/>
          <w:b/>
          <w:bCs/>
          <w:lang w:val="en-US"/>
        </w:rPr>
      </w:pPr>
    </w:p>
    <w:p w14:paraId="0C1B623E">
      <w:pPr>
        <w:pStyle w:val="4"/>
        <w:bidi w:val="0"/>
        <w:rPr>
          <w:rFonts w:ascii="Times New Roman" w:hAnsi="Times New Roman" w:cs="Times New Roman"/>
          <w:lang w:val="en-US"/>
        </w:rPr>
      </w:pPr>
      <w:bookmarkStart w:id="59" w:name="__RefHeading___Toc8791"/>
      <w:bookmarkEnd w:id="59"/>
      <w:r>
        <w:rPr>
          <w:rFonts w:ascii="Times New Roman" w:hAnsi="Times New Roman" w:cs="Times New Roman"/>
          <w:lang w:val="en-US"/>
        </w:rPr>
        <w:t>3.1.4 Chức năng quản lý danh mục</w:t>
      </w:r>
    </w:p>
    <w:p w14:paraId="24219D50">
      <w:pPr>
        <w:rPr>
          <w:rFonts w:ascii="Times New Roman" w:hAnsi="Times New Roman" w:cs="Times New Roman"/>
          <w:b/>
          <w:bCs/>
          <w:lang w:val="en-US"/>
        </w:rPr>
      </w:pPr>
      <w:r>
        <w:rPr>
          <w:rFonts w:cs="Times New Roman"/>
          <w:b/>
          <w:bCs/>
          <w:lang w:val="en-US"/>
        </w:rPr>
        <w:t>1. Mô tả</w:t>
      </w:r>
    </w:p>
    <w:p w14:paraId="2FF1F44D">
      <w:pPr>
        <w:ind w:right="0" w:firstLine="720"/>
        <w:rPr>
          <w:rFonts w:ascii="Times New Roman" w:hAnsi="Times New Roman" w:cs="Times New Roman"/>
          <w:b w:val="0"/>
          <w:bCs w:val="0"/>
          <w:lang w:val="en-US"/>
        </w:rPr>
      </w:pPr>
      <w:r>
        <w:rPr>
          <w:rFonts w:cs="Times New Roman"/>
          <w:b w:val="0"/>
          <w:bCs w:val="0"/>
          <w:lang w:val="en-US"/>
        </w:rPr>
        <w:t>Chức năng quản lý danh mục cho phép người dùng thêm, sửa, xóa và phân loại các danh mục thu chi trong hệ thống. Danh mục giúp người dùng quản lý và thống kê các khoản thu, chi theo từng nhóm cụ thể như ăn uống, học tập, mua sắm, lương, thưởng,...</w:t>
      </w:r>
    </w:p>
    <w:p w14:paraId="29364E38">
      <w:pPr>
        <w:numPr>
          <w:ilvl w:val="0"/>
          <w:numId w:val="38"/>
        </w:numPr>
        <w:rPr>
          <w:rFonts w:ascii="Times New Roman" w:hAnsi="Times New Roman" w:cs="Times New Roman"/>
          <w:b/>
          <w:bCs/>
          <w:lang w:val="en-US"/>
        </w:rPr>
      </w:pPr>
      <w:r>
        <w:rPr>
          <w:rFonts w:cs="Times New Roman"/>
          <w:b/>
          <w:bCs/>
          <w:lang w:val="en-US"/>
        </w:rPr>
        <w:t>Giao diện</w:t>
      </w:r>
    </w:p>
    <w:p w14:paraId="2D62DD4F">
      <w:pPr>
        <w:numPr>
          <w:ilvl w:val="0"/>
          <w:numId w:val="0"/>
        </w:numPr>
        <w:ind w:left="0" w:firstLine="0"/>
        <w:jc w:val="center"/>
        <w:rPr>
          <w:rFonts w:ascii="Times New Roman" w:hAnsi="Times New Roman" w:cs="Times New Roman"/>
        </w:rPr>
      </w:pPr>
      <w:r>
        <w:rPr>
          <w:rFonts w:cs="Times New Roman"/>
        </w:rPr>
        <w:drawing>
          <wp:inline distT="0" distB="0" distL="0" distR="0">
            <wp:extent cx="5574030" cy="4307205"/>
            <wp:effectExtent l="0" t="0" r="0" b="0"/>
            <wp:docPr id="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9"/>
                    <pic:cNvPicPr>
                      <a:picLocks noChangeAspect="1" noChangeArrowheads="1"/>
                    </pic:cNvPicPr>
                  </pic:nvPicPr>
                  <pic:blipFill>
                    <a:blip r:embed="rId28"/>
                    <a:srcRect l="-6" t="-8" r="-6" b="-8"/>
                    <a:stretch>
                      <a:fillRect/>
                    </a:stretch>
                  </pic:blipFill>
                  <pic:spPr>
                    <a:xfrm>
                      <a:off x="0" y="0"/>
                      <a:ext cx="5574030" cy="4307205"/>
                    </a:xfrm>
                    <a:prstGeom prst="rect">
                      <a:avLst/>
                    </a:prstGeom>
                    <a:noFill/>
                  </pic:spPr>
                </pic:pic>
              </a:graphicData>
            </a:graphic>
          </wp:inline>
        </w:drawing>
      </w:r>
    </w:p>
    <w:p w14:paraId="7386DAEB">
      <w:pPr>
        <w:pStyle w:val="10"/>
        <w:numPr>
          <w:ilvl w:val="0"/>
          <w:numId w:val="0"/>
        </w:numPr>
        <w:ind w:left="0" w:firstLine="0"/>
        <w:jc w:val="center"/>
        <w:rPr>
          <w:rFonts w:ascii="Times New Roman" w:hAnsi="Times New Roman" w:cs="Times New Roman"/>
          <w:lang w:val="en-US"/>
        </w:rPr>
      </w:pPr>
      <w:bookmarkStart w:id="60" w:name="__RefHeading___Toc4920"/>
      <w:bookmarkEnd w:id="60"/>
      <w:r>
        <w:t xml:space="preserve">Hình 1. </w:t>
      </w:r>
      <w:r>
        <w:rPr>
          <w:lang w:val="en-US"/>
        </w:rPr>
        <w:t>17: Giao diện quản lý danh mục</w:t>
      </w:r>
    </w:p>
    <w:p w14:paraId="2910FB10">
      <w:pPr>
        <w:rPr>
          <w:rFonts w:ascii="Times New Roman" w:hAnsi="Times New Roman" w:cs="Times New Roman"/>
          <w:b/>
          <w:bCs/>
          <w:lang w:val="en-US"/>
        </w:rPr>
      </w:pPr>
      <w:r>
        <w:rPr>
          <w:rFonts w:cs="Times New Roman"/>
          <w:b/>
          <w:bCs/>
          <w:lang w:val="en-US"/>
        </w:rPr>
        <w:t>3. Các thành phần chính</w:t>
      </w:r>
    </w:p>
    <w:tbl>
      <w:tblPr>
        <w:tblStyle w:val="6"/>
        <w:tblW w:w="8782" w:type="dxa"/>
        <w:tblInd w:w="101" w:type="dxa"/>
        <w:tblLayout w:type="fixed"/>
        <w:tblCellMar>
          <w:top w:w="0" w:type="dxa"/>
          <w:left w:w="108" w:type="dxa"/>
          <w:bottom w:w="0" w:type="dxa"/>
          <w:right w:w="108" w:type="dxa"/>
        </w:tblCellMar>
      </w:tblPr>
      <w:tblGrid>
        <w:gridCol w:w="2782"/>
        <w:gridCol w:w="3243"/>
        <w:gridCol w:w="2757"/>
      </w:tblGrid>
      <w:tr w14:paraId="37CAA15D">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4A4440F">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81848EC">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757"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48A0ACE8">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2908AF0C">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135FFBB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lbDM</w:t>
            </w:r>
          </w:p>
        </w:tc>
        <w:tc>
          <w:tcPr>
            <w:tcW w:w="3243" w:type="dxa"/>
            <w:tcBorders>
              <w:top w:val="single" w:color="000000" w:sz="4" w:space="0"/>
              <w:left w:val="single" w:color="000000" w:sz="4" w:space="0"/>
              <w:bottom w:val="single" w:color="000000" w:sz="4" w:space="0"/>
              <w:right w:val="single" w:color="000000" w:sz="4" w:space="0"/>
            </w:tcBorders>
            <w:vAlign w:val="center"/>
          </w:tcPr>
          <w:p w14:paraId="6461AE1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7" w:type="dxa"/>
            <w:tcBorders>
              <w:top w:val="single" w:color="000000" w:sz="4" w:space="0"/>
              <w:left w:val="single" w:color="000000" w:sz="4" w:space="0"/>
              <w:bottom w:val="single" w:color="000000" w:sz="4" w:space="0"/>
              <w:right w:val="single" w:color="000000" w:sz="4" w:space="0"/>
            </w:tcBorders>
            <w:vAlign w:val="center"/>
          </w:tcPr>
          <w:p w14:paraId="7FA0243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“Danh mục”</w:t>
            </w:r>
          </w:p>
        </w:tc>
      </w:tr>
      <w:tr w14:paraId="1516CF35">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2B1D08F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lbTDM</w:t>
            </w:r>
          </w:p>
        </w:tc>
        <w:tc>
          <w:tcPr>
            <w:tcW w:w="3243" w:type="dxa"/>
            <w:tcBorders>
              <w:top w:val="single" w:color="000000" w:sz="4" w:space="0"/>
              <w:left w:val="single" w:color="000000" w:sz="4" w:space="0"/>
              <w:bottom w:val="single" w:color="000000" w:sz="4" w:space="0"/>
              <w:right w:val="single" w:color="000000" w:sz="4" w:space="0"/>
            </w:tcBorders>
            <w:vAlign w:val="center"/>
          </w:tcPr>
          <w:p w14:paraId="65F88FE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7" w:type="dxa"/>
            <w:tcBorders>
              <w:top w:val="single" w:color="000000" w:sz="4" w:space="0"/>
              <w:left w:val="single" w:color="000000" w:sz="4" w:space="0"/>
              <w:bottom w:val="single" w:color="000000" w:sz="4" w:space="0"/>
              <w:right w:val="single" w:color="000000" w:sz="4" w:space="0"/>
            </w:tcBorders>
            <w:vAlign w:val="center"/>
          </w:tcPr>
          <w:p w14:paraId="1651954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“Tên danh mục”</w:t>
            </w:r>
          </w:p>
        </w:tc>
      </w:tr>
      <w:tr w14:paraId="644B922A">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6512536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lbLoai</w:t>
            </w:r>
          </w:p>
        </w:tc>
        <w:tc>
          <w:tcPr>
            <w:tcW w:w="3243" w:type="dxa"/>
            <w:tcBorders>
              <w:top w:val="single" w:color="000000" w:sz="4" w:space="0"/>
              <w:left w:val="single" w:color="000000" w:sz="4" w:space="0"/>
              <w:bottom w:val="single" w:color="000000" w:sz="4" w:space="0"/>
              <w:right w:val="single" w:color="000000" w:sz="4" w:space="0"/>
            </w:tcBorders>
            <w:vAlign w:val="center"/>
          </w:tcPr>
          <w:p w14:paraId="5DBF2F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7" w:type="dxa"/>
            <w:tcBorders>
              <w:top w:val="single" w:color="000000" w:sz="4" w:space="0"/>
              <w:left w:val="single" w:color="000000" w:sz="4" w:space="0"/>
              <w:bottom w:val="single" w:color="000000" w:sz="4" w:space="0"/>
              <w:right w:val="single" w:color="000000" w:sz="4" w:space="0"/>
            </w:tcBorders>
            <w:vAlign w:val="center"/>
          </w:tcPr>
          <w:p w14:paraId="322CF33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“Loại danh mục”</w:t>
            </w:r>
          </w:p>
        </w:tc>
      </w:tr>
      <w:tr w14:paraId="0AB2859F">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21AA060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lbGC</w:t>
            </w:r>
          </w:p>
        </w:tc>
        <w:tc>
          <w:tcPr>
            <w:tcW w:w="3243" w:type="dxa"/>
            <w:tcBorders>
              <w:top w:val="single" w:color="000000" w:sz="4" w:space="0"/>
              <w:left w:val="single" w:color="000000" w:sz="4" w:space="0"/>
              <w:bottom w:val="single" w:color="000000" w:sz="4" w:space="0"/>
              <w:right w:val="single" w:color="000000" w:sz="4" w:space="0"/>
            </w:tcBorders>
            <w:vAlign w:val="center"/>
          </w:tcPr>
          <w:p w14:paraId="5BFD25D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7" w:type="dxa"/>
            <w:tcBorders>
              <w:top w:val="single" w:color="000000" w:sz="4" w:space="0"/>
              <w:left w:val="single" w:color="000000" w:sz="4" w:space="0"/>
              <w:bottom w:val="single" w:color="000000" w:sz="4" w:space="0"/>
              <w:right w:val="single" w:color="000000" w:sz="4" w:space="0"/>
            </w:tcBorders>
            <w:vAlign w:val="center"/>
          </w:tcPr>
          <w:p w14:paraId="455ADF9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“Ghi chú”</w:t>
            </w:r>
          </w:p>
        </w:tc>
      </w:tr>
      <w:tr w14:paraId="0342BF52">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0A62051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tbTDM</w:t>
            </w:r>
          </w:p>
        </w:tc>
        <w:tc>
          <w:tcPr>
            <w:tcW w:w="3243" w:type="dxa"/>
            <w:tcBorders>
              <w:top w:val="single" w:color="000000" w:sz="4" w:space="0"/>
              <w:left w:val="single" w:color="000000" w:sz="4" w:space="0"/>
              <w:bottom w:val="single" w:color="000000" w:sz="4" w:space="0"/>
              <w:right w:val="single" w:color="000000" w:sz="4" w:space="0"/>
            </w:tcBorders>
            <w:vAlign w:val="center"/>
          </w:tcPr>
          <w:p w14:paraId="196A006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7" w:type="dxa"/>
            <w:tcBorders>
              <w:top w:val="single" w:color="000000" w:sz="4" w:space="0"/>
              <w:left w:val="single" w:color="000000" w:sz="4" w:space="0"/>
              <w:bottom w:val="single" w:color="000000" w:sz="4" w:space="0"/>
              <w:right w:val="single" w:color="000000" w:sz="4" w:space="0"/>
            </w:tcBorders>
            <w:vAlign w:val="center"/>
          </w:tcPr>
          <w:p w14:paraId="63ECB7B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nhập tên danh mục</w:t>
            </w:r>
          </w:p>
        </w:tc>
      </w:tr>
      <w:tr w14:paraId="32761A48">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641DAFB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cbLoai</w:t>
            </w:r>
          </w:p>
        </w:tc>
        <w:tc>
          <w:tcPr>
            <w:tcW w:w="3243" w:type="dxa"/>
            <w:tcBorders>
              <w:top w:val="single" w:color="000000" w:sz="4" w:space="0"/>
              <w:left w:val="single" w:color="000000" w:sz="4" w:space="0"/>
              <w:bottom w:val="single" w:color="000000" w:sz="4" w:space="0"/>
              <w:right w:val="single" w:color="000000" w:sz="4" w:space="0"/>
            </w:tcBorders>
            <w:vAlign w:val="center"/>
          </w:tcPr>
          <w:p w14:paraId="3616F08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757" w:type="dxa"/>
            <w:tcBorders>
              <w:top w:val="single" w:color="000000" w:sz="4" w:space="0"/>
              <w:left w:val="single" w:color="000000" w:sz="4" w:space="0"/>
              <w:bottom w:val="single" w:color="000000" w:sz="4" w:space="0"/>
              <w:right w:val="single" w:color="000000" w:sz="4" w:space="0"/>
            </w:tcBorders>
            <w:vAlign w:val="center"/>
          </w:tcPr>
          <w:p w14:paraId="1DB22DB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chọn loại danh mục (Thu hoặc Chi)</w:t>
            </w:r>
          </w:p>
        </w:tc>
      </w:tr>
      <w:tr w14:paraId="6DAB22D2">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35E4A4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tbGC</w:t>
            </w:r>
          </w:p>
        </w:tc>
        <w:tc>
          <w:tcPr>
            <w:tcW w:w="3243" w:type="dxa"/>
            <w:tcBorders>
              <w:top w:val="single" w:color="000000" w:sz="4" w:space="0"/>
              <w:left w:val="single" w:color="000000" w:sz="4" w:space="0"/>
              <w:bottom w:val="single" w:color="000000" w:sz="4" w:space="0"/>
              <w:right w:val="single" w:color="000000" w:sz="4" w:space="0"/>
            </w:tcBorders>
            <w:vAlign w:val="center"/>
          </w:tcPr>
          <w:p w14:paraId="77159EE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7" w:type="dxa"/>
            <w:tcBorders>
              <w:top w:val="single" w:color="000000" w:sz="4" w:space="0"/>
              <w:left w:val="single" w:color="000000" w:sz="4" w:space="0"/>
              <w:bottom w:val="single" w:color="000000" w:sz="4" w:space="0"/>
              <w:right w:val="single" w:color="000000" w:sz="4" w:space="0"/>
            </w:tcBorders>
            <w:vAlign w:val="center"/>
          </w:tcPr>
          <w:p w14:paraId="1FDE09C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nhập ghi chú cho danh mục</w:t>
            </w:r>
          </w:p>
        </w:tc>
      </w:tr>
      <w:tr w14:paraId="525B5DE8">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07EB3F7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59848C9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0F3BFDB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thêm danh mục mới</w:t>
            </w:r>
          </w:p>
        </w:tc>
      </w:tr>
      <w:tr w14:paraId="28BD1413">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3BCCA9E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btSua</w:t>
            </w:r>
          </w:p>
        </w:tc>
        <w:tc>
          <w:tcPr>
            <w:tcW w:w="3243" w:type="dxa"/>
            <w:tcBorders>
              <w:top w:val="single" w:color="000000" w:sz="4" w:space="0"/>
              <w:left w:val="single" w:color="000000" w:sz="4" w:space="0"/>
              <w:bottom w:val="single" w:color="000000" w:sz="4" w:space="0"/>
              <w:right w:val="single" w:color="000000" w:sz="4" w:space="0"/>
            </w:tcBorders>
            <w:vAlign w:val="center"/>
          </w:tcPr>
          <w:p w14:paraId="3260B9F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4FFD23F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cập nhật danh mục</w:t>
            </w:r>
          </w:p>
        </w:tc>
      </w:tr>
      <w:tr w14:paraId="4DC6E521">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140F738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btXoa</w:t>
            </w:r>
          </w:p>
        </w:tc>
        <w:tc>
          <w:tcPr>
            <w:tcW w:w="3243" w:type="dxa"/>
            <w:tcBorders>
              <w:top w:val="single" w:color="000000" w:sz="4" w:space="0"/>
              <w:left w:val="single" w:color="000000" w:sz="4" w:space="0"/>
              <w:bottom w:val="single" w:color="000000" w:sz="4" w:space="0"/>
              <w:right w:val="single" w:color="000000" w:sz="4" w:space="0"/>
            </w:tcBorders>
            <w:vAlign w:val="center"/>
          </w:tcPr>
          <w:p w14:paraId="32BC781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26E5C56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xóa danh mục</w:t>
            </w:r>
          </w:p>
        </w:tc>
      </w:tr>
      <w:tr w14:paraId="7C78CBBF">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76AABD7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btThu</w:t>
            </w:r>
          </w:p>
        </w:tc>
        <w:tc>
          <w:tcPr>
            <w:tcW w:w="3243" w:type="dxa"/>
            <w:tcBorders>
              <w:top w:val="single" w:color="000000" w:sz="4" w:space="0"/>
              <w:left w:val="single" w:color="000000" w:sz="4" w:space="0"/>
              <w:bottom w:val="single" w:color="000000" w:sz="4" w:space="0"/>
              <w:right w:val="single" w:color="000000" w:sz="4" w:space="0"/>
            </w:tcBorders>
            <w:vAlign w:val="center"/>
          </w:tcPr>
          <w:p w14:paraId="15DB2D9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7504E43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Lọc danh sách danh mục loại Thu</w:t>
            </w:r>
          </w:p>
        </w:tc>
      </w:tr>
      <w:tr w14:paraId="790CB77B">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7256050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btChi</w:t>
            </w:r>
          </w:p>
        </w:tc>
        <w:tc>
          <w:tcPr>
            <w:tcW w:w="3243" w:type="dxa"/>
            <w:tcBorders>
              <w:top w:val="single" w:color="000000" w:sz="4" w:space="0"/>
              <w:left w:val="single" w:color="000000" w:sz="4" w:space="0"/>
              <w:bottom w:val="single" w:color="000000" w:sz="4" w:space="0"/>
              <w:right w:val="single" w:color="000000" w:sz="4" w:space="0"/>
            </w:tcBorders>
            <w:vAlign w:val="center"/>
          </w:tcPr>
          <w:p w14:paraId="452FFE3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3F03A2E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Lọc danh sách danh mục loại Chi</w:t>
            </w:r>
          </w:p>
        </w:tc>
      </w:tr>
      <w:tr w14:paraId="34C38B8A">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00BAE6B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btTC</w:t>
            </w:r>
          </w:p>
        </w:tc>
        <w:tc>
          <w:tcPr>
            <w:tcW w:w="3243" w:type="dxa"/>
            <w:tcBorders>
              <w:top w:val="single" w:color="000000" w:sz="4" w:space="0"/>
              <w:left w:val="single" w:color="000000" w:sz="4" w:space="0"/>
              <w:bottom w:val="single" w:color="000000" w:sz="4" w:space="0"/>
              <w:right w:val="single" w:color="000000" w:sz="4" w:space="0"/>
            </w:tcBorders>
            <w:vAlign w:val="center"/>
          </w:tcPr>
          <w:p w14:paraId="2B92952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7" w:type="dxa"/>
            <w:tcBorders>
              <w:top w:val="single" w:color="000000" w:sz="4" w:space="0"/>
              <w:left w:val="single" w:color="000000" w:sz="4" w:space="0"/>
              <w:bottom w:val="single" w:color="000000" w:sz="4" w:space="0"/>
              <w:right w:val="single" w:color="000000" w:sz="4" w:space="0"/>
            </w:tcBorders>
            <w:vAlign w:val="center"/>
          </w:tcPr>
          <w:p w14:paraId="762136A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toàn bộ danh mục</w:t>
            </w:r>
          </w:p>
        </w:tc>
      </w:tr>
      <w:tr w14:paraId="767C179E">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10B700B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dgDM</w:t>
            </w:r>
          </w:p>
        </w:tc>
        <w:tc>
          <w:tcPr>
            <w:tcW w:w="3243" w:type="dxa"/>
            <w:tcBorders>
              <w:top w:val="single" w:color="000000" w:sz="4" w:space="0"/>
              <w:left w:val="single" w:color="000000" w:sz="4" w:space="0"/>
              <w:bottom w:val="single" w:color="000000" w:sz="4" w:space="0"/>
              <w:right w:val="single" w:color="000000" w:sz="4" w:space="0"/>
            </w:tcBorders>
            <w:vAlign w:val="center"/>
          </w:tcPr>
          <w:p w14:paraId="70E368B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757" w:type="dxa"/>
            <w:tcBorders>
              <w:top w:val="single" w:color="000000" w:sz="4" w:space="0"/>
              <w:left w:val="single" w:color="000000" w:sz="4" w:space="0"/>
              <w:bottom w:val="single" w:color="000000" w:sz="4" w:space="0"/>
              <w:right w:val="single" w:color="000000" w:sz="4" w:space="0"/>
            </w:tcBorders>
            <w:vAlign w:val="center"/>
          </w:tcPr>
          <w:p w14:paraId="688C70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danh mục</w:t>
            </w:r>
          </w:p>
        </w:tc>
      </w:tr>
      <w:tr w14:paraId="082A9F28">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599BEAE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maDM</w:t>
            </w:r>
          </w:p>
        </w:tc>
        <w:tc>
          <w:tcPr>
            <w:tcW w:w="3243" w:type="dxa"/>
            <w:tcBorders>
              <w:top w:val="single" w:color="000000" w:sz="4" w:space="0"/>
              <w:left w:val="single" w:color="000000" w:sz="4" w:space="0"/>
              <w:bottom w:val="single" w:color="000000" w:sz="4" w:space="0"/>
              <w:right w:val="single" w:color="000000" w:sz="4" w:space="0"/>
            </w:tcBorders>
            <w:vAlign w:val="center"/>
          </w:tcPr>
          <w:p w14:paraId="2C23995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7" w:type="dxa"/>
            <w:tcBorders>
              <w:top w:val="single" w:color="000000" w:sz="4" w:space="0"/>
              <w:left w:val="single" w:color="000000" w:sz="4" w:space="0"/>
              <w:bottom w:val="single" w:color="000000" w:sz="4" w:space="0"/>
              <w:right w:val="single" w:color="000000" w:sz="4" w:space="0"/>
            </w:tcBorders>
            <w:vAlign w:val="center"/>
          </w:tcPr>
          <w:p w14:paraId="4FE5F46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mã danh mục</w:t>
            </w:r>
          </w:p>
        </w:tc>
      </w:tr>
      <w:tr w14:paraId="31487581">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152235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tenDM</w:t>
            </w:r>
          </w:p>
        </w:tc>
        <w:tc>
          <w:tcPr>
            <w:tcW w:w="3243" w:type="dxa"/>
            <w:tcBorders>
              <w:top w:val="single" w:color="000000" w:sz="4" w:space="0"/>
              <w:left w:val="single" w:color="000000" w:sz="4" w:space="0"/>
              <w:bottom w:val="single" w:color="000000" w:sz="4" w:space="0"/>
              <w:right w:val="single" w:color="000000" w:sz="4" w:space="0"/>
            </w:tcBorders>
            <w:vAlign w:val="center"/>
          </w:tcPr>
          <w:p w14:paraId="7CCB888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7" w:type="dxa"/>
            <w:tcBorders>
              <w:top w:val="single" w:color="000000" w:sz="4" w:space="0"/>
              <w:left w:val="single" w:color="000000" w:sz="4" w:space="0"/>
              <w:bottom w:val="single" w:color="000000" w:sz="4" w:space="0"/>
              <w:right w:val="single" w:color="000000" w:sz="4" w:space="0"/>
            </w:tcBorders>
            <w:vAlign w:val="center"/>
          </w:tcPr>
          <w:p w14:paraId="01E2086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tên danh mục</w:t>
            </w:r>
          </w:p>
        </w:tc>
      </w:tr>
      <w:tr w14:paraId="4B7AA016">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33E9338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loai</w:t>
            </w:r>
          </w:p>
        </w:tc>
        <w:tc>
          <w:tcPr>
            <w:tcW w:w="3243" w:type="dxa"/>
            <w:tcBorders>
              <w:top w:val="single" w:color="000000" w:sz="4" w:space="0"/>
              <w:left w:val="single" w:color="000000" w:sz="4" w:space="0"/>
              <w:bottom w:val="single" w:color="000000" w:sz="4" w:space="0"/>
              <w:right w:val="single" w:color="000000" w:sz="4" w:space="0"/>
            </w:tcBorders>
            <w:vAlign w:val="center"/>
          </w:tcPr>
          <w:p w14:paraId="496DDC8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7" w:type="dxa"/>
            <w:tcBorders>
              <w:top w:val="single" w:color="000000" w:sz="4" w:space="0"/>
              <w:left w:val="single" w:color="000000" w:sz="4" w:space="0"/>
              <w:bottom w:val="single" w:color="000000" w:sz="4" w:space="0"/>
              <w:right w:val="single" w:color="000000" w:sz="4" w:space="0"/>
            </w:tcBorders>
            <w:vAlign w:val="center"/>
          </w:tcPr>
          <w:p w14:paraId="0FD6074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loại danh mục</w:t>
            </w:r>
          </w:p>
        </w:tc>
      </w:tr>
      <w:tr w14:paraId="15329A65">
        <w:tblPrEx>
          <w:tblCellMar>
            <w:top w:w="0" w:type="dxa"/>
            <w:left w:w="108" w:type="dxa"/>
            <w:bottom w:w="0" w:type="dxa"/>
            <w:right w:w="108" w:type="dxa"/>
          </w:tblCellMar>
        </w:tblPrEx>
        <w:tc>
          <w:tcPr>
            <w:tcW w:w="2782" w:type="dxa"/>
            <w:tcBorders>
              <w:top w:val="single" w:color="000000" w:sz="4" w:space="0"/>
              <w:left w:val="single" w:color="000000" w:sz="4" w:space="0"/>
              <w:bottom w:val="single" w:color="000000" w:sz="4" w:space="0"/>
              <w:right w:val="single" w:color="000000" w:sz="4" w:space="0"/>
            </w:tcBorders>
            <w:vAlign w:val="center"/>
          </w:tcPr>
          <w:p w14:paraId="3115A6B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ghiChu</w:t>
            </w:r>
          </w:p>
        </w:tc>
        <w:tc>
          <w:tcPr>
            <w:tcW w:w="3243" w:type="dxa"/>
            <w:tcBorders>
              <w:top w:val="single" w:color="000000" w:sz="4" w:space="0"/>
              <w:left w:val="single" w:color="000000" w:sz="4" w:space="0"/>
              <w:bottom w:val="single" w:color="000000" w:sz="4" w:space="0"/>
              <w:right w:val="single" w:color="000000" w:sz="4" w:space="0"/>
            </w:tcBorders>
            <w:vAlign w:val="center"/>
          </w:tcPr>
          <w:p w14:paraId="3F8D98C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7" w:type="dxa"/>
            <w:tcBorders>
              <w:top w:val="single" w:color="000000" w:sz="4" w:space="0"/>
              <w:left w:val="single" w:color="000000" w:sz="4" w:space="0"/>
              <w:bottom w:val="single" w:color="000000" w:sz="4" w:space="0"/>
              <w:right w:val="single" w:color="000000" w:sz="4" w:space="0"/>
            </w:tcBorders>
            <w:vAlign w:val="center"/>
          </w:tcPr>
          <w:p w14:paraId="62AA12B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ghi chú</w:t>
            </w:r>
          </w:p>
        </w:tc>
      </w:tr>
    </w:tbl>
    <w:p w14:paraId="7615C3F9">
      <w:pPr>
        <w:pStyle w:val="10"/>
        <w:rPr>
          <w:lang w:val="en-US"/>
        </w:rPr>
      </w:pPr>
      <w:bookmarkStart w:id="61" w:name="__RefHeading___Toc11586"/>
      <w:bookmarkEnd w:id="61"/>
      <w:r>
        <w:t xml:space="preserve">Bảng 1. </w:t>
      </w:r>
      <w:r>
        <w:fldChar w:fldCharType="begin"/>
      </w:r>
      <w:r>
        <w:instrText xml:space="preserve"> SEQ Bảng_1. \* ARABIC </w:instrText>
      </w:r>
      <w:r>
        <w:fldChar w:fldCharType="separate"/>
      </w:r>
      <w:r>
        <w:t>19</w:t>
      </w:r>
      <w:r>
        <w:fldChar w:fldCharType="end"/>
      </w:r>
      <w:r>
        <w:rPr>
          <w:lang w:val="en-US"/>
        </w:rPr>
        <w:t>: Thành phần chính trong giao diện Quản lý danh mục</w:t>
      </w:r>
    </w:p>
    <w:p w14:paraId="77485C4F">
      <w:pPr>
        <w:rPr>
          <w:rFonts w:ascii="Times New Roman" w:hAnsi="Times New Roman" w:cs="Times New Roman"/>
          <w:b/>
          <w:bCs/>
          <w:lang w:val="en-US"/>
        </w:rPr>
      </w:pPr>
    </w:p>
    <w:p w14:paraId="3D8F649E">
      <w:pPr>
        <w:pStyle w:val="4"/>
        <w:bidi w:val="0"/>
        <w:rPr>
          <w:lang w:val="en-US"/>
        </w:rPr>
      </w:pPr>
      <w:bookmarkStart w:id="62" w:name="__RefHeading___Toc25258"/>
      <w:bookmarkEnd w:id="62"/>
      <w:r>
        <w:rPr>
          <w:lang w:val="en-US"/>
        </w:rPr>
        <w:t>3.1.5 Quản lý giao dịch</w:t>
      </w:r>
    </w:p>
    <w:p w14:paraId="547D5FCD">
      <w:pPr>
        <w:pStyle w:val="87"/>
        <w:rPr>
          <w:rFonts w:ascii="Times New Roman" w:hAnsi="Times New Roman" w:cs="Times New Roman"/>
          <w:b/>
          <w:bCs/>
          <w:szCs w:val="26"/>
          <w:lang w:val="en-US"/>
        </w:rPr>
      </w:pPr>
      <w:r>
        <w:rPr>
          <w:rFonts w:cs="Times New Roman"/>
          <w:b/>
          <w:bCs/>
          <w:szCs w:val="26"/>
          <w:lang w:val="en-US"/>
        </w:rPr>
        <w:t>1. Mô tả</w:t>
      </w:r>
    </w:p>
    <w:p w14:paraId="201BA474">
      <w:pPr>
        <w:pStyle w:val="87"/>
        <w:rPr>
          <w:rFonts w:ascii="Times New Roman" w:hAnsi="Times New Roman" w:cs="Times New Roman"/>
          <w:b/>
          <w:bCs/>
          <w:szCs w:val="26"/>
          <w:lang w:val="en-US"/>
        </w:rPr>
      </w:pPr>
      <w:r>
        <w:rPr>
          <w:rFonts w:cs="Times New Roman"/>
          <w:b/>
          <w:bCs/>
          <w:szCs w:val="26"/>
          <w:lang w:val="en-US"/>
        </w:rPr>
        <w:t>2. Giao diện</w:t>
      </w:r>
    </w:p>
    <w:p w14:paraId="0436E34C">
      <w:pPr>
        <w:pStyle w:val="87"/>
        <w:jc w:val="center"/>
        <w:rPr>
          <w:rFonts w:ascii="Times New Roman" w:hAnsi="Times New Roman" w:cs="Times New Roman"/>
        </w:rPr>
      </w:pPr>
      <w:r>
        <w:rPr>
          <w:rFonts w:cs="Times New Roman"/>
        </w:rPr>
        <w:drawing>
          <wp:inline distT="0" distB="0" distL="0" distR="0">
            <wp:extent cx="5574030" cy="3558540"/>
            <wp:effectExtent l="0" t="0" r="0"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0"/>
                    <pic:cNvPicPr>
                      <a:picLocks noChangeAspect="1" noChangeArrowheads="1"/>
                    </pic:cNvPicPr>
                  </pic:nvPicPr>
                  <pic:blipFill>
                    <a:blip r:embed="rId29"/>
                    <a:srcRect l="-5" t="-8" r="-5" b="-8"/>
                    <a:stretch>
                      <a:fillRect/>
                    </a:stretch>
                  </pic:blipFill>
                  <pic:spPr>
                    <a:xfrm>
                      <a:off x="0" y="0"/>
                      <a:ext cx="5574030" cy="3558540"/>
                    </a:xfrm>
                    <a:prstGeom prst="rect">
                      <a:avLst/>
                    </a:prstGeom>
                    <a:noFill/>
                  </pic:spPr>
                </pic:pic>
              </a:graphicData>
            </a:graphic>
          </wp:inline>
        </w:drawing>
      </w:r>
    </w:p>
    <w:p w14:paraId="0307F26A">
      <w:pPr>
        <w:pStyle w:val="10"/>
        <w:jc w:val="center"/>
        <w:rPr>
          <w:rFonts w:ascii="Times New Roman" w:hAnsi="Times New Roman" w:cs="Times New Roman"/>
          <w:lang w:val="en-US"/>
        </w:rPr>
      </w:pPr>
      <w:bookmarkStart w:id="63" w:name="__RefHeading___Toc3418"/>
      <w:bookmarkEnd w:id="63"/>
      <w:r>
        <w:t xml:space="preserve">Hình 1. </w:t>
      </w:r>
      <w:r>
        <w:rPr>
          <w:lang w:val="en-US"/>
        </w:rPr>
        <w:t>18: Giao diện quản lý giao dịch</w:t>
      </w:r>
    </w:p>
    <w:p w14:paraId="4288BF93">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8645" w:type="dxa"/>
        <w:tblInd w:w="157" w:type="dxa"/>
        <w:tblLayout w:type="fixed"/>
        <w:tblCellMar>
          <w:top w:w="0" w:type="dxa"/>
          <w:left w:w="108" w:type="dxa"/>
          <w:bottom w:w="0" w:type="dxa"/>
          <w:right w:w="108" w:type="dxa"/>
        </w:tblCellMar>
      </w:tblPr>
      <w:tblGrid>
        <w:gridCol w:w="2740"/>
        <w:gridCol w:w="3243"/>
        <w:gridCol w:w="2662"/>
      </w:tblGrid>
      <w:tr w14:paraId="32FF733E">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5899F2B">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0C675F10">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66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6DFD38D">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57828568">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1EA153F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243" w:type="dxa"/>
            <w:tcBorders>
              <w:top w:val="single" w:color="000000" w:sz="4" w:space="0"/>
              <w:left w:val="single" w:color="000000" w:sz="4" w:space="0"/>
              <w:bottom w:val="single" w:color="000000" w:sz="4" w:space="0"/>
              <w:right w:val="single" w:color="000000" w:sz="4" w:space="0"/>
            </w:tcBorders>
            <w:vAlign w:val="center"/>
          </w:tcPr>
          <w:p w14:paraId="26663FB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662" w:type="dxa"/>
            <w:tcBorders>
              <w:top w:val="single" w:color="000000" w:sz="4" w:space="0"/>
              <w:left w:val="single" w:color="000000" w:sz="4" w:space="0"/>
              <w:bottom w:val="single" w:color="000000" w:sz="4" w:space="0"/>
              <w:right w:val="single" w:color="000000" w:sz="4" w:space="0"/>
            </w:tcBorders>
            <w:vAlign w:val="center"/>
          </w:tcPr>
          <w:p w14:paraId="4793BA9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quản lý giao dịch</w:t>
            </w:r>
          </w:p>
        </w:tc>
      </w:tr>
      <w:tr w14:paraId="11B6B523">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1022ED2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tbST</w:t>
            </w:r>
          </w:p>
        </w:tc>
        <w:tc>
          <w:tcPr>
            <w:tcW w:w="3243" w:type="dxa"/>
            <w:tcBorders>
              <w:top w:val="single" w:color="000000" w:sz="4" w:space="0"/>
              <w:left w:val="single" w:color="000000" w:sz="4" w:space="0"/>
              <w:bottom w:val="single" w:color="000000" w:sz="4" w:space="0"/>
              <w:right w:val="single" w:color="000000" w:sz="4" w:space="0"/>
            </w:tcBorders>
            <w:vAlign w:val="center"/>
          </w:tcPr>
          <w:p w14:paraId="40C036F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17FF1C3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số tiền giao dịch</w:t>
            </w:r>
          </w:p>
        </w:tc>
      </w:tr>
      <w:tr w14:paraId="6C17058F">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169D478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dtNgay</w:t>
            </w:r>
          </w:p>
        </w:tc>
        <w:tc>
          <w:tcPr>
            <w:tcW w:w="3243" w:type="dxa"/>
            <w:tcBorders>
              <w:top w:val="single" w:color="000000" w:sz="4" w:space="0"/>
              <w:left w:val="single" w:color="000000" w:sz="4" w:space="0"/>
              <w:bottom w:val="single" w:color="000000" w:sz="4" w:space="0"/>
              <w:right w:val="single" w:color="000000" w:sz="4" w:space="0"/>
            </w:tcBorders>
            <w:vAlign w:val="center"/>
          </w:tcPr>
          <w:p w14:paraId="659C831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DateTimePicker</w:t>
            </w:r>
          </w:p>
        </w:tc>
        <w:tc>
          <w:tcPr>
            <w:tcW w:w="2662" w:type="dxa"/>
            <w:tcBorders>
              <w:top w:val="single" w:color="000000" w:sz="4" w:space="0"/>
              <w:left w:val="single" w:color="000000" w:sz="4" w:space="0"/>
              <w:bottom w:val="single" w:color="000000" w:sz="4" w:space="0"/>
              <w:right w:val="single" w:color="000000" w:sz="4" w:space="0"/>
            </w:tcBorders>
            <w:vAlign w:val="center"/>
          </w:tcPr>
          <w:p w14:paraId="06E8AEE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ngày thực hiện giao dịch</w:t>
            </w:r>
          </w:p>
        </w:tc>
      </w:tr>
      <w:tr w14:paraId="1F6D6743">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2462530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tbND</w:t>
            </w:r>
          </w:p>
        </w:tc>
        <w:tc>
          <w:tcPr>
            <w:tcW w:w="3243" w:type="dxa"/>
            <w:tcBorders>
              <w:top w:val="single" w:color="000000" w:sz="4" w:space="0"/>
              <w:left w:val="single" w:color="000000" w:sz="4" w:space="0"/>
              <w:bottom w:val="single" w:color="000000" w:sz="4" w:space="0"/>
              <w:right w:val="single" w:color="000000" w:sz="4" w:space="0"/>
            </w:tcBorders>
            <w:vAlign w:val="center"/>
          </w:tcPr>
          <w:p w14:paraId="5B57E02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2B0B926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nội dung giao dịch</w:t>
            </w:r>
          </w:p>
        </w:tc>
      </w:tr>
      <w:tr w14:paraId="2341FCB4">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769F8FB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cbLoai</w:t>
            </w:r>
          </w:p>
        </w:tc>
        <w:tc>
          <w:tcPr>
            <w:tcW w:w="3243" w:type="dxa"/>
            <w:tcBorders>
              <w:top w:val="single" w:color="000000" w:sz="4" w:space="0"/>
              <w:left w:val="single" w:color="000000" w:sz="4" w:space="0"/>
              <w:bottom w:val="single" w:color="000000" w:sz="4" w:space="0"/>
              <w:right w:val="single" w:color="000000" w:sz="4" w:space="0"/>
            </w:tcBorders>
            <w:vAlign w:val="center"/>
          </w:tcPr>
          <w:p w14:paraId="2750DEE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325559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loại giao dịch Thu hoặc Chi</w:t>
            </w:r>
          </w:p>
        </w:tc>
      </w:tr>
      <w:tr w14:paraId="152806C2">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03FCB26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cbDM</w:t>
            </w:r>
          </w:p>
        </w:tc>
        <w:tc>
          <w:tcPr>
            <w:tcW w:w="3243" w:type="dxa"/>
            <w:tcBorders>
              <w:top w:val="single" w:color="000000" w:sz="4" w:space="0"/>
              <w:left w:val="single" w:color="000000" w:sz="4" w:space="0"/>
              <w:bottom w:val="single" w:color="000000" w:sz="4" w:space="0"/>
              <w:right w:val="single" w:color="000000" w:sz="4" w:space="0"/>
            </w:tcBorders>
            <w:vAlign w:val="center"/>
          </w:tcPr>
          <w:p w14:paraId="4F99C51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1A1C581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danh mục giao dịch</w:t>
            </w:r>
          </w:p>
        </w:tc>
      </w:tr>
      <w:tr w14:paraId="48CAF682">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6A4DD92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cbVi</w:t>
            </w:r>
          </w:p>
        </w:tc>
        <w:tc>
          <w:tcPr>
            <w:tcW w:w="3243" w:type="dxa"/>
            <w:tcBorders>
              <w:top w:val="single" w:color="000000" w:sz="4" w:space="0"/>
              <w:left w:val="single" w:color="000000" w:sz="4" w:space="0"/>
              <w:bottom w:val="single" w:color="000000" w:sz="4" w:space="0"/>
              <w:right w:val="single" w:color="000000" w:sz="4" w:space="0"/>
            </w:tcBorders>
            <w:vAlign w:val="center"/>
          </w:tcPr>
          <w:p w14:paraId="7508B6F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0672607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ví tiền thực hiện giao dịch</w:t>
            </w:r>
          </w:p>
        </w:tc>
      </w:tr>
      <w:tr w14:paraId="18696774">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5321BCF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4ED8778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62" w:type="dxa"/>
            <w:tcBorders>
              <w:top w:val="single" w:color="000000" w:sz="4" w:space="0"/>
              <w:left w:val="single" w:color="000000" w:sz="4" w:space="0"/>
              <w:bottom w:val="single" w:color="000000" w:sz="4" w:space="0"/>
              <w:right w:val="single" w:color="000000" w:sz="4" w:space="0"/>
            </w:tcBorders>
            <w:vAlign w:val="center"/>
          </w:tcPr>
          <w:p w14:paraId="5C258D1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giao dịch mới</w:t>
            </w:r>
          </w:p>
        </w:tc>
      </w:tr>
      <w:tr w14:paraId="418408AA">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2DADEF1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btLoc</w:t>
            </w:r>
          </w:p>
        </w:tc>
        <w:tc>
          <w:tcPr>
            <w:tcW w:w="3243" w:type="dxa"/>
            <w:tcBorders>
              <w:top w:val="single" w:color="000000" w:sz="4" w:space="0"/>
              <w:left w:val="single" w:color="000000" w:sz="4" w:space="0"/>
              <w:bottom w:val="single" w:color="000000" w:sz="4" w:space="0"/>
              <w:right w:val="single" w:color="000000" w:sz="4" w:space="0"/>
            </w:tcBorders>
            <w:vAlign w:val="center"/>
          </w:tcPr>
          <w:p w14:paraId="7F10B12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62" w:type="dxa"/>
            <w:tcBorders>
              <w:top w:val="single" w:color="000000" w:sz="4" w:space="0"/>
              <w:left w:val="single" w:color="000000" w:sz="4" w:space="0"/>
              <w:bottom w:val="single" w:color="000000" w:sz="4" w:space="0"/>
              <w:right w:val="single" w:color="000000" w:sz="4" w:space="0"/>
            </w:tcBorders>
            <w:vAlign w:val="center"/>
          </w:tcPr>
          <w:p w14:paraId="559EE18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Lọc danh sách giao dịch</w:t>
            </w:r>
          </w:p>
        </w:tc>
      </w:tr>
      <w:tr w14:paraId="4A1067CC">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4E06A2F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dtTuNgay</w:t>
            </w:r>
          </w:p>
        </w:tc>
        <w:tc>
          <w:tcPr>
            <w:tcW w:w="3243" w:type="dxa"/>
            <w:tcBorders>
              <w:top w:val="single" w:color="000000" w:sz="4" w:space="0"/>
              <w:left w:val="single" w:color="000000" w:sz="4" w:space="0"/>
              <w:bottom w:val="single" w:color="000000" w:sz="4" w:space="0"/>
              <w:right w:val="single" w:color="000000" w:sz="4" w:space="0"/>
            </w:tcBorders>
            <w:vAlign w:val="center"/>
          </w:tcPr>
          <w:p w14:paraId="11C5DD9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DateTimePicker</w:t>
            </w:r>
          </w:p>
        </w:tc>
        <w:tc>
          <w:tcPr>
            <w:tcW w:w="2662" w:type="dxa"/>
            <w:tcBorders>
              <w:top w:val="single" w:color="000000" w:sz="4" w:space="0"/>
              <w:left w:val="single" w:color="000000" w:sz="4" w:space="0"/>
              <w:bottom w:val="single" w:color="000000" w:sz="4" w:space="0"/>
              <w:right w:val="single" w:color="000000" w:sz="4" w:space="0"/>
            </w:tcBorders>
            <w:vAlign w:val="center"/>
          </w:tcPr>
          <w:p w14:paraId="077D43F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ngày bắt đầu lọc</w:t>
            </w:r>
          </w:p>
        </w:tc>
      </w:tr>
      <w:tr w14:paraId="0F2BDA75">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257D4AB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dtDenNgay</w:t>
            </w:r>
          </w:p>
        </w:tc>
        <w:tc>
          <w:tcPr>
            <w:tcW w:w="3243" w:type="dxa"/>
            <w:tcBorders>
              <w:top w:val="single" w:color="000000" w:sz="4" w:space="0"/>
              <w:left w:val="single" w:color="000000" w:sz="4" w:space="0"/>
              <w:bottom w:val="single" w:color="000000" w:sz="4" w:space="0"/>
              <w:right w:val="single" w:color="000000" w:sz="4" w:space="0"/>
            </w:tcBorders>
            <w:vAlign w:val="center"/>
          </w:tcPr>
          <w:p w14:paraId="3AA3282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DateTimePicker</w:t>
            </w:r>
          </w:p>
        </w:tc>
        <w:tc>
          <w:tcPr>
            <w:tcW w:w="2662" w:type="dxa"/>
            <w:tcBorders>
              <w:top w:val="single" w:color="000000" w:sz="4" w:space="0"/>
              <w:left w:val="single" w:color="000000" w:sz="4" w:space="0"/>
              <w:bottom w:val="single" w:color="000000" w:sz="4" w:space="0"/>
              <w:right w:val="single" w:color="000000" w:sz="4" w:space="0"/>
            </w:tcBorders>
            <w:vAlign w:val="center"/>
          </w:tcPr>
          <w:p w14:paraId="0FB9B20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ngày kết thúc lọc</w:t>
            </w:r>
          </w:p>
        </w:tc>
      </w:tr>
      <w:tr w14:paraId="1C8239BE">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384980B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dgGD</w:t>
            </w:r>
          </w:p>
        </w:tc>
        <w:tc>
          <w:tcPr>
            <w:tcW w:w="3243" w:type="dxa"/>
            <w:tcBorders>
              <w:top w:val="single" w:color="000000" w:sz="4" w:space="0"/>
              <w:left w:val="single" w:color="000000" w:sz="4" w:space="0"/>
              <w:bottom w:val="single" w:color="000000" w:sz="4" w:space="0"/>
              <w:right w:val="single" w:color="000000" w:sz="4" w:space="0"/>
            </w:tcBorders>
            <w:vAlign w:val="center"/>
          </w:tcPr>
          <w:p w14:paraId="4D5945D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662" w:type="dxa"/>
            <w:tcBorders>
              <w:top w:val="single" w:color="000000" w:sz="4" w:space="0"/>
              <w:left w:val="single" w:color="000000" w:sz="4" w:space="0"/>
              <w:bottom w:val="single" w:color="000000" w:sz="4" w:space="0"/>
              <w:right w:val="single" w:color="000000" w:sz="4" w:space="0"/>
            </w:tcBorders>
            <w:vAlign w:val="center"/>
          </w:tcPr>
          <w:p w14:paraId="4A631F2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giao dịch</w:t>
            </w:r>
          </w:p>
        </w:tc>
      </w:tr>
      <w:tr w14:paraId="73F0E24D">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5092029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ngay</w:t>
            </w:r>
          </w:p>
        </w:tc>
        <w:tc>
          <w:tcPr>
            <w:tcW w:w="3243" w:type="dxa"/>
            <w:tcBorders>
              <w:top w:val="single" w:color="000000" w:sz="4" w:space="0"/>
              <w:left w:val="single" w:color="000000" w:sz="4" w:space="0"/>
              <w:bottom w:val="single" w:color="000000" w:sz="4" w:space="0"/>
              <w:right w:val="single" w:color="000000" w:sz="4" w:space="0"/>
            </w:tcBorders>
            <w:vAlign w:val="center"/>
          </w:tcPr>
          <w:p w14:paraId="011A007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0C54E82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ngày giao dịch</w:t>
            </w:r>
          </w:p>
        </w:tc>
      </w:tr>
      <w:tr w14:paraId="585879A6">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1627FDD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noiDung</w:t>
            </w:r>
          </w:p>
        </w:tc>
        <w:tc>
          <w:tcPr>
            <w:tcW w:w="3243" w:type="dxa"/>
            <w:tcBorders>
              <w:top w:val="single" w:color="000000" w:sz="4" w:space="0"/>
              <w:left w:val="single" w:color="000000" w:sz="4" w:space="0"/>
              <w:bottom w:val="single" w:color="000000" w:sz="4" w:space="0"/>
              <w:right w:val="single" w:color="000000" w:sz="4" w:space="0"/>
            </w:tcBorders>
            <w:vAlign w:val="center"/>
          </w:tcPr>
          <w:p w14:paraId="16654F2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6937B4C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nội dung giao dịch</w:t>
            </w:r>
          </w:p>
        </w:tc>
      </w:tr>
      <w:tr w14:paraId="1C2999B9">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5EBBF22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loai</w:t>
            </w:r>
          </w:p>
        </w:tc>
        <w:tc>
          <w:tcPr>
            <w:tcW w:w="3243" w:type="dxa"/>
            <w:tcBorders>
              <w:top w:val="single" w:color="000000" w:sz="4" w:space="0"/>
              <w:left w:val="single" w:color="000000" w:sz="4" w:space="0"/>
              <w:bottom w:val="single" w:color="000000" w:sz="4" w:space="0"/>
              <w:right w:val="single" w:color="000000" w:sz="4" w:space="0"/>
            </w:tcBorders>
            <w:vAlign w:val="center"/>
          </w:tcPr>
          <w:p w14:paraId="1449254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3C3DA2E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loại giao dịch</w:t>
            </w:r>
          </w:p>
        </w:tc>
      </w:tr>
      <w:tr w14:paraId="69D5F5CA">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2D74D2A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danhMuc</w:t>
            </w:r>
          </w:p>
        </w:tc>
        <w:tc>
          <w:tcPr>
            <w:tcW w:w="3243" w:type="dxa"/>
            <w:tcBorders>
              <w:top w:val="single" w:color="000000" w:sz="4" w:space="0"/>
              <w:left w:val="single" w:color="000000" w:sz="4" w:space="0"/>
              <w:bottom w:val="single" w:color="000000" w:sz="4" w:space="0"/>
              <w:right w:val="single" w:color="000000" w:sz="4" w:space="0"/>
            </w:tcBorders>
            <w:vAlign w:val="center"/>
          </w:tcPr>
          <w:p w14:paraId="1DE1D34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0AAA015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mục</w:t>
            </w:r>
          </w:p>
        </w:tc>
      </w:tr>
      <w:tr w14:paraId="44A99130">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190E1708">
            <w:pPr>
              <w:pStyle w:val="107"/>
              <w:bidi w:val="0"/>
              <w:spacing w:before="120" w:after="0"/>
              <w:rPr>
                <w:rFonts w:ascii="Times New Roman" w:hAnsi="Times New Roman" w:cs="Times New Roman"/>
                <w:sz w:val="24"/>
                <w:szCs w:val="24"/>
                <w:lang w:val="en-US"/>
              </w:rPr>
            </w:pPr>
            <w:r>
              <w:rPr>
                <w:rFonts w:cs="Times New Roman"/>
                <w:sz w:val="24"/>
                <w:szCs w:val="24"/>
                <w:lang w:val="en-US"/>
              </w:rPr>
              <w:t>vi</w:t>
            </w:r>
          </w:p>
        </w:tc>
        <w:tc>
          <w:tcPr>
            <w:tcW w:w="3243" w:type="dxa"/>
            <w:tcBorders>
              <w:top w:val="single" w:color="000000" w:sz="4" w:space="0"/>
              <w:left w:val="single" w:color="000000" w:sz="4" w:space="0"/>
              <w:bottom w:val="single" w:color="000000" w:sz="4" w:space="0"/>
              <w:right w:val="single" w:color="000000" w:sz="4" w:space="0"/>
            </w:tcBorders>
            <w:vAlign w:val="center"/>
          </w:tcPr>
          <w:p w14:paraId="0A7D792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64EF5D3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ví tiền</w:t>
            </w:r>
          </w:p>
        </w:tc>
      </w:tr>
      <w:tr w14:paraId="012083BA">
        <w:tblPrEx>
          <w:tblCellMar>
            <w:top w:w="0" w:type="dxa"/>
            <w:left w:w="108" w:type="dxa"/>
            <w:bottom w:w="0" w:type="dxa"/>
            <w:right w:w="108" w:type="dxa"/>
          </w:tblCellMar>
        </w:tblPrEx>
        <w:tc>
          <w:tcPr>
            <w:tcW w:w="2740" w:type="dxa"/>
            <w:tcBorders>
              <w:top w:val="single" w:color="000000" w:sz="4" w:space="0"/>
              <w:left w:val="single" w:color="000000" w:sz="4" w:space="0"/>
              <w:bottom w:val="single" w:color="000000" w:sz="4" w:space="0"/>
              <w:right w:val="single" w:color="000000" w:sz="4" w:space="0"/>
            </w:tcBorders>
            <w:vAlign w:val="center"/>
          </w:tcPr>
          <w:p w14:paraId="556A78B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soTien</w:t>
            </w:r>
          </w:p>
        </w:tc>
        <w:tc>
          <w:tcPr>
            <w:tcW w:w="3243" w:type="dxa"/>
            <w:tcBorders>
              <w:top w:val="single" w:color="000000" w:sz="4" w:space="0"/>
              <w:left w:val="single" w:color="000000" w:sz="4" w:space="0"/>
              <w:bottom w:val="single" w:color="000000" w:sz="4" w:space="0"/>
              <w:right w:val="single" w:color="000000" w:sz="4" w:space="0"/>
            </w:tcBorders>
            <w:vAlign w:val="center"/>
          </w:tcPr>
          <w:p w14:paraId="20652B2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1D89786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số tiền giao dịch</w:t>
            </w:r>
          </w:p>
        </w:tc>
      </w:tr>
    </w:tbl>
    <w:p w14:paraId="4B4635BA">
      <w:pPr>
        <w:pStyle w:val="10"/>
        <w:rPr>
          <w:lang w:val="en-US"/>
        </w:rPr>
      </w:pPr>
      <w:bookmarkStart w:id="64" w:name="__RefHeading___Toc2221"/>
      <w:bookmarkEnd w:id="64"/>
      <w:r>
        <w:t xml:space="preserve">Bảng 1. </w:t>
      </w:r>
      <w:r>
        <w:fldChar w:fldCharType="begin"/>
      </w:r>
      <w:r>
        <w:instrText xml:space="preserve"> SEQ Bảng_1. \* ARABIC </w:instrText>
      </w:r>
      <w:r>
        <w:fldChar w:fldCharType="separate"/>
      </w:r>
      <w:r>
        <w:t>20</w:t>
      </w:r>
      <w:r>
        <w:fldChar w:fldCharType="end"/>
      </w:r>
      <w:r>
        <w:rPr>
          <w:lang w:val="en-US"/>
        </w:rPr>
        <w:t>: Thành phần chính trong giao diện Quản lý giao dịch</w:t>
      </w:r>
    </w:p>
    <w:p w14:paraId="6A5DCA04">
      <w:pPr>
        <w:pStyle w:val="87"/>
        <w:rPr>
          <w:rFonts w:ascii="Times New Roman" w:hAnsi="Times New Roman" w:cs="Times New Roman"/>
          <w:szCs w:val="26"/>
          <w:lang w:val="en-US"/>
        </w:rPr>
      </w:pPr>
    </w:p>
    <w:p w14:paraId="0CAF5323">
      <w:pPr>
        <w:pStyle w:val="4"/>
        <w:bidi w:val="0"/>
        <w:rPr>
          <w:lang w:val="en-US"/>
        </w:rPr>
      </w:pPr>
      <w:bookmarkStart w:id="65" w:name="__RefHeading___Toc29612"/>
      <w:bookmarkEnd w:id="65"/>
      <w:r>
        <w:rPr>
          <w:lang w:val="en-US"/>
        </w:rPr>
        <w:t>3.1.6 Chức năng thiết lập ngân sách</w:t>
      </w:r>
    </w:p>
    <w:p w14:paraId="1FADC1CE">
      <w:pPr>
        <w:pStyle w:val="87"/>
        <w:rPr>
          <w:rFonts w:ascii="Times New Roman" w:hAnsi="Times New Roman" w:cs="Times New Roman"/>
          <w:b/>
          <w:bCs/>
          <w:szCs w:val="26"/>
          <w:lang w:val="en-US"/>
        </w:rPr>
      </w:pPr>
      <w:r>
        <w:rPr>
          <w:rFonts w:cs="Times New Roman"/>
          <w:b/>
          <w:bCs/>
          <w:szCs w:val="26"/>
          <w:lang w:val="en-US"/>
        </w:rPr>
        <w:t>1. Mô tả</w:t>
      </w:r>
    </w:p>
    <w:p w14:paraId="24A340F6">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thiết lập ngân sách giúp người dùng tạo giới hạn chi tiêu cho từng danh mục theo tháng và năm cụ thể. Hệ thống hỗ trợ kiểm tra trùng ngân sách, quản lý giới hạn chi tiêu và hỗ trợ theo dõi tình hình tài chính hiệu quả.</w:t>
      </w:r>
    </w:p>
    <w:p w14:paraId="75474314">
      <w:pPr>
        <w:pStyle w:val="87"/>
        <w:numPr>
          <w:ilvl w:val="0"/>
          <w:numId w:val="0"/>
        </w:numPr>
        <w:ind w:left="0" w:firstLine="0"/>
        <w:rPr>
          <w:rFonts w:ascii="Times New Roman" w:hAnsi="Times New Roman" w:cs="Times New Roman"/>
          <w:b/>
          <w:bCs/>
          <w:szCs w:val="26"/>
          <w:lang w:val="en-US"/>
        </w:rPr>
      </w:pPr>
      <w:r>
        <w:rPr>
          <w:rFonts w:cs="Times New Roman"/>
          <w:b/>
          <w:bCs/>
          <w:szCs w:val="26"/>
          <w:lang w:val="en-US"/>
        </w:rPr>
        <w:t>2.Giao diện</w:t>
      </w:r>
    </w:p>
    <w:p w14:paraId="4187B966">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4721860" cy="4229100"/>
            <wp:effectExtent l="0" t="0" r="0" b="0"/>
            <wp:docPr id="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2"/>
                    <pic:cNvPicPr>
                      <a:picLocks noChangeAspect="1" noChangeArrowheads="1"/>
                    </pic:cNvPicPr>
                  </pic:nvPicPr>
                  <pic:blipFill>
                    <a:blip r:embed="rId30"/>
                    <a:srcRect l="836" t="-9" r="-8" b="-9"/>
                    <a:stretch>
                      <a:fillRect/>
                    </a:stretch>
                  </pic:blipFill>
                  <pic:spPr>
                    <a:xfrm>
                      <a:off x="0" y="0"/>
                      <a:ext cx="4721860" cy="4229100"/>
                    </a:xfrm>
                    <a:prstGeom prst="rect">
                      <a:avLst/>
                    </a:prstGeom>
                    <a:noFill/>
                  </pic:spPr>
                </pic:pic>
              </a:graphicData>
            </a:graphic>
          </wp:inline>
        </w:drawing>
      </w:r>
    </w:p>
    <w:p w14:paraId="3BA0FD4C">
      <w:pPr>
        <w:pStyle w:val="10"/>
        <w:numPr>
          <w:ilvl w:val="0"/>
          <w:numId w:val="0"/>
        </w:numPr>
        <w:ind w:left="0" w:firstLine="0"/>
        <w:jc w:val="center"/>
        <w:rPr>
          <w:rFonts w:ascii="Times New Roman" w:hAnsi="Times New Roman" w:cs="Times New Roman"/>
          <w:lang w:val="en-US"/>
        </w:rPr>
      </w:pPr>
      <w:bookmarkStart w:id="66" w:name="__RefHeading___Toc16849"/>
      <w:bookmarkEnd w:id="66"/>
      <w:r>
        <w:t xml:space="preserve">Hình 1. </w:t>
      </w:r>
      <w:r>
        <w:rPr>
          <w:lang w:val="en-US"/>
        </w:rPr>
        <w:t>19: Giao diện thiết lập ngân sách</w:t>
      </w:r>
    </w:p>
    <w:p w14:paraId="5D916F82">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8673" w:type="dxa"/>
        <w:tblInd w:w="156" w:type="dxa"/>
        <w:tblLayout w:type="fixed"/>
        <w:tblCellMar>
          <w:top w:w="0" w:type="dxa"/>
          <w:left w:w="108" w:type="dxa"/>
          <w:bottom w:w="0" w:type="dxa"/>
          <w:right w:w="108" w:type="dxa"/>
        </w:tblCellMar>
      </w:tblPr>
      <w:tblGrid>
        <w:gridCol w:w="2735"/>
        <w:gridCol w:w="3243"/>
        <w:gridCol w:w="2695"/>
      </w:tblGrid>
      <w:tr w14:paraId="55E4084D">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A5557D4">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0A3219C">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695"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5C24821">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4AD39EDB">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3E1D08E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243" w:type="dxa"/>
            <w:tcBorders>
              <w:top w:val="single" w:color="000000" w:sz="4" w:space="0"/>
              <w:left w:val="single" w:color="000000" w:sz="4" w:space="0"/>
              <w:bottom w:val="single" w:color="000000" w:sz="4" w:space="0"/>
              <w:right w:val="single" w:color="000000" w:sz="4" w:space="0"/>
            </w:tcBorders>
            <w:vAlign w:val="center"/>
          </w:tcPr>
          <w:p w14:paraId="402FE9E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695" w:type="dxa"/>
            <w:tcBorders>
              <w:top w:val="single" w:color="000000" w:sz="4" w:space="0"/>
              <w:left w:val="single" w:color="000000" w:sz="4" w:space="0"/>
              <w:bottom w:val="single" w:color="000000" w:sz="4" w:space="0"/>
              <w:right w:val="single" w:color="000000" w:sz="4" w:space="0"/>
            </w:tcBorders>
            <w:vAlign w:val="center"/>
          </w:tcPr>
          <w:p w14:paraId="5B4FB1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thiết lập ngân sách</w:t>
            </w:r>
          </w:p>
        </w:tc>
      </w:tr>
      <w:tr w14:paraId="3DEF88C9">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4634D15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cbDMChi</w:t>
            </w:r>
          </w:p>
        </w:tc>
        <w:tc>
          <w:tcPr>
            <w:tcW w:w="3243" w:type="dxa"/>
            <w:tcBorders>
              <w:top w:val="single" w:color="000000" w:sz="4" w:space="0"/>
              <w:left w:val="single" w:color="000000" w:sz="4" w:space="0"/>
              <w:bottom w:val="single" w:color="000000" w:sz="4" w:space="0"/>
              <w:right w:val="single" w:color="000000" w:sz="4" w:space="0"/>
            </w:tcBorders>
            <w:vAlign w:val="center"/>
          </w:tcPr>
          <w:p w14:paraId="211B8EB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95" w:type="dxa"/>
            <w:tcBorders>
              <w:top w:val="single" w:color="000000" w:sz="4" w:space="0"/>
              <w:left w:val="single" w:color="000000" w:sz="4" w:space="0"/>
              <w:bottom w:val="single" w:color="000000" w:sz="4" w:space="0"/>
              <w:right w:val="single" w:color="000000" w:sz="4" w:space="0"/>
            </w:tcBorders>
            <w:vAlign w:val="center"/>
          </w:tcPr>
          <w:p w14:paraId="5C25A73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danh mục chi tiêu</w:t>
            </w:r>
          </w:p>
        </w:tc>
      </w:tr>
      <w:tr w14:paraId="4D9F19E0">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09DCF8B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tbGH</w:t>
            </w:r>
          </w:p>
        </w:tc>
        <w:tc>
          <w:tcPr>
            <w:tcW w:w="3243" w:type="dxa"/>
            <w:tcBorders>
              <w:top w:val="single" w:color="000000" w:sz="4" w:space="0"/>
              <w:left w:val="single" w:color="000000" w:sz="4" w:space="0"/>
              <w:bottom w:val="single" w:color="000000" w:sz="4" w:space="0"/>
              <w:right w:val="single" w:color="000000" w:sz="4" w:space="0"/>
            </w:tcBorders>
            <w:vAlign w:val="center"/>
          </w:tcPr>
          <w:p w14:paraId="7023EDB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695" w:type="dxa"/>
            <w:tcBorders>
              <w:top w:val="single" w:color="000000" w:sz="4" w:space="0"/>
              <w:left w:val="single" w:color="000000" w:sz="4" w:space="0"/>
              <w:bottom w:val="single" w:color="000000" w:sz="4" w:space="0"/>
              <w:right w:val="single" w:color="000000" w:sz="4" w:space="0"/>
            </w:tcBorders>
            <w:vAlign w:val="center"/>
          </w:tcPr>
          <w:p w14:paraId="79347F3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giới hạn ngân sách</w:t>
            </w:r>
          </w:p>
        </w:tc>
      </w:tr>
      <w:tr w14:paraId="32642141">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18D194A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cbThang</w:t>
            </w:r>
          </w:p>
        </w:tc>
        <w:tc>
          <w:tcPr>
            <w:tcW w:w="3243" w:type="dxa"/>
            <w:tcBorders>
              <w:top w:val="single" w:color="000000" w:sz="4" w:space="0"/>
              <w:left w:val="single" w:color="000000" w:sz="4" w:space="0"/>
              <w:bottom w:val="single" w:color="000000" w:sz="4" w:space="0"/>
              <w:right w:val="single" w:color="000000" w:sz="4" w:space="0"/>
            </w:tcBorders>
            <w:vAlign w:val="center"/>
          </w:tcPr>
          <w:p w14:paraId="5E59323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95" w:type="dxa"/>
            <w:tcBorders>
              <w:top w:val="single" w:color="000000" w:sz="4" w:space="0"/>
              <w:left w:val="single" w:color="000000" w:sz="4" w:space="0"/>
              <w:bottom w:val="single" w:color="000000" w:sz="4" w:space="0"/>
              <w:right w:val="single" w:color="000000" w:sz="4" w:space="0"/>
            </w:tcBorders>
            <w:vAlign w:val="center"/>
          </w:tcPr>
          <w:p w14:paraId="78ADA10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tháng thiết lập ngân sách</w:t>
            </w:r>
          </w:p>
        </w:tc>
      </w:tr>
      <w:tr w14:paraId="7323C59A">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5B66074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cbNam</w:t>
            </w:r>
          </w:p>
        </w:tc>
        <w:tc>
          <w:tcPr>
            <w:tcW w:w="3243" w:type="dxa"/>
            <w:tcBorders>
              <w:top w:val="single" w:color="000000" w:sz="4" w:space="0"/>
              <w:left w:val="single" w:color="000000" w:sz="4" w:space="0"/>
              <w:bottom w:val="single" w:color="000000" w:sz="4" w:space="0"/>
              <w:right w:val="single" w:color="000000" w:sz="4" w:space="0"/>
            </w:tcBorders>
            <w:vAlign w:val="center"/>
          </w:tcPr>
          <w:p w14:paraId="252A466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95" w:type="dxa"/>
            <w:tcBorders>
              <w:top w:val="single" w:color="000000" w:sz="4" w:space="0"/>
              <w:left w:val="single" w:color="000000" w:sz="4" w:space="0"/>
              <w:bottom w:val="single" w:color="000000" w:sz="4" w:space="0"/>
              <w:right w:val="single" w:color="000000" w:sz="4" w:space="0"/>
            </w:tcBorders>
            <w:vAlign w:val="center"/>
          </w:tcPr>
          <w:p w14:paraId="0A980E5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năm thiết lập ngân sách</w:t>
            </w:r>
          </w:p>
        </w:tc>
      </w:tr>
      <w:tr w14:paraId="5F19A2C5">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3D12A19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304FE18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95" w:type="dxa"/>
            <w:tcBorders>
              <w:top w:val="single" w:color="000000" w:sz="4" w:space="0"/>
              <w:left w:val="single" w:color="000000" w:sz="4" w:space="0"/>
              <w:bottom w:val="single" w:color="000000" w:sz="4" w:space="0"/>
              <w:right w:val="single" w:color="000000" w:sz="4" w:space="0"/>
            </w:tcBorders>
            <w:vAlign w:val="center"/>
          </w:tcPr>
          <w:p w14:paraId="5826E64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ngân sách mới</w:t>
            </w:r>
          </w:p>
        </w:tc>
      </w:tr>
      <w:tr w14:paraId="01DF82D0">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483F2CE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btSua</w:t>
            </w:r>
          </w:p>
        </w:tc>
        <w:tc>
          <w:tcPr>
            <w:tcW w:w="3243" w:type="dxa"/>
            <w:tcBorders>
              <w:top w:val="single" w:color="000000" w:sz="4" w:space="0"/>
              <w:left w:val="single" w:color="000000" w:sz="4" w:space="0"/>
              <w:bottom w:val="single" w:color="000000" w:sz="4" w:space="0"/>
              <w:right w:val="single" w:color="000000" w:sz="4" w:space="0"/>
            </w:tcBorders>
            <w:vAlign w:val="center"/>
          </w:tcPr>
          <w:p w14:paraId="75287A8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95" w:type="dxa"/>
            <w:tcBorders>
              <w:top w:val="single" w:color="000000" w:sz="4" w:space="0"/>
              <w:left w:val="single" w:color="000000" w:sz="4" w:space="0"/>
              <w:bottom w:val="single" w:color="000000" w:sz="4" w:space="0"/>
              <w:right w:val="single" w:color="000000" w:sz="4" w:space="0"/>
            </w:tcBorders>
            <w:vAlign w:val="center"/>
          </w:tcPr>
          <w:p w14:paraId="57D8573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Chỉnh sửa ngân sách</w:t>
            </w:r>
          </w:p>
        </w:tc>
      </w:tr>
      <w:tr w14:paraId="3E779936">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1DEFB94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btXoa</w:t>
            </w:r>
          </w:p>
        </w:tc>
        <w:tc>
          <w:tcPr>
            <w:tcW w:w="3243" w:type="dxa"/>
            <w:tcBorders>
              <w:top w:val="single" w:color="000000" w:sz="4" w:space="0"/>
              <w:left w:val="single" w:color="000000" w:sz="4" w:space="0"/>
              <w:bottom w:val="single" w:color="000000" w:sz="4" w:space="0"/>
              <w:right w:val="single" w:color="000000" w:sz="4" w:space="0"/>
            </w:tcBorders>
            <w:vAlign w:val="center"/>
          </w:tcPr>
          <w:p w14:paraId="7F6C9A9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95" w:type="dxa"/>
            <w:tcBorders>
              <w:top w:val="single" w:color="000000" w:sz="4" w:space="0"/>
              <w:left w:val="single" w:color="000000" w:sz="4" w:space="0"/>
              <w:bottom w:val="single" w:color="000000" w:sz="4" w:space="0"/>
              <w:right w:val="single" w:color="000000" w:sz="4" w:space="0"/>
            </w:tcBorders>
            <w:vAlign w:val="center"/>
          </w:tcPr>
          <w:p w14:paraId="48F3B8B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Xóa ngân sách</w:t>
            </w:r>
          </w:p>
        </w:tc>
      </w:tr>
      <w:tr w14:paraId="762D0723">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37E9AE1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dgTLNS</w:t>
            </w:r>
          </w:p>
        </w:tc>
        <w:tc>
          <w:tcPr>
            <w:tcW w:w="3243" w:type="dxa"/>
            <w:tcBorders>
              <w:top w:val="single" w:color="000000" w:sz="4" w:space="0"/>
              <w:left w:val="single" w:color="000000" w:sz="4" w:space="0"/>
              <w:bottom w:val="single" w:color="000000" w:sz="4" w:space="0"/>
              <w:right w:val="single" w:color="000000" w:sz="4" w:space="0"/>
            </w:tcBorders>
            <w:vAlign w:val="center"/>
          </w:tcPr>
          <w:p w14:paraId="32C11DD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695" w:type="dxa"/>
            <w:tcBorders>
              <w:top w:val="single" w:color="000000" w:sz="4" w:space="0"/>
              <w:left w:val="single" w:color="000000" w:sz="4" w:space="0"/>
              <w:bottom w:val="single" w:color="000000" w:sz="4" w:space="0"/>
              <w:right w:val="single" w:color="000000" w:sz="4" w:space="0"/>
            </w:tcBorders>
            <w:vAlign w:val="center"/>
          </w:tcPr>
          <w:p w14:paraId="5877377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ngân sách đã thiết lập</w:t>
            </w:r>
          </w:p>
        </w:tc>
      </w:tr>
      <w:tr w14:paraId="02AD872A">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630D7FA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maNS</w:t>
            </w:r>
          </w:p>
        </w:tc>
        <w:tc>
          <w:tcPr>
            <w:tcW w:w="3243" w:type="dxa"/>
            <w:tcBorders>
              <w:top w:val="single" w:color="000000" w:sz="4" w:space="0"/>
              <w:left w:val="single" w:color="000000" w:sz="4" w:space="0"/>
              <w:bottom w:val="single" w:color="000000" w:sz="4" w:space="0"/>
              <w:right w:val="single" w:color="000000" w:sz="4" w:space="0"/>
            </w:tcBorders>
            <w:vAlign w:val="center"/>
          </w:tcPr>
          <w:p w14:paraId="63D1DB9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95" w:type="dxa"/>
            <w:tcBorders>
              <w:top w:val="single" w:color="000000" w:sz="4" w:space="0"/>
              <w:left w:val="single" w:color="000000" w:sz="4" w:space="0"/>
              <w:bottom w:val="single" w:color="000000" w:sz="4" w:space="0"/>
              <w:right w:val="single" w:color="000000" w:sz="4" w:space="0"/>
            </w:tcBorders>
            <w:vAlign w:val="center"/>
          </w:tcPr>
          <w:p w14:paraId="56BAF01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mã ngân sách</w:t>
            </w:r>
          </w:p>
        </w:tc>
      </w:tr>
      <w:tr w14:paraId="49EAD273">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1AEDBA2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ganhMuc</w:t>
            </w:r>
          </w:p>
        </w:tc>
        <w:tc>
          <w:tcPr>
            <w:tcW w:w="3243" w:type="dxa"/>
            <w:tcBorders>
              <w:top w:val="single" w:color="000000" w:sz="4" w:space="0"/>
              <w:left w:val="single" w:color="000000" w:sz="4" w:space="0"/>
              <w:bottom w:val="single" w:color="000000" w:sz="4" w:space="0"/>
              <w:right w:val="single" w:color="000000" w:sz="4" w:space="0"/>
            </w:tcBorders>
            <w:vAlign w:val="center"/>
          </w:tcPr>
          <w:p w14:paraId="010FFF8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95" w:type="dxa"/>
            <w:tcBorders>
              <w:top w:val="single" w:color="000000" w:sz="4" w:space="0"/>
              <w:left w:val="single" w:color="000000" w:sz="4" w:space="0"/>
              <w:bottom w:val="single" w:color="000000" w:sz="4" w:space="0"/>
              <w:right w:val="single" w:color="000000" w:sz="4" w:space="0"/>
            </w:tcBorders>
            <w:vAlign w:val="center"/>
          </w:tcPr>
          <w:p w14:paraId="480DFA6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mục chi tiêu</w:t>
            </w:r>
          </w:p>
        </w:tc>
      </w:tr>
      <w:tr w14:paraId="07B18676">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702472E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gioiHan</w:t>
            </w:r>
          </w:p>
        </w:tc>
        <w:tc>
          <w:tcPr>
            <w:tcW w:w="3243" w:type="dxa"/>
            <w:tcBorders>
              <w:top w:val="single" w:color="000000" w:sz="4" w:space="0"/>
              <w:left w:val="single" w:color="000000" w:sz="4" w:space="0"/>
              <w:bottom w:val="single" w:color="000000" w:sz="4" w:space="0"/>
              <w:right w:val="single" w:color="000000" w:sz="4" w:space="0"/>
            </w:tcBorders>
            <w:vAlign w:val="center"/>
          </w:tcPr>
          <w:p w14:paraId="0D4ACEB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95" w:type="dxa"/>
            <w:tcBorders>
              <w:top w:val="single" w:color="000000" w:sz="4" w:space="0"/>
              <w:left w:val="single" w:color="000000" w:sz="4" w:space="0"/>
              <w:bottom w:val="single" w:color="000000" w:sz="4" w:space="0"/>
              <w:right w:val="single" w:color="000000" w:sz="4" w:space="0"/>
            </w:tcBorders>
            <w:vAlign w:val="center"/>
          </w:tcPr>
          <w:p w14:paraId="7665176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giới hạn ngân sách</w:t>
            </w:r>
          </w:p>
        </w:tc>
      </w:tr>
      <w:tr w14:paraId="7E5A5640">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678C304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thang</w:t>
            </w:r>
          </w:p>
        </w:tc>
        <w:tc>
          <w:tcPr>
            <w:tcW w:w="3243" w:type="dxa"/>
            <w:tcBorders>
              <w:top w:val="single" w:color="000000" w:sz="4" w:space="0"/>
              <w:left w:val="single" w:color="000000" w:sz="4" w:space="0"/>
              <w:bottom w:val="single" w:color="000000" w:sz="4" w:space="0"/>
              <w:right w:val="single" w:color="000000" w:sz="4" w:space="0"/>
            </w:tcBorders>
            <w:vAlign w:val="center"/>
          </w:tcPr>
          <w:p w14:paraId="1E88077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95" w:type="dxa"/>
            <w:tcBorders>
              <w:top w:val="single" w:color="000000" w:sz="4" w:space="0"/>
              <w:left w:val="single" w:color="000000" w:sz="4" w:space="0"/>
              <w:bottom w:val="single" w:color="000000" w:sz="4" w:space="0"/>
              <w:right w:val="single" w:color="000000" w:sz="4" w:space="0"/>
            </w:tcBorders>
            <w:vAlign w:val="center"/>
          </w:tcPr>
          <w:p w14:paraId="59F00FB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tháng áp dụng</w:t>
            </w:r>
          </w:p>
        </w:tc>
      </w:tr>
      <w:tr w14:paraId="3CFEE6DB">
        <w:tblPrEx>
          <w:tblCellMar>
            <w:top w:w="0" w:type="dxa"/>
            <w:left w:w="108" w:type="dxa"/>
            <w:bottom w:w="0" w:type="dxa"/>
            <w:right w:w="108" w:type="dxa"/>
          </w:tblCellMar>
        </w:tblPrEx>
        <w:tc>
          <w:tcPr>
            <w:tcW w:w="2735" w:type="dxa"/>
            <w:tcBorders>
              <w:top w:val="single" w:color="000000" w:sz="4" w:space="0"/>
              <w:left w:val="single" w:color="000000" w:sz="4" w:space="0"/>
              <w:bottom w:val="single" w:color="000000" w:sz="4" w:space="0"/>
              <w:right w:val="single" w:color="000000" w:sz="4" w:space="0"/>
            </w:tcBorders>
            <w:vAlign w:val="center"/>
          </w:tcPr>
          <w:p w14:paraId="00AC2DF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nam</w:t>
            </w:r>
          </w:p>
        </w:tc>
        <w:tc>
          <w:tcPr>
            <w:tcW w:w="3243" w:type="dxa"/>
            <w:tcBorders>
              <w:top w:val="single" w:color="000000" w:sz="4" w:space="0"/>
              <w:left w:val="single" w:color="000000" w:sz="4" w:space="0"/>
              <w:bottom w:val="single" w:color="000000" w:sz="4" w:space="0"/>
              <w:right w:val="single" w:color="000000" w:sz="4" w:space="0"/>
            </w:tcBorders>
            <w:vAlign w:val="center"/>
          </w:tcPr>
          <w:p w14:paraId="1FF2578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95" w:type="dxa"/>
            <w:tcBorders>
              <w:top w:val="single" w:color="000000" w:sz="4" w:space="0"/>
              <w:left w:val="single" w:color="000000" w:sz="4" w:space="0"/>
              <w:bottom w:val="single" w:color="000000" w:sz="4" w:space="0"/>
              <w:right w:val="single" w:color="000000" w:sz="4" w:space="0"/>
            </w:tcBorders>
            <w:vAlign w:val="center"/>
          </w:tcPr>
          <w:p w14:paraId="1CD6BC2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năm áp dụng</w:t>
            </w:r>
          </w:p>
        </w:tc>
      </w:tr>
    </w:tbl>
    <w:p w14:paraId="6802A9DD">
      <w:pPr>
        <w:pStyle w:val="10"/>
        <w:rPr>
          <w:lang w:val="en-US"/>
        </w:rPr>
      </w:pPr>
      <w:bookmarkStart w:id="67" w:name="__RefHeading___Toc31243"/>
      <w:bookmarkEnd w:id="67"/>
      <w:r>
        <w:t xml:space="preserve">Bảng 1. </w:t>
      </w:r>
      <w:r>
        <w:fldChar w:fldCharType="begin"/>
      </w:r>
      <w:r>
        <w:instrText xml:space="preserve"> SEQ Bảng_1. \* ARABIC </w:instrText>
      </w:r>
      <w:r>
        <w:fldChar w:fldCharType="separate"/>
      </w:r>
      <w:r>
        <w:t>21</w:t>
      </w:r>
      <w:r>
        <w:fldChar w:fldCharType="end"/>
      </w:r>
      <w:r>
        <w:rPr>
          <w:lang w:val="en-US"/>
        </w:rPr>
        <w:t>: Thành phần chính trong giao diện Thiết lập ngân sách</w:t>
      </w:r>
    </w:p>
    <w:p w14:paraId="4DDF0A4C">
      <w:pPr>
        <w:pStyle w:val="87"/>
        <w:rPr>
          <w:rFonts w:ascii="Times New Roman" w:hAnsi="Times New Roman" w:cs="Times New Roman"/>
          <w:b/>
          <w:bCs/>
          <w:szCs w:val="26"/>
          <w:lang w:val="en-US"/>
        </w:rPr>
      </w:pPr>
    </w:p>
    <w:p w14:paraId="53E7E762">
      <w:pPr>
        <w:pStyle w:val="4"/>
        <w:bidi w:val="0"/>
        <w:rPr>
          <w:lang w:val="en-US"/>
        </w:rPr>
      </w:pPr>
      <w:bookmarkStart w:id="68" w:name="__RefHeading___Toc3623"/>
      <w:bookmarkEnd w:id="68"/>
      <w:r>
        <w:rPr>
          <w:lang w:val="en-US"/>
        </w:rPr>
        <w:t>3.1.7 Chức năng quản lý ngân sách</w:t>
      </w:r>
    </w:p>
    <w:p w14:paraId="1B795279">
      <w:pPr>
        <w:pStyle w:val="87"/>
        <w:rPr>
          <w:rFonts w:ascii="Times New Roman" w:hAnsi="Times New Roman" w:cs="Times New Roman"/>
          <w:b/>
          <w:bCs/>
          <w:szCs w:val="26"/>
          <w:lang w:val="en-US"/>
        </w:rPr>
      </w:pPr>
      <w:r>
        <w:rPr>
          <w:rFonts w:cs="Times New Roman"/>
          <w:b/>
          <w:bCs/>
          <w:szCs w:val="26"/>
          <w:lang w:val="en-US"/>
        </w:rPr>
        <w:t>1. Mô tả</w:t>
      </w:r>
    </w:p>
    <w:p w14:paraId="0C95A907">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quản lý ngân sách giúp người dùng theo dõi tình trạng chi tiêu của từng danh mục theo tháng và năm. Hệ thống sẽ hiển thị giới hạn ngân sách, số tiền đã chi và số tiền còn lại để người dùng kiểm soát tài chính hiệu quả.</w:t>
      </w:r>
    </w:p>
    <w:p w14:paraId="311792E0">
      <w:r>
        <w:rPr>
          <w:rFonts w:ascii="Times New Roman" w:hAnsi="Times New Roman" w:eastAsia="Times New Roman"/>
          <w:b w:val="0"/>
          <w:sz w:val="26"/>
        </w:rPr>
        <w:t>Bên cạnh việc hiển thị giới hạn, số tiền đã chi và số tiền còn lại, hệ thống còn bổ sung chức năng cảnh báo ngân sách. Khi dữ liệu ngân sách được tải theo tháng và năm, chương trình tự động so sánh số tiền đã chi với giới hạn ngân sách của từng danh mục để phát hiện các trường hợp sắp vượt hoặc đã vượt ngân sách.</w:t>
      </w:r>
    </w:p>
    <w:p w14:paraId="21497DB2">
      <w:r>
        <w:rPr>
          <w:rFonts w:ascii="Times New Roman" w:hAnsi="Times New Roman" w:eastAsia="Times New Roman"/>
          <w:b w:val="0"/>
          <w:sz w:val="26"/>
        </w:rPr>
        <w:t>Công thức kiểm tra được sử dụng là: Tỷ lệ sử dụng = Đã chi / Giới hạn ngân sách × 100%. Nếu tỷ lệ sử dụng đạt từ 80% đến dưới 100%, hệ thống hiển thị thông báo danh mục sắp vượt ngân sách. Nếu tỷ lệ sử dụng từ 100% trở lên, hệ thống cảnh báo danh mục đã vượt ngân sách. Chức năng này giúp người dùng kịp thời kiểm soát chi tiêu và điều chỉnh kế hoạch tài chính cá nhân.</w:t>
      </w:r>
    </w:p>
    <w:p w14:paraId="1E663193">
      <w:pPr>
        <w:pStyle w:val="87"/>
        <w:numPr>
          <w:ilvl w:val="0"/>
          <w:numId w:val="39"/>
        </w:numPr>
        <w:rPr>
          <w:rFonts w:ascii="Times New Roman" w:hAnsi="Times New Roman" w:cs="Times New Roman"/>
          <w:b/>
          <w:bCs/>
          <w:szCs w:val="26"/>
          <w:lang w:val="en-US"/>
        </w:rPr>
      </w:pPr>
      <w:r>
        <w:rPr>
          <w:rFonts w:cs="Times New Roman"/>
          <w:b/>
          <w:bCs/>
          <w:szCs w:val="26"/>
          <w:lang w:val="en-US"/>
        </w:rPr>
        <w:t>Giao diện</w:t>
      </w:r>
    </w:p>
    <w:p w14:paraId="3526E4FB">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5572125" cy="4150995"/>
            <wp:effectExtent l="0" t="0" r="0" b="0"/>
            <wp:docPr id="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3"/>
                    <pic:cNvPicPr>
                      <a:picLocks noChangeAspect="1" noChangeArrowheads="1"/>
                    </pic:cNvPicPr>
                  </pic:nvPicPr>
                  <pic:blipFill>
                    <a:blip r:embed="rId31"/>
                    <a:srcRect l="-6" t="-9" r="-6" b="-9"/>
                    <a:stretch>
                      <a:fillRect/>
                    </a:stretch>
                  </pic:blipFill>
                  <pic:spPr>
                    <a:xfrm>
                      <a:off x="0" y="0"/>
                      <a:ext cx="5572125" cy="4150995"/>
                    </a:xfrm>
                    <a:prstGeom prst="rect">
                      <a:avLst/>
                    </a:prstGeom>
                    <a:noFill/>
                  </pic:spPr>
                </pic:pic>
              </a:graphicData>
            </a:graphic>
          </wp:inline>
        </w:drawing>
      </w:r>
    </w:p>
    <w:p w14:paraId="71464985">
      <w:pPr>
        <w:pStyle w:val="10"/>
        <w:numPr>
          <w:ilvl w:val="0"/>
          <w:numId w:val="0"/>
        </w:numPr>
        <w:ind w:left="0" w:firstLine="0"/>
        <w:jc w:val="center"/>
        <w:rPr>
          <w:rFonts w:ascii="Times New Roman" w:hAnsi="Times New Roman" w:cs="Times New Roman"/>
          <w:lang w:val="en-US"/>
        </w:rPr>
      </w:pPr>
      <w:bookmarkStart w:id="69" w:name="__RefHeading___Toc19420"/>
      <w:bookmarkEnd w:id="69"/>
      <w:r>
        <w:t xml:space="preserve">Hình 1. </w:t>
      </w:r>
      <w:r>
        <w:fldChar w:fldCharType="begin"/>
      </w:r>
      <w:r>
        <w:instrText xml:space="preserve"> SEQ Hình_1. \* ARABIC </w:instrText>
      </w:r>
      <w:r>
        <w:fldChar w:fldCharType="separate"/>
      </w:r>
      <w:r>
        <w:t>2</w:t>
      </w:r>
      <w:r>
        <w:fldChar w:fldCharType="end"/>
      </w:r>
      <w:r>
        <w:rPr>
          <w:lang w:val="en-US"/>
        </w:rPr>
        <w:t>0: Giao diện quản lý ngân sách</w:t>
      </w:r>
    </w:p>
    <w:p w14:paraId="461E01A9">
      <w:pPr>
        <w:pStyle w:val="87"/>
        <w:numPr>
          <w:ilvl w:val="0"/>
          <w:numId w:val="39"/>
        </w:numPr>
        <w:rPr>
          <w:rFonts w:ascii="Times New Roman" w:hAnsi="Times New Roman" w:cs="Times New Roman"/>
          <w:b/>
          <w:bCs/>
          <w:szCs w:val="26"/>
          <w:lang w:val="en-US"/>
        </w:rPr>
      </w:pPr>
      <w:r>
        <w:rPr>
          <w:rFonts w:cs="Times New Roman"/>
          <w:b/>
          <w:bCs/>
          <w:szCs w:val="26"/>
          <w:lang w:val="en-US"/>
        </w:rPr>
        <w:t>Các thành phần chính</w:t>
      </w:r>
    </w:p>
    <w:tbl>
      <w:tblPr>
        <w:tblStyle w:val="6"/>
        <w:tblW w:w="8564" w:type="dxa"/>
        <w:tblInd w:w="238" w:type="dxa"/>
        <w:tblLayout w:type="fixed"/>
        <w:tblCellMar>
          <w:top w:w="0" w:type="dxa"/>
          <w:left w:w="108" w:type="dxa"/>
          <w:bottom w:w="0" w:type="dxa"/>
          <w:right w:w="108" w:type="dxa"/>
        </w:tblCellMar>
      </w:tblPr>
      <w:tblGrid>
        <w:gridCol w:w="2659"/>
        <w:gridCol w:w="3243"/>
        <w:gridCol w:w="2662"/>
      </w:tblGrid>
      <w:tr w14:paraId="2F1AD118">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C1AF028">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1EB02DA">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66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4229D56E">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5F0FCD70">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16F8852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243" w:type="dxa"/>
            <w:tcBorders>
              <w:top w:val="single" w:color="000000" w:sz="4" w:space="0"/>
              <w:left w:val="single" w:color="000000" w:sz="4" w:space="0"/>
              <w:bottom w:val="single" w:color="000000" w:sz="4" w:space="0"/>
              <w:right w:val="single" w:color="000000" w:sz="4" w:space="0"/>
            </w:tcBorders>
            <w:vAlign w:val="center"/>
          </w:tcPr>
          <w:p w14:paraId="43100D9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662" w:type="dxa"/>
            <w:tcBorders>
              <w:top w:val="single" w:color="000000" w:sz="4" w:space="0"/>
              <w:left w:val="single" w:color="000000" w:sz="4" w:space="0"/>
              <w:bottom w:val="single" w:color="000000" w:sz="4" w:space="0"/>
              <w:right w:val="single" w:color="000000" w:sz="4" w:space="0"/>
            </w:tcBorders>
            <w:vAlign w:val="center"/>
          </w:tcPr>
          <w:p w14:paraId="6B6B07F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quản lý ngân sách</w:t>
            </w:r>
          </w:p>
        </w:tc>
      </w:tr>
      <w:tr w14:paraId="0942D3D3">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17A25C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cbThang</w:t>
            </w:r>
          </w:p>
        </w:tc>
        <w:tc>
          <w:tcPr>
            <w:tcW w:w="3243" w:type="dxa"/>
            <w:tcBorders>
              <w:top w:val="single" w:color="000000" w:sz="4" w:space="0"/>
              <w:left w:val="single" w:color="000000" w:sz="4" w:space="0"/>
              <w:bottom w:val="single" w:color="000000" w:sz="4" w:space="0"/>
              <w:right w:val="single" w:color="000000" w:sz="4" w:space="0"/>
            </w:tcBorders>
            <w:vAlign w:val="center"/>
          </w:tcPr>
          <w:p w14:paraId="20FC005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7BA6E6A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tháng cần xem ngân sách</w:t>
            </w:r>
          </w:p>
        </w:tc>
      </w:tr>
      <w:tr w14:paraId="615DFEC7">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2F1BC19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cbNam</w:t>
            </w:r>
          </w:p>
        </w:tc>
        <w:tc>
          <w:tcPr>
            <w:tcW w:w="3243" w:type="dxa"/>
            <w:tcBorders>
              <w:top w:val="single" w:color="000000" w:sz="4" w:space="0"/>
              <w:left w:val="single" w:color="000000" w:sz="4" w:space="0"/>
              <w:bottom w:val="single" w:color="000000" w:sz="4" w:space="0"/>
              <w:right w:val="single" w:color="000000" w:sz="4" w:space="0"/>
            </w:tcBorders>
            <w:vAlign w:val="center"/>
          </w:tcPr>
          <w:p w14:paraId="2C30310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662" w:type="dxa"/>
            <w:tcBorders>
              <w:top w:val="single" w:color="000000" w:sz="4" w:space="0"/>
              <w:left w:val="single" w:color="000000" w:sz="4" w:space="0"/>
              <w:bottom w:val="single" w:color="000000" w:sz="4" w:space="0"/>
              <w:right w:val="single" w:color="000000" w:sz="4" w:space="0"/>
            </w:tcBorders>
            <w:vAlign w:val="center"/>
          </w:tcPr>
          <w:p w14:paraId="1B7D86A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năm cần xem ngân sách</w:t>
            </w:r>
          </w:p>
        </w:tc>
      </w:tr>
      <w:tr w14:paraId="18A692FE">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6B02305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btLoc</w:t>
            </w:r>
          </w:p>
        </w:tc>
        <w:tc>
          <w:tcPr>
            <w:tcW w:w="3243" w:type="dxa"/>
            <w:tcBorders>
              <w:top w:val="single" w:color="000000" w:sz="4" w:space="0"/>
              <w:left w:val="single" w:color="000000" w:sz="4" w:space="0"/>
              <w:bottom w:val="single" w:color="000000" w:sz="4" w:space="0"/>
              <w:right w:val="single" w:color="000000" w:sz="4" w:space="0"/>
            </w:tcBorders>
            <w:vAlign w:val="center"/>
          </w:tcPr>
          <w:p w14:paraId="682EF80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62" w:type="dxa"/>
            <w:tcBorders>
              <w:top w:val="single" w:color="000000" w:sz="4" w:space="0"/>
              <w:left w:val="single" w:color="000000" w:sz="4" w:space="0"/>
              <w:bottom w:val="single" w:color="000000" w:sz="4" w:space="0"/>
              <w:right w:val="single" w:color="000000" w:sz="4" w:space="0"/>
            </w:tcBorders>
            <w:vAlign w:val="center"/>
          </w:tcPr>
          <w:p w14:paraId="04FF9A0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Lọc thông tin ngân sách theo tháng và năm</w:t>
            </w:r>
          </w:p>
        </w:tc>
      </w:tr>
      <w:tr w14:paraId="295A3B8F">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4CB6A3E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6C1163C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662" w:type="dxa"/>
            <w:tcBorders>
              <w:top w:val="single" w:color="000000" w:sz="4" w:space="0"/>
              <w:left w:val="single" w:color="000000" w:sz="4" w:space="0"/>
              <w:bottom w:val="single" w:color="000000" w:sz="4" w:space="0"/>
              <w:right w:val="single" w:color="000000" w:sz="4" w:space="0"/>
            </w:tcBorders>
            <w:vAlign w:val="center"/>
          </w:tcPr>
          <w:p w14:paraId="204BD45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Chuyển sang form thiết lập ngân sách</w:t>
            </w:r>
          </w:p>
        </w:tc>
      </w:tr>
      <w:tr w14:paraId="44F170F7">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48492D8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dgNS</w:t>
            </w:r>
          </w:p>
        </w:tc>
        <w:tc>
          <w:tcPr>
            <w:tcW w:w="3243" w:type="dxa"/>
            <w:tcBorders>
              <w:top w:val="single" w:color="000000" w:sz="4" w:space="0"/>
              <w:left w:val="single" w:color="000000" w:sz="4" w:space="0"/>
              <w:bottom w:val="single" w:color="000000" w:sz="4" w:space="0"/>
              <w:right w:val="single" w:color="000000" w:sz="4" w:space="0"/>
            </w:tcBorders>
            <w:vAlign w:val="center"/>
          </w:tcPr>
          <w:p w14:paraId="2BF2337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662" w:type="dxa"/>
            <w:tcBorders>
              <w:top w:val="single" w:color="000000" w:sz="4" w:space="0"/>
              <w:left w:val="single" w:color="000000" w:sz="4" w:space="0"/>
              <w:bottom w:val="single" w:color="000000" w:sz="4" w:space="0"/>
              <w:right w:val="single" w:color="000000" w:sz="4" w:space="0"/>
            </w:tcBorders>
            <w:vAlign w:val="center"/>
          </w:tcPr>
          <w:p w14:paraId="7414405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ngân sách</w:t>
            </w:r>
          </w:p>
        </w:tc>
      </w:tr>
      <w:tr w14:paraId="18FE8E7E">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75DF25C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colDanhMuc</w:t>
            </w:r>
          </w:p>
        </w:tc>
        <w:tc>
          <w:tcPr>
            <w:tcW w:w="3243" w:type="dxa"/>
            <w:tcBorders>
              <w:top w:val="single" w:color="000000" w:sz="4" w:space="0"/>
              <w:left w:val="single" w:color="000000" w:sz="4" w:space="0"/>
              <w:bottom w:val="single" w:color="000000" w:sz="4" w:space="0"/>
              <w:right w:val="single" w:color="000000" w:sz="4" w:space="0"/>
            </w:tcBorders>
            <w:vAlign w:val="center"/>
          </w:tcPr>
          <w:p w14:paraId="07881E4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76A79E3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tên danh mục</w:t>
            </w:r>
          </w:p>
        </w:tc>
      </w:tr>
      <w:tr w14:paraId="3D442E20">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0A840E1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colGioiHan</w:t>
            </w:r>
          </w:p>
        </w:tc>
        <w:tc>
          <w:tcPr>
            <w:tcW w:w="3243" w:type="dxa"/>
            <w:tcBorders>
              <w:top w:val="single" w:color="000000" w:sz="4" w:space="0"/>
              <w:left w:val="single" w:color="000000" w:sz="4" w:space="0"/>
              <w:bottom w:val="single" w:color="000000" w:sz="4" w:space="0"/>
              <w:right w:val="single" w:color="000000" w:sz="4" w:space="0"/>
            </w:tcBorders>
            <w:vAlign w:val="center"/>
          </w:tcPr>
          <w:p w14:paraId="494949C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6B92452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giới hạn ngân sách</w:t>
            </w:r>
          </w:p>
        </w:tc>
      </w:tr>
      <w:tr w14:paraId="55E68DEE">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054FCE2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colDaChi</w:t>
            </w:r>
          </w:p>
        </w:tc>
        <w:tc>
          <w:tcPr>
            <w:tcW w:w="3243" w:type="dxa"/>
            <w:tcBorders>
              <w:top w:val="single" w:color="000000" w:sz="4" w:space="0"/>
              <w:left w:val="single" w:color="000000" w:sz="4" w:space="0"/>
              <w:bottom w:val="single" w:color="000000" w:sz="4" w:space="0"/>
              <w:right w:val="single" w:color="000000" w:sz="4" w:space="0"/>
            </w:tcBorders>
            <w:vAlign w:val="center"/>
          </w:tcPr>
          <w:p w14:paraId="29E581F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4D7E862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số tiền đã chi</w:t>
            </w:r>
          </w:p>
        </w:tc>
      </w:tr>
      <w:tr w14:paraId="55370300">
        <w:tblPrEx>
          <w:tblCellMar>
            <w:top w:w="0" w:type="dxa"/>
            <w:left w:w="108" w:type="dxa"/>
            <w:bottom w:w="0" w:type="dxa"/>
            <w:right w:w="108" w:type="dxa"/>
          </w:tblCellMar>
        </w:tblPrEx>
        <w:tc>
          <w:tcPr>
            <w:tcW w:w="2659" w:type="dxa"/>
            <w:tcBorders>
              <w:top w:val="single" w:color="000000" w:sz="4" w:space="0"/>
              <w:left w:val="single" w:color="000000" w:sz="4" w:space="0"/>
              <w:bottom w:val="single" w:color="000000" w:sz="4" w:space="0"/>
              <w:right w:val="single" w:color="000000" w:sz="4" w:space="0"/>
            </w:tcBorders>
            <w:vAlign w:val="center"/>
          </w:tcPr>
          <w:p w14:paraId="79ACE2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colConLai</w:t>
            </w:r>
          </w:p>
        </w:tc>
        <w:tc>
          <w:tcPr>
            <w:tcW w:w="3243" w:type="dxa"/>
            <w:tcBorders>
              <w:top w:val="single" w:color="000000" w:sz="4" w:space="0"/>
              <w:left w:val="single" w:color="000000" w:sz="4" w:space="0"/>
              <w:bottom w:val="single" w:color="000000" w:sz="4" w:space="0"/>
              <w:right w:val="single" w:color="000000" w:sz="4" w:space="0"/>
            </w:tcBorders>
            <w:vAlign w:val="center"/>
          </w:tcPr>
          <w:p w14:paraId="4DAEA52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662" w:type="dxa"/>
            <w:tcBorders>
              <w:top w:val="single" w:color="000000" w:sz="4" w:space="0"/>
              <w:left w:val="single" w:color="000000" w:sz="4" w:space="0"/>
              <w:bottom w:val="single" w:color="000000" w:sz="4" w:space="0"/>
              <w:right w:val="single" w:color="000000" w:sz="4" w:space="0"/>
            </w:tcBorders>
            <w:vAlign w:val="center"/>
          </w:tcPr>
          <w:p w14:paraId="71EF19E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số tiền còn lại</w:t>
            </w:r>
          </w:p>
        </w:tc>
      </w:tr>
    </w:tbl>
    <w:p w14:paraId="4B54D49F">
      <w:pPr>
        <w:pStyle w:val="10"/>
        <w:rPr>
          <w:lang w:val="en-US"/>
        </w:rPr>
      </w:pPr>
      <w:bookmarkStart w:id="70" w:name="__RefHeading___Toc20471"/>
      <w:bookmarkEnd w:id="70"/>
      <w:r>
        <w:t xml:space="preserve">Bảng 1. </w:t>
      </w:r>
      <w:r>
        <w:fldChar w:fldCharType="begin"/>
      </w:r>
      <w:r>
        <w:instrText xml:space="preserve"> SEQ Bảng_1. \* ARABIC </w:instrText>
      </w:r>
      <w:r>
        <w:fldChar w:fldCharType="separate"/>
      </w:r>
      <w:r>
        <w:t>22</w:t>
      </w:r>
      <w:r>
        <w:fldChar w:fldCharType="end"/>
      </w:r>
      <w:r>
        <w:rPr>
          <w:lang w:val="en-US"/>
        </w:rPr>
        <w:t>: Thành phần chính trong giao diện Quản lý ngân sách</w:t>
      </w:r>
    </w:p>
    <w:p w14:paraId="7493ED8A">
      <w:r>
        <w:rPr>
          <w:rFonts w:ascii="Times New Roman" w:hAnsi="Times New Roman" w:eastAsia="Times New Roman"/>
          <w:b/>
          <w:sz w:val="26"/>
        </w:rPr>
        <w:t>Xử lý cảnh báo ngân sách</w:t>
      </w:r>
    </w:p>
    <w:p w14:paraId="39D830B4">
      <w:r>
        <w:rPr>
          <w:rFonts w:ascii="Times New Roman" w:hAnsi="Times New Roman" w:eastAsia="Times New Roman"/>
          <w:b w:val="0"/>
          <w:sz w:val="26"/>
        </w:rPr>
        <w:t>Sau khi form Quản lý ngân sách gọi lớp BUS để lấy dữ liệu ngân sách theo tài khoản, tháng và năm, dữ liệu được hiển thị lên DataGridView và đồng thời được truyền vào hàm CanhBaoNganSach để kiểm tra. Hàm này duyệt từng dòng dữ liệu, lấy giá trị GioiHan và Chi, sau đó tính tỷ lệ sử dụng ngân sách.</w:t>
      </w:r>
    </w:p>
    <w:p w14:paraId="25EB90A6">
      <w:r>
        <w:rPr>
          <w:rFonts w:ascii="Times New Roman" w:hAnsi="Times New Roman" w:eastAsia="Times New Roman"/>
          <w:b w:val="0"/>
          <w:sz w:val="26"/>
        </w:rPr>
        <w:t>Nếu tỷ lệ sử dụng lớn hơn hoặc bằng 100%, biến đếm số danh mục đã vượt ngân sách được tăng lên. Nếu tỷ lệ sử dụng lớn hơn hoặc bằng 80% nhưng nhỏ hơn 100%, biến đếm số danh mục sắp vượt ngân sách được tăng lên. Sau khi duyệt hết dữ liệu, chương trình hiển thị MessageBox cảnh báo tương ứng cho người dùng.</w:t>
      </w:r>
    </w:p>
    <w:p w14:paraId="72167A76">
      <w:pPr>
        <w:pStyle w:val="87"/>
        <w:numPr>
          <w:ilvl w:val="0"/>
          <w:numId w:val="0"/>
        </w:numPr>
        <w:ind w:left="0" w:firstLine="0"/>
        <w:rPr>
          <w:rFonts w:ascii="Times New Roman" w:hAnsi="Times New Roman" w:cs="Times New Roman"/>
          <w:b/>
          <w:bCs/>
          <w:szCs w:val="26"/>
          <w:lang w:val="en-US"/>
        </w:rPr>
      </w:pPr>
    </w:p>
    <w:p w14:paraId="2DBDBF86">
      <w:pPr>
        <w:pStyle w:val="4"/>
        <w:bidi w:val="0"/>
        <w:rPr>
          <w:lang w:val="en-US"/>
        </w:rPr>
      </w:pPr>
      <w:bookmarkStart w:id="71" w:name="__RefHeading___Toc19425"/>
      <w:bookmarkEnd w:id="71"/>
      <w:r>
        <w:rPr>
          <w:lang w:val="en-US"/>
        </w:rPr>
        <w:t>3.1.8 Chức năng quản lý tài khoản</w:t>
      </w:r>
    </w:p>
    <w:p w14:paraId="452C6D81">
      <w:pPr>
        <w:pStyle w:val="87"/>
        <w:rPr>
          <w:rFonts w:ascii="Times New Roman" w:hAnsi="Times New Roman" w:cs="Times New Roman"/>
          <w:b/>
          <w:bCs/>
          <w:szCs w:val="26"/>
          <w:lang w:val="en-US"/>
        </w:rPr>
      </w:pPr>
      <w:r>
        <w:rPr>
          <w:rFonts w:cs="Times New Roman"/>
          <w:b/>
          <w:bCs/>
          <w:szCs w:val="26"/>
          <w:lang w:val="en-US"/>
        </w:rPr>
        <w:t>1. Mô tả</w:t>
      </w:r>
    </w:p>
    <w:p w14:paraId="0AA933A4">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quản lý tài khoản giúp quản trị viên quản lý các tài khoản trong hệ thống. Admin có thể thêm, sửa, xóa và tìm kiếm tài khoản, đồng thời phân quyền người dùng để đảm bảo hệ thống hoạt động an toàn và hiệu quả.</w:t>
      </w:r>
    </w:p>
    <w:p w14:paraId="4AA04DE7">
      <w:pPr>
        <w:pStyle w:val="87"/>
        <w:numPr>
          <w:ilvl w:val="0"/>
          <w:numId w:val="0"/>
        </w:numPr>
        <w:ind w:left="0" w:firstLine="0"/>
        <w:rPr>
          <w:rFonts w:ascii="Times New Roman" w:hAnsi="Times New Roman" w:cs="Times New Roman"/>
          <w:b/>
          <w:bCs/>
          <w:szCs w:val="26"/>
          <w:lang w:val="en-US"/>
        </w:rPr>
      </w:pPr>
      <w:r>
        <w:rPr>
          <w:rFonts w:cs="Times New Roman"/>
          <w:b/>
          <w:bCs/>
          <w:szCs w:val="26"/>
          <w:lang w:val="en-US"/>
        </w:rPr>
        <w:t>2.Giao diện</w:t>
      </w:r>
    </w:p>
    <w:p w14:paraId="476747D7">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5575935" cy="3337560"/>
            <wp:effectExtent l="0" t="0" r="0" b="0"/>
            <wp:docPr id="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4"/>
                    <pic:cNvPicPr>
                      <a:picLocks noChangeAspect="1" noChangeArrowheads="1"/>
                    </pic:cNvPicPr>
                  </pic:nvPicPr>
                  <pic:blipFill>
                    <a:blip r:embed="rId32"/>
                    <a:srcRect l="-5" t="-8" r="-5" b="-8"/>
                    <a:stretch>
                      <a:fillRect/>
                    </a:stretch>
                  </pic:blipFill>
                  <pic:spPr>
                    <a:xfrm>
                      <a:off x="0" y="0"/>
                      <a:ext cx="5575935" cy="3337560"/>
                    </a:xfrm>
                    <a:prstGeom prst="rect">
                      <a:avLst/>
                    </a:prstGeom>
                    <a:noFill/>
                  </pic:spPr>
                </pic:pic>
              </a:graphicData>
            </a:graphic>
          </wp:inline>
        </w:drawing>
      </w:r>
    </w:p>
    <w:p w14:paraId="489AE02C">
      <w:pPr>
        <w:pStyle w:val="10"/>
        <w:numPr>
          <w:ilvl w:val="0"/>
          <w:numId w:val="0"/>
        </w:numPr>
        <w:ind w:left="0" w:firstLine="0"/>
        <w:jc w:val="center"/>
        <w:rPr>
          <w:rFonts w:ascii="Times New Roman" w:hAnsi="Times New Roman" w:cs="Times New Roman"/>
          <w:lang w:val="en-US"/>
        </w:rPr>
      </w:pPr>
      <w:bookmarkStart w:id="72" w:name="__RefHeading___Toc22903"/>
      <w:bookmarkEnd w:id="72"/>
      <w:r>
        <w:t xml:space="preserve">Hình 1. </w:t>
      </w:r>
      <w:r>
        <w:rPr>
          <w:lang w:val="en-US"/>
        </w:rPr>
        <w:t>21: Giao diện quản lý tài khoản</w:t>
      </w:r>
    </w:p>
    <w:p w14:paraId="21E80246">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8754" w:type="dxa"/>
        <w:tblInd w:w="129" w:type="dxa"/>
        <w:tblLayout w:type="fixed"/>
        <w:tblCellMar>
          <w:top w:w="0" w:type="dxa"/>
          <w:left w:w="108" w:type="dxa"/>
          <w:bottom w:w="0" w:type="dxa"/>
          <w:right w:w="108" w:type="dxa"/>
        </w:tblCellMar>
      </w:tblPr>
      <w:tblGrid>
        <w:gridCol w:w="2760"/>
        <w:gridCol w:w="3243"/>
        <w:gridCol w:w="2751"/>
      </w:tblGrid>
      <w:tr w14:paraId="5D35C7AE">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92F21B9">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243"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59949DD">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75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1C712B0">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0A4BCDE6">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1522836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243" w:type="dxa"/>
            <w:tcBorders>
              <w:top w:val="single" w:color="000000" w:sz="4" w:space="0"/>
              <w:left w:val="single" w:color="000000" w:sz="4" w:space="0"/>
              <w:bottom w:val="single" w:color="000000" w:sz="4" w:space="0"/>
              <w:right w:val="single" w:color="000000" w:sz="4" w:space="0"/>
            </w:tcBorders>
            <w:vAlign w:val="center"/>
          </w:tcPr>
          <w:p w14:paraId="63398A8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751" w:type="dxa"/>
            <w:tcBorders>
              <w:top w:val="single" w:color="000000" w:sz="4" w:space="0"/>
              <w:left w:val="single" w:color="000000" w:sz="4" w:space="0"/>
              <w:bottom w:val="single" w:color="000000" w:sz="4" w:space="0"/>
              <w:right w:val="single" w:color="000000" w:sz="4" w:space="0"/>
            </w:tcBorders>
            <w:vAlign w:val="center"/>
          </w:tcPr>
          <w:p w14:paraId="0395FD1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quản lý tài khoản</w:t>
            </w:r>
          </w:p>
        </w:tc>
      </w:tr>
      <w:tr w14:paraId="3F9BC4E1">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7B5588A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tbTDN</w:t>
            </w:r>
          </w:p>
        </w:tc>
        <w:tc>
          <w:tcPr>
            <w:tcW w:w="3243" w:type="dxa"/>
            <w:tcBorders>
              <w:top w:val="single" w:color="000000" w:sz="4" w:space="0"/>
              <w:left w:val="single" w:color="000000" w:sz="4" w:space="0"/>
              <w:bottom w:val="single" w:color="000000" w:sz="4" w:space="0"/>
              <w:right w:val="single" w:color="000000" w:sz="4" w:space="0"/>
            </w:tcBorders>
            <w:vAlign w:val="center"/>
          </w:tcPr>
          <w:p w14:paraId="0FF82D6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1" w:type="dxa"/>
            <w:tcBorders>
              <w:top w:val="single" w:color="000000" w:sz="4" w:space="0"/>
              <w:left w:val="single" w:color="000000" w:sz="4" w:space="0"/>
              <w:bottom w:val="single" w:color="000000" w:sz="4" w:space="0"/>
              <w:right w:val="single" w:color="000000" w:sz="4" w:space="0"/>
            </w:tcBorders>
            <w:vAlign w:val="center"/>
          </w:tcPr>
          <w:p w14:paraId="758CE75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tên đăng nhập</w:t>
            </w:r>
          </w:p>
        </w:tc>
      </w:tr>
      <w:tr w14:paraId="37D6C37F">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6481E34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tbMK</w:t>
            </w:r>
          </w:p>
        </w:tc>
        <w:tc>
          <w:tcPr>
            <w:tcW w:w="3243" w:type="dxa"/>
            <w:tcBorders>
              <w:top w:val="single" w:color="000000" w:sz="4" w:space="0"/>
              <w:left w:val="single" w:color="000000" w:sz="4" w:space="0"/>
              <w:bottom w:val="single" w:color="000000" w:sz="4" w:space="0"/>
              <w:right w:val="single" w:color="000000" w:sz="4" w:space="0"/>
            </w:tcBorders>
            <w:vAlign w:val="center"/>
          </w:tcPr>
          <w:p w14:paraId="396D098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1" w:type="dxa"/>
            <w:tcBorders>
              <w:top w:val="single" w:color="000000" w:sz="4" w:space="0"/>
              <w:left w:val="single" w:color="000000" w:sz="4" w:space="0"/>
              <w:bottom w:val="single" w:color="000000" w:sz="4" w:space="0"/>
              <w:right w:val="single" w:color="000000" w:sz="4" w:space="0"/>
            </w:tcBorders>
            <w:vAlign w:val="center"/>
          </w:tcPr>
          <w:p w14:paraId="27AAC0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mật khẩu</w:t>
            </w:r>
          </w:p>
        </w:tc>
      </w:tr>
      <w:tr w14:paraId="45EA1E80">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7F80FC9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cbVT</w:t>
            </w:r>
          </w:p>
        </w:tc>
        <w:tc>
          <w:tcPr>
            <w:tcW w:w="3243" w:type="dxa"/>
            <w:tcBorders>
              <w:top w:val="single" w:color="000000" w:sz="4" w:space="0"/>
              <w:left w:val="single" w:color="000000" w:sz="4" w:space="0"/>
              <w:bottom w:val="single" w:color="000000" w:sz="4" w:space="0"/>
              <w:right w:val="single" w:color="000000" w:sz="4" w:space="0"/>
            </w:tcBorders>
            <w:vAlign w:val="center"/>
          </w:tcPr>
          <w:p w14:paraId="0B13395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2751" w:type="dxa"/>
            <w:tcBorders>
              <w:top w:val="single" w:color="000000" w:sz="4" w:space="0"/>
              <w:left w:val="single" w:color="000000" w:sz="4" w:space="0"/>
              <w:bottom w:val="single" w:color="000000" w:sz="4" w:space="0"/>
              <w:right w:val="single" w:color="000000" w:sz="4" w:space="0"/>
            </w:tcBorders>
            <w:vAlign w:val="center"/>
          </w:tcPr>
          <w:p w14:paraId="127A708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vai trò tài khoản</w:t>
            </w:r>
          </w:p>
        </w:tc>
      </w:tr>
      <w:tr w14:paraId="619081CE">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2D2C502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tbTK</w:t>
            </w:r>
          </w:p>
        </w:tc>
        <w:tc>
          <w:tcPr>
            <w:tcW w:w="3243" w:type="dxa"/>
            <w:tcBorders>
              <w:top w:val="single" w:color="000000" w:sz="4" w:space="0"/>
              <w:left w:val="single" w:color="000000" w:sz="4" w:space="0"/>
              <w:bottom w:val="single" w:color="000000" w:sz="4" w:space="0"/>
              <w:right w:val="single" w:color="000000" w:sz="4" w:space="0"/>
            </w:tcBorders>
            <w:vAlign w:val="center"/>
          </w:tcPr>
          <w:p w14:paraId="48F7A23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751" w:type="dxa"/>
            <w:tcBorders>
              <w:top w:val="single" w:color="000000" w:sz="4" w:space="0"/>
              <w:left w:val="single" w:color="000000" w:sz="4" w:space="0"/>
              <w:bottom w:val="single" w:color="000000" w:sz="4" w:space="0"/>
              <w:right w:val="single" w:color="000000" w:sz="4" w:space="0"/>
            </w:tcBorders>
            <w:vAlign w:val="center"/>
          </w:tcPr>
          <w:p w14:paraId="2E3E6A5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từ khóa tìm kiếm</w:t>
            </w:r>
          </w:p>
        </w:tc>
      </w:tr>
      <w:tr w14:paraId="3BEEF5F1">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4B34275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btThem</w:t>
            </w:r>
          </w:p>
        </w:tc>
        <w:tc>
          <w:tcPr>
            <w:tcW w:w="3243" w:type="dxa"/>
            <w:tcBorders>
              <w:top w:val="single" w:color="000000" w:sz="4" w:space="0"/>
              <w:left w:val="single" w:color="000000" w:sz="4" w:space="0"/>
              <w:bottom w:val="single" w:color="000000" w:sz="4" w:space="0"/>
              <w:right w:val="single" w:color="000000" w:sz="4" w:space="0"/>
            </w:tcBorders>
            <w:vAlign w:val="center"/>
          </w:tcPr>
          <w:p w14:paraId="34F597E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075BE18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tài khoản mới</w:t>
            </w:r>
          </w:p>
        </w:tc>
      </w:tr>
      <w:tr w14:paraId="692CCB9D">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6F48981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btSua</w:t>
            </w:r>
          </w:p>
        </w:tc>
        <w:tc>
          <w:tcPr>
            <w:tcW w:w="3243" w:type="dxa"/>
            <w:tcBorders>
              <w:top w:val="single" w:color="000000" w:sz="4" w:space="0"/>
              <w:left w:val="single" w:color="000000" w:sz="4" w:space="0"/>
              <w:bottom w:val="single" w:color="000000" w:sz="4" w:space="0"/>
              <w:right w:val="single" w:color="000000" w:sz="4" w:space="0"/>
            </w:tcBorders>
            <w:vAlign w:val="center"/>
          </w:tcPr>
          <w:p w14:paraId="4912EC4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4291F4E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Chỉnh sửa thông tin tài khoản</w:t>
            </w:r>
          </w:p>
        </w:tc>
      </w:tr>
      <w:tr w14:paraId="108B3714">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4E843B5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btXoa</w:t>
            </w:r>
          </w:p>
        </w:tc>
        <w:tc>
          <w:tcPr>
            <w:tcW w:w="3243" w:type="dxa"/>
            <w:tcBorders>
              <w:top w:val="single" w:color="000000" w:sz="4" w:space="0"/>
              <w:left w:val="single" w:color="000000" w:sz="4" w:space="0"/>
              <w:bottom w:val="single" w:color="000000" w:sz="4" w:space="0"/>
              <w:right w:val="single" w:color="000000" w:sz="4" w:space="0"/>
            </w:tcBorders>
            <w:vAlign w:val="center"/>
          </w:tcPr>
          <w:p w14:paraId="62BC5A5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0A17F3A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Xóa tài khoản</w:t>
            </w:r>
          </w:p>
        </w:tc>
      </w:tr>
      <w:tr w14:paraId="64ED4A19">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2418D56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btTK</w:t>
            </w:r>
          </w:p>
        </w:tc>
        <w:tc>
          <w:tcPr>
            <w:tcW w:w="3243" w:type="dxa"/>
            <w:tcBorders>
              <w:top w:val="single" w:color="000000" w:sz="4" w:space="0"/>
              <w:left w:val="single" w:color="000000" w:sz="4" w:space="0"/>
              <w:bottom w:val="single" w:color="000000" w:sz="4" w:space="0"/>
              <w:right w:val="single" w:color="000000" w:sz="4" w:space="0"/>
            </w:tcBorders>
            <w:vAlign w:val="center"/>
          </w:tcPr>
          <w:p w14:paraId="38FA40A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29BA43D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Tìm kiếm tài khoản</w:t>
            </w:r>
          </w:p>
        </w:tc>
      </w:tr>
      <w:tr w14:paraId="6837FACF">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56605E2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btTC</w:t>
            </w:r>
          </w:p>
        </w:tc>
        <w:tc>
          <w:tcPr>
            <w:tcW w:w="3243" w:type="dxa"/>
            <w:tcBorders>
              <w:top w:val="single" w:color="000000" w:sz="4" w:space="0"/>
              <w:left w:val="single" w:color="000000" w:sz="4" w:space="0"/>
              <w:bottom w:val="single" w:color="000000" w:sz="4" w:space="0"/>
              <w:right w:val="single" w:color="000000" w:sz="4" w:space="0"/>
            </w:tcBorders>
            <w:vAlign w:val="center"/>
          </w:tcPr>
          <w:p w14:paraId="1D9C7A6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635A56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Quay về trang chủ</w:t>
            </w:r>
          </w:p>
        </w:tc>
      </w:tr>
      <w:tr w14:paraId="52B85145">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12DEB95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btDX</w:t>
            </w:r>
          </w:p>
        </w:tc>
        <w:tc>
          <w:tcPr>
            <w:tcW w:w="3243" w:type="dxa"/>
            <w:tcBorders>
              <w:top w:val="single" w:color="000000" w:sz="4" w:space="0"/>
              <w:left w:val="single" w:color="000000" w:sz="4" w:space="0"/>
              <w:bottom w:val="single" w:color="000000" w:sz="4" w:space="0"/>
              <w:right w:val="single" w:color="000000" w:sz="4" w:space="0"/>
            </w:tcBorders>
            <w:vAlign w:val="center"/>
          </w:tcPr>
          <w:p w14:paraId="14C6C61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751" w:type="dxa"/>
            <w:tcBorders>
              <w:top w:val="single" w:color="000000" w:sz="4" w:space="0"/>
              <w:left w:val="single" w:color="000000" w:sz="4" w:space="0"/>
              <w:bottom w:val="single" w:color="000000" w:sz="4" w:space="0"/>
              <w:right w:val="single" w:color="000000" w:sz="4" w:space="0"/>
            </w:tcBorders>
            <w:vAlign w:val="center"/>
          </w:tcPr>
          <w:p w14:paraId="0E909DF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Đăng xuất khỏi hệ thống</w:t>
            </w:r>
          </w:p>
        </w:tc>
      </w:tr>
      <w:tr w14:paraId="5A293014">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1EBB629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dgTK</w:t>
            </w:r>
          </w:p>
        </w:tc>
        <w:tc>
          <w:tcPr>
            <w:tcW w:w="3243" w:type="dxa"/>
            <w:tcBorders>
              <w:top w:val="single" w:color="000000" w:sz="4" w:space="0"/>
              <w:left w:val="single" w:color="000000" w:sz="4" w:space="0"/>
              <w:bottom w:val="single" w:color="000000" w:sz="4" w:space="0"/>
              <w:right w:val="single" w:color="000000" w:sz="4" w:space="0"/>
            </w:tcBorders>
            <w:vAlign w:val="center"/>
          </w:tcPr>
          <w:p w14:paraId="1A2FC78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w:t>
            </w:r>
          </w:p>
        </w:tc>
        <w:tc>
          <w:tcPr>
            <w:tcW w:w="2751" w:type="dxa"/>
            <w:tcBorders>
              <w:top w:val="single" w:color="000000" w:sz="4" w:space="0"/>
              <w:left w:val="single" w:color="000000" w:sz="4" w:space="0"/>
              <w:bottom w:val="single" w:color="000000" w:sz="4" w:space="0"/>
              <w:right w:val="single" w:color="000000" w:sz="4" w:space="0"/>
            </w:tcBorders>
            <w:vAlign w:val="center"/>
          </w:tcPr>
          <w:p w14:paraId="62E7C8C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danh sách tài khoản</w:t>
            </w:r>
          </w:p>
        </w:tc>
      </w:tr>
      <w:tr w14:paraId="633A2B98">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7BFB28B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maTK</w:t>
            </w:r>
          </w:p>
        </w:tc>
        <w:tc>
          <w:tcPr>
            <w:tcW w:w="3243" w:type="dxa"/>
            <w:tcBorders>
              <w:top w:val="single" w:color="000000" w:sz="4" w:space="0"/>
              <w:left w:val="single" w:color="000000" w:sz="4" w:space="0"/>
              <w:bottom w:val="single" w:color="000000" w:sz="4" w:space="0"/>
              <w:right w:val="single" w:color="000000" w:sz="4" w:space="0"/>
            </w:tcBorders>
            <w:vAlign w:val="center"/>
          </w:tcPr>
          <w:p w14:paraId="1757012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1" w:type="dxa"/>
            <w:tcBorders>
              <w:top w:val="single" w:color="000000" w:sz="4" w:space="0"/>
              <w:left w:val="single" w:color="000000" w:sz="4" w:space="0"/>
              <w:bottom w:val="single" w:color="000000" w:sz="4" w:space="0"/>
              <w:right w:val="single" w:color="000000" w:sz="4" w:space="0"/>
            </w:tcBorders>
            <w:vAlign w:val="center"/>
          </w:tcPr>
          <w:p w14:paraId="54E20AD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mã tài khoản</w:t>
            </w:r>
          </w:p>
        </w:tc>
      </w:tr>
      <w:tr w14:paraId="735DBA3E">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10BC841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tenDN</w:t>
            </w:r>
          </w:p>
        </w:tc>
        <w:tc>
          <w:tcPr>
            <w:tcW w:w="3243" w:type="dxa"/>
            <w:tcBorders>
              <w:top w:val="single" w:color="000000" w:sz="4" w:space="0"/>
              <w:left w:val="single" w:color="000000" w:sz="4" w:space="0"/>
              <w:bottom w:val="single" w:color="000000" w:sz="4" w:space="0"/>
              <w:right w:val="single" w:color="000000" w:sz="4" w:space="0"/>
            </w:tcBorders>
            <w:vAlign w:val="center"/>
          </w:tcPr>
          <w:p w14:paraId="0CF2D8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1" w:type="dxa"/>
            <w:tcBorders>
              <w:top w:val="single" w:color="000000" w:sz="4" w:space="0"/>
              <w:left w:val="single" w:color="000000" w:sz="4" w:space="0"/>
              <w:bottom w:val="single" w:color="000000" w:sz="4" w:space="0"/>
              <w:right w:val="single" w:color="000000" w:sz="4" w:space="0"/>
            </w:tcBorders>
            <w:vAlign w:val="center"/>
          </w:tcPr>
          <w:p w14:paraId="0E5E896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tên đăng nhập</w:t>
            </w:r>
          </w:p>
        </w:tc>
      </w:tr>
      <w:tr w14:paraId="5ECADB5D">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2D2E09F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matKhau</w:t>
            </w:r>
          </w:p>
        </w:tc>
        <w:tc>
          <w:tcPr>
            <w:tcW w:w="3243" w:type="dxa"/>
            <w:tcBorders>
              <w:top w:val="single" w:color="000000" w:sz="4" w:space="0"/>
              <w:left w:val="single" w:color="000000" w:sz="4" w:space="0"/>
              <w:bottom w:val="single" w:color="000000" w:sz="4" w:space="0"/>
              <w:right w:val="single" w:color="000000" w:sz="4" w:space="0"/>
            </w:tcBorders>
            <w:vAlign w:val="center"/>
          </w:tcPr>
          <w:p w14:paraId="7459360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1" w:type="dxa"/>
            <w:tcBorders>
              <w:top w:val="single" w:color="000000" w:sz="4" w:space="0"/>
              <w:left w:val="single" w:color="000000" w:sz="4" w:space="0"/>
              <w:bottom w:val="single" w:color="000000" w:sz="4" w:space="0"/>
              <w:right w:val="single" w:color="000000" w:sz="4" w:space="0"/>
            </w:tcBorders>
            <w:vAlign w:val="center"/>
          </w:tcPr>
          <w:p w14:paraId="7156D8D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mật khẩu</w:t>
            </w:r>
          </w:p>
        </w:tc>
      </w:tr>
      <w:tr w14:paraId="10BB25A5">
        <w:tblPrEx>
          <w:tblCellMar>
            <w:top w:w="0" w:type="dxa"/>
            <w:left w:w="108" w:type="dxa"/>
            <w:bottom w:w="0" w:type="dxa"/>
            <w:right w:w="108" w:type="dxa"/>
          </w:tblCellMar>
        </w:tblPrEx>
        <w:tc>
          <w:tcPr>
            <w:tcW w:w="2760" w:type="dxa"/>
            <w:tcBorders>
              <w:top w:val="single" w:color="000000" w:sz="4" w:space="0"/>
              <w:left w:val="single" w:color="000000" w:sz="4" w:space="0"/>
              <w:bottom w:val="single" w:color="000000" w:sz="4" w:space="0"/>
              <w:right w:val="single" w:color="000000" w:sz="4" w:space="0"/>
            </w:tcBorders>
            <w:vAlign w:val="center"/>
          </w:tcPr>
          <w:p w14:paraId="0879DC2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vaiTro</w:t>
            </w:r>
          </w:p>
        </w:tc>
        <w:tc>
          <w:tcPr>
            <w:tcW w:w="3243" w:type="dxa"/>
            <w:tcBorders>
              <w:top w:val="single" w:color="000000" w:sz="4" w:space="0"/>
              <w:left w:val="single" w:color="000000" w:sz="4" w:space="0"/>
              <w:bottom w:val="single" w:color="000000" w:sz="4" w:space="0"/>
              <w:right w:val="single" w:color="000000" w:sz="4" w:space="0"/>
            </w:tcBorders>
            <w:vAlign w:val="center"/>
          </w:tcPr>
          <w:p w14:paraId="77FB55B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DataGridViewTextBoxColumn</w:t>
            </w:r>
          </w:p>
        </w:tc>
        <w:tc>
          <w:tcPr>
            <w:tcW w:w="2751" w:type="dxa"/>
            <w:tcBorders>
              <w:top w:val="single" w:color="000000" w:sz="4" w:space="0"/>
              <w:left w:val="single" w:color="000000" w:sz="4" w:space="0"/>
              <w:bottom w:val="single" w:color="000000" w:sz="4" w:space="0"/>
              <w:right w:val="single" w:color="000000" w:sz="4" w:space="0"/>
            </w:tcBorders>
            <w:vAlign w:val="center"/>
          </w:tcPr>
          <w:p w14:paraId="42DB057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vai trò tài khoản</w:t>
            </w:r>
          </w:p>
        </w:tc>
      </w:tr>
    </w:tbl>
    <w:p w14:paraId="548B34EB">
      <w:pPr>
        <w:pStyle w:val="10"/>
        <w:rPr>
          <w:lang w:val="en-US"/>
        </w:rPr>
      </w:pPr>
      <w:bookmarkStart w:id="73" w:name="__RefHeading___Toc6827"/>
      <w:bookmarkEnd w:id="73"/>
      <w:r>
        <w:t xml:space="preserve">Bảng 1. </w:t>
      </w:r>
      <w:r>
        <w:fldChar w:fldCharType="begin"/>
      </w:r>
      <w:r>
        <w:instrText xml:space="preserve"> SEQ Bảng_1. \* ARABIC </w:instrText>
      </w:r>
      <w:r>
        <w:fldChar w:fldCharType="separate"/>
      </w:r>
      <w:r>
        <w:t>23</w:t>
      </w:r>
      <w:r>
        <w:fldChar w:fldCharType="end"/>
      </w:r>
      <w:r>
        <w:rPr>
          <w:lang w:val="en-US"/>
        </w:rPr>
        <w:t>: Thành phần chính trong giao diện Quản lý tài khoản</w:t>
      </w:r>
    </w:p>
    <w:p w14:paraId="6D1BDE63">
      <w:pPr>
        <w:pStyle w:val="87"/>
        <w:rPr>
          <w:rFonts w:ascii="Times New Roman" w:hAnsi="Times New Roman" w:cs="Times New Roman"/>
          <w:b/>
          <w:bCs/>
          <w:szCs w:val="26"/>
          <w:lang w:val="en-US"/>
        </w:rPr>
      </w:pPr>
    </w:p>
    <w:p w14:paraId="21E5167D">
      <w:pPr>
        <w:pStyle w:val="4"/>
        <w:bidi w:val="0"/>
        <w:rPr>
          <w:lang w:val="en-US"/>
        </w:rPr>
      </w:pPr>
      <w:bookmarkStart w:id="74" w:name="__RefHeading___Toc18978"/>
      <w:bookmarkEnd w:id="74"/>
      <w:r>
        <w:rPr>
          <w:lang w:val="en-US"/>
        </w:rPr>
        <w:t>3.1.9 Chức năng quản lý thông tin cá nhân</w:t>
      </w:r>
    </w:p>
    <w:p w14:paraId="60D21EEA">
      <w:pPr>
        <w:pStyle w:val="87"/>
        <w:rPr>
          <w:rFonts w:ascii="Times New Roman" w:hAnsi="Times New Roman" w:cs="Times New Roman"/>
          <w:b/>
          <w:bCs/>
          <w:szCs w:val="26"/>
          <w:lang w:val="en-US"/>
        </w:rPr>
      </w:pPr>
      <w:r>
        <w:rPr>
          <w:rFonts w:cs="Times New Roman"/>
          <w:b/>
          <w:bCs/>
          <w:szCs w:val="26"/>
          <w:lang w:val="en-US"/>
        </w:rPr>
        <w:t>1. Mô tả</w:t>
      </w:r>
    </w:p>
    <w:p w14:paraId="28D8ABC0">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quản lý thông tin cá nhân giúp người dùng xem và cập nhật các thông tin tài khoản như email và số điện thoại. Hệ thống hỗ trợ kiểm tra dữ liệu hợp lệ và tránh trùng lặp thông tin giữa các tài khoản.</w:t>
      </w:r>
    </w:p>
    <w:p w14:paraId="63FA4D3B">
      <w:pPr>
        <w:pStyle w:val="87"/>
        <w:numPr>
          <w:ilvl w:val="0"/>
          <w:numId w:val="38"/>
        </w:numPr>
        <w:ind w:left="0" w:right="0" w:firstLine="0"/>
        <w:rPr>
          <w:rFonts w:ascii="Times New Roman" w:hAnsi="Times New Roman" w:cs="Times New Roman"/>
          <w:b/>
          <w:bCs/>
          <w:szCs w:val="26"/>
          <w:lang w:val="en-US"/>
        </w:rPr>
      </w:pPr>
      <w:r>
        <w:rPr>
          <w:rFonts w:cs="Times New Roman"/>
          <w:b/>
          <w:bCs/>
          <w:szCs w:val="26"/>
          <w:lang w:val="en-US"/>
        </w:rPr>
        <w:t>Giao diện</w:t>
      </w:r>
    </w:p>
    <w:p w14:paraId="7F27F29A">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4800600" cy="38290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6"/>
                    <pic:cNvPicPr>
                      <a:picLocks noChangeAspect="1" noChangeArrowheads="1"/>
                    </pic:cNvPicPr>
                  </pic:nvPicPr>
                  <pic:blipFill>
                    <a:blip r:embed="rId33"/>
                    <a:srcRect l="-7" t="-9" r="-7" b="-9"/>
                    <a:stretch>
                      <a:fillRect/>
                    </a:stretch>
                  </pic:blipFill>
                  <pic:spPr>
                    <a:xfrm>
                      <a:off x="0" y="0"/>
                      <a:ext cx="4800600" cy="3829050"/>
                    </a:xfrm>
                    <a:prstGeom prst="rect">
                      <a:avLst/>
                    </a:prstGeom>
                    <a:noFill/>
                  </pic:spPr>
                </pic:pic>
              </a:graphicData>
            </a:graphic>
          </wp:inline>
        </w:drawing>
      </w:r>
    </w:p>
    <w:p w14:paraId="3B470691">
      <w:pPr>
        <w:pStyle w:val="10"/>
        <w:numPr>
          <w:ilvl w:val="0"/>
          <w:numId w:val="0"/>
        </w:numPr>
        <w:ind w:left="0" w:firstLine="0"/>
        <w:jc w:val="center"/>
        <w:rPr>
          <w:rFonts w:ascii="Times New Roman" w:hAnsi="Times New Roman" w:cs="Times New Roman"/>
          <w:lang w:val="en-US"/>
        </w:rPr>
      </w:pPr>
      <w:bookmarkStart w:id="75" w:name="__RefHeading___Toc10081"/>
      <w:bookmarkEnd w:id="75"/>
      <w:r>
        <w:t xml:space="preserve">Hình 1. </w:t>
      </w:r>
      <w:r>
        <w:rPr>
          <w:lang w:val="en-US"/>
        </w:rPr>
        <w:t>22: Giao diện thông tin tài khoản</w:t>
      </w:r>
    </w:p>
    <w:p w14:paraId="4A647906">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8782" w:type="dxa"/>
        <w:tblInd w:w="102" w:type="dxa"/>
        <w:tblLayout w:type="fixed"/>
        <w:tblCellMar>
          <w:top w:w="0" w:type="dxa"/>
          <w:left w:w="108" w:type="dxa"/>
          <w:bottom w:w="0" w:type="dxa"/>
          <w:right w:w="108" w:type="dxa"/>
        </w:tblCellMar>
      </w:tblPr>
      <w:tblGrid>
        <w:gridCol w:w="2899"/>
        <w:gridCol w:w="3001"/>
        <w:gridCol w:w="2882"/>
      </w:tblGrid>
      <w:tr w14:paraId="35ECE743">
        <w:tc>
          <w:tcPr>
            <w:tcW w:w="2899"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AD513F9">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00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4420A19D">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288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C615869">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754B3017">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71FF0B3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001" w:type="dxa"/>
            <w:tcBorders>
              <w:top w:val="single" w:color="000000" w:sz="4" w:space="0"/>
              <w:left w:val="single" w:color="000000" w:sz="4" w:space="0"/>
              <w:bottom w:val="single" w:color="000000" w:sz="4" w:space="0"/>
              <w:right w:val="single" w:color="000000" w:sz="4" w:space="0"/>
            </w:tcBorders>
            <w:vAlign w:val="center"/>
          </w:tcPr>
          <w:p w14:paraId="035799A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2882" w:type="dxa"/>
            <w:tcBorders>
              <w:top w:val="single" w:color="000000" w:sz="4" w:space="0"/>
              <w:left w:val="single" w:color="000000" w:sz="4" w:space="0"/>
              <w:bottom w:val="single" w:color="000000" w:sz="4" w:space="0"/>
              <w:right w:val="single" w:color="000000" w:sz="4" w:space="0"/>
            </w:tcBorders>
            <w:vAlign w:val="center"/>
          </w:tcPr>
          <w:p w14:paraId="648880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thông tin cá nhân</w:t>
            </w:r>
          </w:p>
        </w:tc>
      </w:tr>
      <w:tr w14:paraId="499FDEC2">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15DEE69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tbHT</w:t>
            </w:r>
          </w:p>
        </w:tc>
        <w:tc>
          <w:tcPr>
            <w:tcW w:w="3001" w:type="dxa"/>
            <w:tcBorders>
              <w:top w:val="single" w:color="000000" w:sz="4" w:space="0"/>
              <w:left w:val="single" w:color="000000" w:sz="4" w:space="0"/>
              <w:bottom w:val="single" w:color="000000" w:sz="4" w:space="0"/>
              <w:right w:val="single" w:color="000000" w:sz="4" w:space="0"/>
            </w:tcBorders>
            <w:vAlign w:val="center"/>
          </w:tcPr>
          <w:p w14:paraId="0B2F6CD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2" w:type="dxa"/>
            <w:tcBorders>
              <w:top w:val="single" w:color="000000" w:sz="4" w:space="0"/>
              <w:left w:val="single" w:color="000000" w:sz="4" w:space="0"/>
              <w:bottom w:val="single" w:color="000000" w:sz="4" w:space="0"/>
              <w:right w:val="single" w:color="000000" w:sz="4" w:space="0"/>
            </w:tcBorders>
            <w:vAlign w:val="center"/>
          </w:tcPr>
          <w:p w14:paraId="0A0260D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họ tên hoặc tên người dùng</w:t>
            </w:r>
          </w:p>
        </w:tc>
      </w:tr>
      <w:tr w14:paraId="0B297914">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6CFA420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tbEmail</w:t>
            </w:r>
          </w:p>
        </w:tc>
        <w:tc>
          <w:tcPr>
            <w:tcW w:w="3001" w:type="dxa"/>
            <w:tcBorders>
              <w:top w:val="single" w:color="000000" w:sz="4" w:space="0"/>
              <w:left w:val="single" w:color="000000" w:sz="4" w:space="0"/>
              <w:bottom w:val="single" w:color="000000" w:sz="4" w:space="0"/>
              <w:right w:val="single" w:color="000000" w:sz="4" w:space="0"/>
            </w:tcBorders>
            <w:vAlign w:val="center"/>
          </w:tcPr>
          <w:p w14:paraId="3F492A9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2" w:type="dxa"/>
            <w:tcBorders>
              <w:top w:val="single" w:color="000000" w:sz="4" w:space="0"/>
              <w:left w:val="single" w:color="000000" w:sz="4" w:space="0"/>
              <w:bottom w:val="single" w:color="000000" w:sz="4" w:space="0"/>
              <w:right w:val="single" w:color="000000" w:sz="4" w:space="0"/>
            </w:tcBorders>
            <w:vAlign w:val="center"/>
          </w:tcPr>
          <w:p w14:paraId="1608EFA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email tài khoản</w:t>
            </w:r>
          </w:p>
        </w:tc>
      </w:tr>
      <w:tr w14:paraId="69BEBD12">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34E2E29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tbSDT</w:t>
            </w:r>
          </w:p>
        </w:tc>
        <w:tc>
          <w:tcPr>
            <w:tcW w:w="3001" w:type="dxa"/>
            <w:tcBorders>
              <w:top w:val="single" w:color="000000" w:sz="4" w:space="0"/>
              <w:left w:val="single" w:color="000000" w:sz="4" w:space="0"/>
              <w:bottom w:val="single" w:color="000000" w:sz="4" w:space="0"/>
              <w:right w:val="single" w:color="000000" w:sz="4" w:space="0"/>
            </w:tcBorders>
            <w:vAlign w:val="center"/>
          </w:tcPr>
          <w:p w14:paraId="0E91B0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2882" w:type="dxa"/>
            <w:tcBorders>
              <w:top w:val="single" w:color="000000" w:sz="4" w:space="0"/>
              <w:left w:val="single" w:color="000000" w:sz="4" w:space="0"/>
              <w:bottom w:val="single" w:color="000000" w:sz="4" w:space="0"/>
              <w:right w:val="single" w:color="000000" w:sz="4" w:space="0"/>
            </w:tcBorders>
            <w:vAlign w:val="center"/>
          </w:tcPr>
          <w:p w14:paraId="55AF145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số điện thoại</w:t>
            </w:r>
          </w:p>
        </w:tc>
      </w:tr>
      <w:tr w14:paraId="59D1F6D1">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513FD49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btCapNhat</w:t>
            </w:r>
          </w:p>
        </w:tc>
        <w:tc>
          <w:tcPr>
            <w:tcW w:w="3001" w:type="dxa"/>
            <w:tcBorders>
              <w:top w:val="single" w:color="000000" w:sz="4" w:space="0"/>
              <w:left w:val="single" w:color="000000" w:sz="4" w:space="0"/>
              <w:bottom w:val="single" w:color="000000" w:sz="4" w:space="0"/>
              <w:right w:val="single" w:color="000000" w:sz="4" w:space="0"/>
            </w:tcBorders>
            <w:vAlign w:val="center"/>
          </w:tcPr>
          <w:p w14:paraId="18E56FA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82" w:type="dxa"/>
            <w:tcBorders>
              <w:top w:val="single" w:color="000000" w:sz="4" w:space="0"/>
              <w:left w:val="single" w:color="000000" w:sz="4" w:space="0"/>
              <w:bottom w:val="single" w:color="000000" w:sz="4" w:space="0"/>
              <w:right w:val="single" w:color="000000" w:sz="4" w:space="0"/>
            </w:tcBorders>
            <w:vAlign w:val="center"/>
          </w:tcPr>
          <w:p w14:paraId="7CBDBC1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Cập nhật thông tin cá nhân</w:t>
            </w:r>
          </w:p>
        </w:tc>
      </w:tr>
      <w:tr w14:paraId="36D875DA">
        <w:tblPrEx>
          <w:tblCellMar>
            <w:top w:w="0" w:type="dxa"/>
            <w:left w:w="108" w:type="dxa"/>
            <w:bottom w:w="0" w:type="dxa"/>
            <w:right w:w="108" w:type="dxa"/>
          </w:tblCellMar>
        </w:tblPrEx>
        <w:tc>
          <w:tcPr>
            <w:tcW w:w="2899" w:type="dxa"/>
            <w:tcBorders>
              <w:top w:val="single" w:color="000000" w:sz="4" w:space="0"/>
              <w:left w:val="single" w:color="000000" w:sz="4" w:space="0"/>
              <w:bottom w:val="single" w:color="000000" w:sz="4" w:space="0"/>
              <w:right w:val="single" w:color="000000" w:sz="4" w:space="0"/>
            </w:tcBorders>
            <w:vAlign w:val="center"/>
          </w:tcPr>
          <w:p w14:paraId="0DC329C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btDX</w:t>
            </w:r>
          </w:p>
        </w:tc>
        <w:tc>
          <w:tcPr>
            <w:tcW w:w="3001" w:type="dxa"/>
            <w:tcBorders>
              <w:top w:val="single" w:color="000000" w:sz="4" w:space="0"/>
              <w:left w:val="single" w:color="000000" w:sz="4" w:space="0"/>
              <w:bottom w:val="single" w:color="000000" w:sz="4" w:space="0"/>
              <w:right w:val="single" w:color="000000" w:sz="4" w:space="0"/>
            </w:tcBorders>
            <w:vAlign w:val="center"/>
          </w:tcPr>
          <w:p w14:paraId="29FADDD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2882" w:type="dxa"/>
            <w:tcBorders>
              <w:top w:val="single" w:color="000000" w:sz="4" w:space="0"/>
              <w:left w:val="single" w:color="000000" w:sz="4" w:space="0"/>
              <w:bottom w:val="single" w:color="000000" w:sz="4" w:space="0"/>
              <w:right w:val="single" w:color="000000" w:sz="4" w:space="0"/>
            </w:tcBorders>
            <w:vAlign w:val="center"/>
          </w:tcPr>
          <w:p w14:paraId="7AF2987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Đăng xuất khỏi hệ thống</w:t>
            </w:r>
          </w:p>
        </w:tc>
      </w:tr>
    </w:tbl>
    <w:p w14:paraId="330AAD67">
      <w:pPr>
        <w:pStyle w:val="10"/>
        <w:rPr>
          <w:lang w:val="en-US"/>
        </w:rPr>
      </w:pPr>
      <w:bookmarkStart w:id="76" w:name="__RefHeading___Toc15829"/>
      <w:bookmarkEnd w:id="76"/>
      <w:r>
        <w:t xml:space="preserve">Bảng 1. </w:t>
      </w:r>
      <w:r>
        <w:fldChar w:fldCharType="begin"/>
      </w:r>
      <w:r>
        <w:instrText xml:space="preserve"> SEQ Bảng_1. \* ARABIC </w:instrText>
      </w:r>
      <w:r>
        <w:fldChar w:fldCharType="separate"/>
      </w:r>
      <w:r>
        <w:t>24</w:t>
      </w:r>
      <w:r>
        <w:fldChar w:fldCharType="end"/>
      </w:r>
      <w:r>
        <w:rPr>
          <w:lang w:val="en-US"/>
        </w:rPr>
        <w:t>: Thành phần chính trong giao diện Thông tin cá nhân</w:t>
      </w:r>
    </w:p>
    <w:p w14:paraId="29CCB977">
      <w:pPr>
        <w:pStyle w:val="87"/>
        <w:rPr>
          <w:rFonts w:ascii="Times New Roman" w:hAnsi="Times New Roman" w:cs="Times New Roman"/>
          <w:b/>
          <w:bCs/>
          <w:szCs w:val="26"/>
          <w:lang w:val="en-US"/>
        </w:rPr>
      </w:pPr>
    </w:p>
    <w:p w14:paraId="56772289">
      <w:pPr>
        <w:pStyle w:val="4"/>
        <w:bidi w:val="0"/>
        <w:rPr>
          <w:lang w:val="en-US"/>
        </w:rPr>
      </w:pPr>
      <w:bookmarkStart w:id="77" w:name="__RefHeading___Toc19522"/>
      <w:bookmarkEnd w:id="77"/>
      <w:r>
        <w:rPr>
          <w:lang w:val="en-US"/>
        </w:rPr>
        <w:t>3.1.10 Chức năng thu chi</w:t>
      </w:r>
    </w:p>
    <w:p w14:paraId="10952961">
      <w:pPr>
        <w:pStyle w:val="87"/>
        <w:rPr>
          <w:rFonts w:ascii="Times New Roman" w:hAnsi="Times New Roman" w:cs="Times New Roman"/>
          <w:b/>
          <w:bCs/>
          <w:szCs w:val="26"/>
          <w:lang w:val="en-US"/>
        </w:rPr>
      </w:pPr>
      <w:r>
        <w:rPr>
          <w:rFonts w:cs="Times New Roman"/>
          <w:b/>
          <w:bCs/>
          <w:szCs w:val="26"/>
          <w:lang w:val="en-US"/>
        </w:rPr>
        <w:t>1. Mô tả</w:t>
      </w:r>
    </w:p>
    <w:p w14:paraId="5B76B988">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thu chi giúp người dùng quản lý các khoản thu và chi trong hệ thống. Người dùng có thể thêm giao dịch, lựa chọn danh mục và ví tiền tương ứng, đồng thời hệ thống sẽ tự động cập nhật số dư ví sau khi thực hiện giao dịch.</w:t>
      </w:r>
    </w:p>
    <w:p w14:paraId="1FD05E68">
      <w:pPr>
        <w:pStyle w:val="87"/>
        <w:numPr>
          <w:ilvl w:val="0"/>
          <w:numId w:val="40"/>
        </w:numPr>
        <w:rPr>
          <w:rFonts w:ascii="Times New Roman" w:hAnsi="Times New Roman" w:cs="Times New Roman"/>
          <w:b/>
          <w:bCs/>
          <w:szCs w:val="26"/>
          <w:lang w:val="en-US"/>
        </w:rPr>
      </w:pPr>
      <w:r>
        <w:rPr>
          <w:rFonts w:cs="Times New Roman"/>
          <w:b/>
          <w:bCs/>
          <w:szCs w:val="26"/>
          <w:lang w:val="en-US"/>
        </w:rPr>
        <w:t>Giao diện</w:t>
      </w:r>
    </w:p>
    <w:p w14:paraId="31D2737E">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5575300" cy="3663950"/>
            <wp:effectExtent l="0" t="0" r="0" b="0"/>
            <wp:docPr id="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7"/>
                    <pic:cNvPicPr>
                      <a:picLocks noChangeAspect="1" noChangeArrowheads="1"/>
                    </pic:cNvPicPr>
                  </pic:nvPicPr>
                  <pic:blipFill>
                    <a:blip r:embed="rId34"/>
                    <a:srcRect l="-6" t="-10" r="-6" b="-10"/>
                    <a:stretch>
                      <a:fillRect/>
                    </a:stretch>
                  </pic:blipFill>
                  <pic:spPr>
                    <a:xfrm>
                      <a:off x="0" y="0"/>
                      <a:ext cx="5575300" cy="3663950"/>
                    </a:xfrm>
                    <a:prstGeom prst="rect">
                      <a:avLst/>
                    </a:prstGeom>
                    <a:noFill/>
                  </pic:spPr>
                </pic:pic>
              </a:graphicData>
            </a:graphic>
          </wp:inline>
        </w:drawing>
      </w:r>
    </w:p>
    <w:p w14:paraId="5A8454EC">
      <w:pPr>
        <w:pStyle w:val="10"/>
        <w:numPr>
          <w:ilvl w:val="0"/>
          <w:numId w:val="0"/>
        </w:numPr>
        <w:ind w:left="0" w:firstLine="0"/>
        <w:jc w:val="center"/>
        <w:rPr>
          <w:rFonts w:ascii="Times New Roman" w:hAnsi="Times New Roman" w:cs="Times New Roman"/>
          <w:lang w:val="en-US"/>
        </w:rPr>
      </w:pPr>
      <w:bookmarkStart w:id="78" w:name="__RefHeading___Toc3673"/>
      <w:bookmarkEnd w:id="78"/>
      <w:r>
        <w:t xml:space="preserve">Hình 1. </w:t>
      </w:r>
      <w:r>
        <w:rPr>
          <w:lang w:val="en-US"/>
        </w:rPr>
        <w:t>23: Giao diện giao dịch</w:t>
      </w:r>
    </w:p>
    <w:p w14:paraId="21B96728">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9000" w:type="dxa"/>
        <w:tblInd w:w="0" w:type="dxa"/>
        <w:tblLayout w:type="fixed"/>
        <w:tblCellMar>
          <w:top w:w="0" w:type="dxa"/>
          <w:left w:w="108" w:type="dxa"/>
          <w:bottom w:w="0" w:type="dxa"/>
          <w:right w:w="108" w:type="dxa"/>
        </w:tblCellMar>
      </w:tblPr>
      <w:tblGrid>
        <w:gridCol w:w="3000"/>
        <w:gridCol w:w="3000"/>
        <w:gridCol w:w="3000"/>
      </w:tblGrid>
      <w:tr w14:paraId="49EBDB21">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29FF7C0">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Tên thành phần</w:t>
            </w:r>
          </w:p>
        </w:tc>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27806AF">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Kiểu</w:t>
            </w:r>
          </w:p>
        </w:tc>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B44B4F7">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Mô tả</w:t>
            </w:r>
          </w:p>
        </w:tc>
      </w:tr>
      <w:tr w14:paraId="0F2BFE1D">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5D80106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lblTitle</w:t>
            </w:r>
          </w:p>
        </w:tc>
        <w:tc>
          <w:tcPr>
            <w:tcW w:w="3000" w:type="dxa"/>
            <w:tcBorders>
              <w:top w:val="single" w:color="000000" w:sz="4" w:space="0"/>
              <w:left w:val="single" w:color="000000" w:sz="4" w:space="0"/>
              <w:bottom w:val="single" w:color="000000" w:sz="4" w:space="0"/>
              <w:right w:val="single" w:color="000000" w:sz="4" w:space="0"/>
            </w:tcBorders>
            <w:vAlign w:val="center"/>
          </w:tcPr>
          <w:p w14:paraId="46A225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2CE9C2B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tiêu đề thêm giao dịch</w:t>
            </w:r>
          </w:p>
        </w:tc>
      </w:tr>
      <w:tr w14:paraId="70403BD8">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02C448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btThu</w:t>
            </w:r>
          </w:p>
        </w:tc>
        <w:tc>
          <w:tcPr>
            <w:tcW w:w="3000" w:type="dxa"/>
            <w:tcBorders>
              <w:top w:val="single" w:color="000000" w:sz="4" w:space="0"/>
              <w:left w:val="single" w:color="000000" w:sz="4" w:space="0"/>
              <w:bottom w:val="single" w:color="000000" w:sz="4" w:space="0"/>
              <w:right w:val="single" w:color="000000" w:sz="4" w:space="0"/>
            </w:tcBorders>
            <w:vAlign w:val="center"/>
          </w:tcPr>
          <w:p w14:paraId="21CA146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3000" w:type="dxa"/>
            <w:tcBorders>
              <w:top w:val="single" w:color="000000" w:sz="4" w:space="0"/>
              <w:left w:val="single" w:color="000000" w:sz="4" w:space="0"/>
              <w:bottom w:val="single" w:color="000000" w:sz="4" w:space="0"/>
              <w:right w:val="single" w:color="000000" w:sz="4" w:space="0"/>
            </w:tcBorders>
            <w:vAlign w:val="center"/>
          </w:tcPr>
          <w:p w14:paraId="0BBDF3F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loại giao dịch Thu</w:t>
            </w:r>
          </w:p>
        </w:tc>
      </w:tr>
      <w:tr w14:paraId="1A5937CF">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97807A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btChi</w:t>
            </w:r>
          </w:p>
        </w:tc>
        <w:tc>
          <w:tcPr>
            <w:tcW w:w="3000" w:type="dxa"/>
            <w:tcBorders>
              <w:top w:val="single" w:color="000000" w:sz="4" w:space="0"/>
              <w:left w:val="single" w:color="000000" w:sz="4" w:space="0"/>
              <w:bottom w:val="single" w:color="000000" w:sz="4" w:space="0"/>
              <w:right w:val="single" w:color="000000" w:sz="4" w:space="0"/>
            </w:tcBorders>
            <w:vAlign w:val="center"/>
          </w:tcPr>
          <w:p w14:paraId="1FC9D28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3000" w:type="dxa"/>
            <w:tcBorders>
              <w:top w:val="single" w:color="000000" w:sz="4" w:space="0"/>
              <w:left w:val="single" w:color="000000" w:sz="4" w:space="0"/>
              <w:bottom w:val="single" w:color="000000" w:sz="4" w:space="0"/>
              <w:right w:val="single" w:color="000000" w:sz="4" w:space="0"/>
            </w:tcBorders>
            <w:vAlign w:val="center"/>
          </w:tcPr>
          <w:p w14:paraId="6A0E6E4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loại giao dịch Chi</w:t>
            </w:r>
          </w:p>
        </w:tc>
      </w:tr>
      <w:tr w14:paraId="6EE81781">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C666ED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dtNgayGD</w:t>
            </w:r>
          </w:p>
        </w:tc>
        <w:tc>
          <w:tcPr>
            <w:tcW w:w="3000" w:type="dxa"/>
            <w:tcBorders>
              <w:top w:val="single" w:color="000000" w:sz="4" w:space="0"/>
              <w:left w:val="single" w:color="000000" w:sz="4" w:space="0"/>
              <w:bottom w:val="single" w:color="000000" w:sz="4" w:space="0"/>
              <w:right w:val="single" w:color="000000" w:sz="4" w:space="0"/>
            </w:tcBorders>
            <w:vAlign w:val="center"/>
          </w:tcPr>
          <w:p w14:paraId="054B9C1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DateTimePicker</w:t>
            </w:r>
          </w:p>
        </w:tc>
        <w:tc>
          <w:tcPr>
            <w:tcW w:w="3000" w:type="dxa"/>
            <w:tcBorders>
              <w:top w:val="single" w:color="000000" w:sz="4" w:space="0"/>
              <w:left w:val="single" w:color="000000" w:sz="4" w:space="0"/>
              <w:bottom w:val="single" w:color="000000" w:sz="4" w:space="0"/>
              <w:right w:val="single" w:color="000000" w:sz="4" w:space="0"/>
            </w:tcBorders>
            <w:vAlign w:val="center"/>
          </w:tcPr>
          <w:p w14:paraId="10723B2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ngày giao dịch</w:t>
            </w:r>
          </w:p>
        </w:tc>
      </w:tr>
      <w:tr w14:paraId="14CDF06D">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0BAA500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tbST</w:t>
            </w:r>
          </w:p>
        </w:tc>
        <w:tc>
          <w:tcPr>
            <w:tcW w:w="3000" w:type="dxa"/>
            <w:tcBorders>
              <w:top w:val="single" w:color="000000" w:sz="4" w:space="0"/>
              <w:left w:val="single" w:color="000000" w:sz="4" w:space="0"/>
              <w:bottom w:val="single" w:color="000000" w:sz="4" w:space="0"/>
              <w:right w:val="single" w:color="000000" w:sz="4" w:space="0"/>
            </w:tcBorders>
            <w:vAlign w:val="center"/>
          </w:tcPr>
          <w:p w14:paraId="3FF2F7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2414A8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số tiền giao dịch</w:t>
            </w:r>
          </w:p>
        </w:tc>
      </w:tr>
      <w:tr w14:paraId="673794B3">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7D3188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tbND</w:t>
            </w:r>
          </w:p>
        </w:tc>
        <w:tc>
          <w:tcPr>
            <w:tcW w:w="3000" w:type="dxa"/>
            <w:tcBorders>
              <w:top w:val="single" w:color="000000" w:sz="4" w:space="0"/>
              <w:left w:val="single" w:color="000000" w:sz="4" w:space="0"/>
              <w:bottom w:val="single" w:color="000000" w:sz="4" w:space="0"/>
              <w:right w:val="single" w:color="000000" w:sz="4" w:space="0"/>
            </w:tcBorders>
            <w:vAlign w:val="center"/>
          </w:tcPr>
          <w:p w14:paraId="03A4046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TextBox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33BA3A2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Nhập nội dung giao dịch</w:t>
            </w:r>
          </w:p>
        </w:tc>
      </w:tr>
      <w:tr w14:paraId="0B0795D4">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FD9589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cbVi</w:t>
            </w:r>
          </w:p>
        </w:tc>
        <w:tc>
          <w:tcPr>
            <w:tcW w:w="3000" w:type="dxa"/>
            <w:tcBorders>
              <w:top w:val="single" w:color="000000" w:sz="4" w:space="0"/>
              <w:left w:val="single" w:color="000000" w:sz="4" w:space="0"/>
              <w:bottom w:val="single" w:color="000000" w:sz="4" w:space="0"/>
              <w:right w:val="single" w:color="000000" w:sz="4" w:space="0"/>
            </w:tcBorders>
            <w:vAlign w:val="center"/>
          </w:tcPr>
          <w:p w14:paraId="15111F8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293446A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ví thực hiện giao dịch</w:t>
            </w:r>
          </w:p>
        </w:tc>
      </w:tr>
      <w:tr w14:paraId="1C53519B">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119A29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cbDM</w:t>
            </w:r>
          </w:p>
        </w:tc>
        <w:tc>
          <w:tcPr>
            <w:tcW w:w="3000" w:type="dxa"/>
            <w:tcBorders>
              <w:top w:val="single" w:color="000000" w:sz="4" w:space="0"/>
              <w:left w:val="single" w:color="000000" w:sz="4" w:space="0"/>
              <w:bottom w:val="single" w:color="000000" w:sz="4" w:space="0"/>
              <w:right w:val="single" w:color="000000" w:sz="4" w:space="0"/>
            </w:tcBorders>
            <w:vAlign w:val="center"/>
          </w:tcPr>
          <w:p w14:paraId="5C71109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3954FCE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Chọn danh mục giao dịch</w:t>
            </w:r>
          </w:p>
        </w:tc>
      </w:tr>
      <w:tr w14:paraId="30053776">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C74D0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btLM</w:t>
            </w:r>
          </w:p>
        </w:tc>
        <w:tc>
          <w:tcPr>
            <w:tcW w:w="3000" w:type="dxa"/>
            <w:tcBorders>
              <w:top w:val="single" w:color="000000" w:sz="4" w:space="0"/>
              <w:left w:val="single" w:color="000000" w:sz="4" w:space="0"/>
              <w:bottom w:val="single" w:color="000000" w:sz="4" w:space="0"/>
              <w:right w:val="single" w:color="000000" w:sz="4" w:space="0"/>
            </w:tcBorders>
            <w:vAlign w:val="center"/>
          </w:tcPr>
          <w:p w14:paraId="7C2350C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3000" w:type="dxa"/>
            <w:tcBorders>
              <w:top w:val="single" w:color="000000" w:sz="4" w:space="0"/>
              <w:left w:val="single" w:color="000000" w:sz="4" w:space="0"/>
              <w:bottom w:val="single" w:color="000000" w:sz="4" w:space="0"/>
              <w:right w:val="single" w:color="000000" w:sz="4" w:space="0"/>
            </w:tcBorders>
            <w:vAlign w:val="center"/>
          </w:tcPr>
          <w:p w14:paraId="299D541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Làm mới dữ liệu nhập</w:t>
            </w:r>
          </w:p>
        </w:tc>
      </w:tr>
      <w:tr w14:paraId="01AB3E4B">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80FC55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btLuu</w:t>
            </w:r>
          </w:p>
        </w:tc>
        <w:tc>
          <w:tcPr>
            <w:tcW w:w="3000" w:type="dxa"/>
            <w:tcBorders>
              <w:top w:val="single" w:color="000000" w:sz="4" w:space="0"/>
              <w:left w:val="single" w:color="000000" w:sz="4" w:space="0"/>
              <w:bottom w:val="single" w:color="000000" w:sz="4" w:space="0"/>
              <w:right w:val="single" w:color="000000" w:sz="4" w:space="0"/>
            </w:tcBorders>
            <w:vAlign w:val="center"/>
          </w:tcPr>
          <w:p w14:paraId="72DAB0D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3000" w:type="dxa"/>
            <w:tcBorders>
              <w:top w:val="single" w:color="000000" w:sz="4" w:space="0"/>
              <w:left w:val="single" w:color="000000" w:sz="4" w:space="0"/>
              <w:bottom w:val="single" w:color="000000" w:sz="4" w:space="0"/>
              <w:right w:val="single" w:color="000000" w:sz="4" w:space="0"/>
            </w:tcBorders>
            <w:vAlign w:val="center"/>
          </w:tcPr>
          <w:p w14:paraId="07CED60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Lưu giao dịch vào hệ thống</w:t>
            </w:r>
          </w:p>
        </w:tc>
      </w:tr>
      <w:tr w14:paraId="5EBC4644">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E5CE12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lblNgayGD</w:t>
            </w:r>
          </w:p>
        </w:tc>
        <w:tc>
          <w:tcPr>
            <w:tcW w:w="3000" w:type="dxa"/>
            <w:tcBorders>
              <w:top w:val="single" w:color="000000" w:sz="4" w:space="0"/>
              <w:left w:val="single" w:color="000000" w:sz="4" w:space="0"/>
              <w:bottom w:val="single" w:color="000000" w:sz="4" w:space="0"/>
              <w:right w:val="single" w:color="000000" w:sz="4" w:space="0"/>
            </w:tcBorders>
            <w:vAlign w:val="center"/>
          </w:tcPr>
          <w:p w14:paraId="696A33D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23346F8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nhãn ngày giao dịch</w:t>
            </w:r>
          </w:p>
        </w:tc>
      </w:tr>
      <w:tr w14:paraId="677CFBA8">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26F8A56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lblST</w:t>
            </w:r>
          </w:p>
        </w:tc>
        <w:tc>
          <w:tcPr>
            <w:tcW w:w="3000" w:type="dxa"/>
            <w:tcBorders>
              <w:top w:val="single" w:color="000000" w:sz="4" w:space="0"/>
              <w:left w:val="single" w:color="000000" w:sz="4" w:space="0"/>
              <w:bottom w:val="single" w:color="000000" w:sz="4" w:space="0"/>
              <w:right w:val="single" w:color="000000" w:sz="4" w:space="0"/>
            </w:tcBorders>
            <w:vAlign w:val="center"/>
          </w:tcPr>
          <w:p w14:paraId="31A68A7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53CE701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nhãn số tiền</w:t>
            </w:r>
          </w:p>
        </w:tc>
      </w:tr>
      <w:tr w14:paraId="362340AA">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29D257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lblND</w:t>
            </w:r>
          </w:p>
        </w:tc>
        <w:tc>
          <w:tcPr>
            <w:tcW w:w="3000" w:type="dxa"/>
            <w:tcBorders>
              <w:top w:val="single" w:color="000000" w:sz="4" w:space="0"/>
              <w:left w:val="single" w:color="000000" w:sz="4" w:space="0"/>
              <w:bottom w:val="single" w:color="000000" w:sz="4" w:space="0"/>
              <w:right w:val="single" w:color="000000" w:sz="4" w:space="0"/>
            </w:tcBorders>
            <w:vAlign w:val="center"/>
          </w:tcPr>
          <w:p w14:paraId="36EF0E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23A722C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nhãn nội dung</w:t>
            </w:r>
          </w:p>
        </w:tc>
      </w:tr>
      <w:tr w14:paraId="60D22EBE">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1703BC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lblVi</w:t>
            </w:r>
          </w:p>
        </w:tc>
        <w:tc>
          <w:tcPr>
            <w:tcW w:w="3000" w:type="dxa"/>
            <w:tcBorders>
              <w:top w:val="single" w:color="000000" w:sz="4" w:space="0"/>
              <w:left w:val="single" w:color="000000" w:sz="4" w:space="0"/>
              <w:bottom w:val="single" w:color="000000" w:sz="4" w:space="0"/>
              <w:right w:val="single" w:color="000000" w:sz="4" w:space="0"/>
            </w:tcBorders>
            <w:vAlign w:val="center"/>
          </w:tcPr>
          <w:p w14:paraId="5B33EA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630E79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nhãn ví</w:t>
            </w:r>
          </w:p>
        </w:tc>
      </w:tr>
      <w:tr w14:paraId="2215D002">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64E1A5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lblDM</w:t>
            </w:r>
          </w:p>
        </w:tc>
        <w:tc>
          <w:tcPr>
            <w:tcW w:w="3000" w:type="dxa"/>
            <w:tcBorders>
              <w:top w:val="single" w:color="000000" w:sz="4" w:space="0"/>
              <w:left w:val="single" w:color="000000" w:sz="4" w:space="0"/>
              <w:bottom w:val="single" w:color="000000" w:sz="4" w:space="0"/>
              <w:right w:val="single" w:color="000000" w:sz="4" w:space="0"/>
            </w:tcBorders>
            <w:vAlign w:val="center"/>
          </w:tcPr>
          <w:p w14:paraId="1D43A8C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50EAB85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nhãn danh mục</w:t>
            </w:r>
          </w:p>
        </w:tc>
      </w:tr>
    </w:tbl>
    <w:p w14:paraId="1BFAE9E5">
      <w:pPr>
        <w:pStyle w:val="10"/>
        <w:rPr>
          <w:lang w:val="en-US"/>
        </w:rPr>
      </w:pPr>
      <w:bookmarkStart w:id="79" w:name="__RefHeading___Toc14992"/>
      <w:bookmarkEnd w:id="79"/>
      <w:r>
        <w:t xml:space="preserve">Bảng 1. </w:t>
      </w:r>
      <w:r>
        <w:fldChar w:fldCharType="begin"/>
      </w:r>
      <w:r>
        <w:instrText xml:space="preserve"> SEQ Bảng_1. \* ARABIC </w:instrText>
      </w:r>
      <w:r>
        <w:fldChar w:fldCharType="separate"/>
      </w:r>
      <w:r>
        <w:t>25</w:t>
      </w:r>
      <w:r>
        <w:fldChar w:fldCharType="end"/>
      </w:r>
      <w:r>
        <w:rPr>
          <w:lang w:val="en-US"/>
        </w:rPr>
        <w:t>: Thành phần chính trong giao diện Giao dịch</w:t>
      </w:r>
    </w:p>
    <w:p w14:paraId="3DB47B24">
      <w:pPr>
        <w:pStyle w:val="87"/>
        <w:rPr>
          <w:rFonts w:ascii="Times New Roman" w:hAnsi="Times New Roman" w:cs="Times New Roman"/>
          <w:b/>
          <w:bCs/>
          <w:szCs w:val="26"/>
          <w:lang w:val="en-US"/>
        </w:rPr>
      </w:pPr>
    </w:p>
    <w:p w14:paraId="74A3B14B">
      <w:pPr>
        <w:pStyle w:val="4"/>
        <w:bidi w:val="0"/>
        <w:rPr>
          <w:lang w:val="en-US"/>
        </w:rPr>
      </w:pPr>
      <w:bookmarkStart w:id="80" w:name="__RefHeading___Toc9640"/>
      <w:bookmarkEnd w:id="80"/>
      <w:r>
        <w:rPr>
          <w:lang w:val="en-US"/>
        </w:rPr>
        <w:t>3.1.11 Chức năng báo cáo</w:t>
      </w:r>
    </w:p>
    <w:p w14:paraId="7D5560F5">
      <w:pPr>
        <w:pStyle w:val="87"/>
        <w:rPr>
          <w:rFonts w:ascii="Times New Roman" w:hAnsi="Times New Roman" w:cs="Times New Roman"/>
          <w:b/>
          <w:bCs/>
          <w:szCs w:val="26"/>
          <w:lang w:val="en-US"/>
        </w:rPr>
      </w:pPr>
      <w:r>
        <w:rPr>
          <w:rFonts w:cs="Times New Roman"/>
          <w:b/>
          <w:bCs/>
          <w:szCs w:val="26"/>
          <w:lang w:val="en-US"/>
        </w:rPr>
        <w:t>1. Mô tả</w:t>
      </w:r>
    </w:p>
    <w:p w14:paraId="5BE4DFE1">
      <w:pPr>
        <w:pStyle w:val="87"/>
        <w:ind w:right="0" w:firstLine="720"/>
        <w:rPr>
          <w:rFonts w:ascii="Times New Roman" w:hAnsi="Times New Roman" w:cs="Times New Roman"/>
          <w:b w:val="0"/>
          <w:bCs w:val="0"/>
          <w:szCs w:val="26"/>
          <w:lang w:val="en-US"/>
        </w:rPr>
      </w:pPr>
      <w:r>
        <w:rPr>
          <w:rFonts w:cs="Times New Roman"/>
          <w:b w:val="0"/>
          <w:bCs w:val="0"/>
          <w:szCs w:val="26"/>
          <w:lang w:val="en-US"/>
        </w:rPr>
        <w:t>Chức năng báo cáo được xây dựng nhằm hỗ trợ người dùng theo dõi tình hình thu chi cá nhân thông qua các biểu đồ trực quan và các số liệu thống kê tổng hợp. Hệ thống cho phép người dùng lựa chọn tháng và năm để xem báo cáo tài chính theo từng khoảng thời gian cụ thể.</w:t>
      </w:r>
    </w:p>
    <w:p w14:paraId="3CCEE8E4">
      <w:pPr>
        <w:pStyle w:val="87"/>
        <w:numPr>
          <w:ilvl w:val="0"/>
          <w:numId w:val="40"/>
        </w:numPr>
        <w:ind w:left="0" w:right="0" w:firstLine="0"/>
        <w:rPr>
          <w:rFonts w:ascii="Times New Roman" w:hAnsi="Times New Roman" w:cs="Times New Roman"/>
          <w:b/>
          <w:bCs/>
          <w:szCs w:val="26"/>
          <w:lang w:val="en-US"/>
        </w:rPr>
      </w:pPr>
      <w:r>
        <w:rPr>
          <w:rFonts w:cs="Times New Roman"/>
          <w:b/>
          <w:bCs/>
          <w:szCs w:val="26"/>
          <w:lang w:val="en-US"/>
        </w:rPr>
        <w:t>Giao diện</w:t>
      </w:r>
    </w:p>
    <w:p w14:paraId="347B32DB">
      <w:pPr>
        <w:pStyle w:val="87"/>
        <w:numPr>
          <w:ilvl w:val="0"/>
          <w:numId w:val="0"/>
        </w:numPr>
        <w:ind w:left="0" w:firstLine="0"/>
        <w:jc w:val="center"/>
        <w:rPr>
          <w:rFonts w:ascii="Times New Roman" w:hAnsi="Times New Roman" w:cs="Times New Roman"/>
        </w:rPr>
      </w:pPr>
      <w:r>
        <w:rPr>
          <w:rFonts w:cs="Times New Roman"/>
        </w:rPr>
        <w:drawing>
          <wp:inline distT="0" distB="0" distL="0" distR="0">
            <wp:extent cx="5577205" cy="4991735"/>
            <wp:effectExtent l="0" t="0" r="0" b="0"/>
            <wp:docPr id="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8"/>
                    <pic:cNvPicPr>
                      <a:picLocks noChangeAspect="1" noChangeArrowheads="1"/>
                    </pic:cNvPicPr>
                  </pic:nvPicPr>
                  <pic:blipFill>
                    <a:blip r:embed="rId35"/>
                    <a:srcRect l="-6" t="-7" r="-6" b="-7"/>
                    <a:stretch>
                      <a:fillRect/>
                    </a:stretch>
                  </pic:blipFill>
                  <pic:spPr>
                    <a:xfrm>
                      <a:off x="0" y="0"/>
                      <a:ext cx="5577205" cy="4991735"/>
                    </a:xfrm>
                    <a:prstGeom prst="rect">
                      <a:avLst/>
                    </a:prstGeom>
                    <a:noFill/>
                  </pic:spPr>
                </pic:pic>
              </a:graphicData>
            </a:graphic>
          </wp:inline>
        </w:drawing>
      </w:r>
    </w:p>
    <w:p w14:paraId="7AE09401">
      <w:pPr>
        <w:pStyle w:val="10"/>
        <w:numPr>
          <w:ilvl w:val="0"/>
          <w:numId w:val="0"/>
        </w:numPr>
        <w:ind w:left="0" w:firstLine="0"/>
        <w:jc w:val="center"/>
        <w:rPr>
          <w:rFonts w:ascii="Times New Roman" w:hAnsi="Times New Roman" w:cs="Times New Roman"/>
          <w:lang w:val="en-US"/>
        </w:rPr>
      </w:pPr>
      <w:bookmarkStart w:id="81" w:name="__RefHeading___Toc13108"/>
      <w:bookmarkEnd w:id="81"/>
      <w:r>
        <w:t xml:space="preserve">Hình 1. </w:t>
      </w:r>
      <w:r>
        <w:rPr>
          <w:lang w:val="en-US"/>
        </w:rPr>
        <w:t>24: Giao diện báo cáo</w:t>
      </w:r>
    </w:p>
    <w:p w14:paraId="7A781246">
      <w:pPr>
        <w:pStyle w:val="87"/>
        <w:rPr>
          <w:rFonts w:ascii="Times New Roman" w:hAnsi="Times New Roman" w:cs="Times New Roman"/>
          <w:b/>
          <w:bCs/>
          <w:szCs w:val="26"/>
          <w:lang w:val="en-US"/>
        </w:rPr>
      </w:pPr>
      <w:r>
        <w:rPr>
          <w:rFonts w:cs="Times New Roman"/>
          <w:b/>
          <w:bCs/>
          <w:szCs w:val="26"/>
          <w:lang w:val="en-US"/>
        </w:rPr>
        <w:t>3. Các thành phần chính</w:t>
      </w:r>
    </w:p>
    <w:tbl>
      <w:tblPr>
        <w:tblStyle w:val="6"/>
        <w:tblW w:w="9000" w:type="dxa"/>
        <w:tblInd w:w="0" w:type="dxa"/>
        <w:tblLayout w:type="fixed"/>
        <w:tblCellMar>
          <w:top w:w="0" w:type="dxa"/>
          <w:left w:w="108" w:type="dxa"/>
          <w:bottom w:w="0" w:type="dxa"/>
          <w:right w:w="108" w:type="dxa"/>
        </w:tblCellMar>
      </w:tblPr>
      <w:tblGrid>
        <w:gridCol w:w="3000"/>
        <w:gridCol w:w="3000"/>
        <w:gridCol w:w="3000"/>
      </w:tblGrid>
      <w:tr w14:paraId="5CC30F20">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0B28FD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Tên thành phần</w:t>
            </w:r>
          </w:p>
        </w:tc>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65324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Kiểu</w:t>
            </w:r>
          </w:p>
        </w:tc>
        <w:tc>
          <w:tcPr>
            <w:tcW w:w="30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2269B7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Mô tả</w:t>
            </w:r>
          </w:p>
        </w:tc>
      </w:tr>
      <w:tr w14:paraId="4DCFEA30">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6499508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cbThang</w:t>
            </w:r>
          </w:p>
        </w:tc>
        <w:tc>
          <w:tcPr>
            <w:tcW w:w="3000" w:type="dxa"/>
            <w:tcBorders>
              <w:top w:val="single" w:color="000000" w:sz="4" w:space="0"/>
              <w:left w:val="single" w:color="000000" w:sz="4" w:space="0"/>
              <w:bottom w:val="single" w:color="000000" w:sz="4" w:space="0"/>
              <w:right w:val="single" w:color="000000" w:sz="4" w:space="0"/>
            </w:tcBorders>
            <w:vAlign w:val="center"/>
          </w:tcPr>
          <w:p w14:paraId="2CE14D7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7F1646F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chọn tháng cần xem báo cáo</w:t>
            </w:r>
          </w:p>
        </w:tc>
      </w:tr>
      <w:tr w14:paraId="5E232DFF">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11603D1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cbNam</w:t>
            </w:r>
          </w:p>
        </w:tc>
        <w:tc>
          <w:tcPr>
            <w:tcW w:w="3000" w:type="dxa"/>
            <w:tcBorders>
              <w:top w:val="single" w:color="000000" w:sz="4" w:space="0"/>
              <w:left w:val="single" w:color="000000" w:sz="4" w:space="0"/>
              <w:bottom w:val="single" w:color="000000" w:sz="4" w:space="0"/>
              <w:right w:val="single" w:color="000000" w:sz="4" w:space="0"/>
            </w:tcBorders>
            <w:vAlign w:val="center"/>
          </w:tcPr>
          <w:p w14:paraId="5AFA329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ComboBox</w:t>
            </w:r>
          </w:p>
        </w:tc>
        <w:tc>
          <w:tcPr>
            <w:tcW w:w="3000" w:type="dxa"/>
            <w:tcBorders>
              <w:top w:val="single" w:color="000000" w:sz="4" w:space="0"/>
              <w:left w:val="single" w:color="000000" w:sz="4" w:space="0"/>
              <w:bottom w:val="single" w:color="000000" w:sz="4" w:space="0"/>
              <w:right w:val="single" w:color="000000" w:sz="4" w:space="0"/>
            </w:tcBorders>
            <w:vAlign w:val="center"/>
          </w:tcPr>
          <w:p w14:paraId="442C10A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Cho phép người dùng chọn năm cần xem báo cáo</w:t>
            </w:r>
          </w:p>
        </w:tc>
      </w:tr>
      <w:tr w14:paraId="1329FA40">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7AF448C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btTK</w:t>
            </w:r>
          </w:p>
        </w:tc>
        <w:tc>
          <w:tcPr>
            <w:tcW w:w="3000" w:type="dxa"/>
            <w:tcBorders>
              <w:top w:val="single" w:color="000000" w:sz="4" w:space="0"/>
              <w:left w:val="single" w:color="000000" w:sz="4" w:space="0"/>
              <w:bottom w:val="single" w:color="000000" w:sz="4" w:space="0"/>
              <w:right w:val="single" w:color="000000" w:sz="4" w:space="0"/>
            </w:tcBorders>
            <w:vAlign w:val="center"/>
          </w:tcPr>
          <w:p w14:paraId="7EC8E87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Button</w:t>
            </w:r>
          </w:p>
        </w:tc>
        <w:tc>
          <w:tcPr>
            <w:tcW w:w="3000" w:type="dxa"/>
            <w:tcBorders>
              <w:top w:val="single" w:color="000000" w:sz="4" w:space="0"/>
              <w:left w:val="single" w:color="000000" w:sz="4" w:space="0"/>
              <w:bottom w:val="single" w:color="000000" w:sz="4" w:space="0"/>
              <w:right w:val="single" w:color="000000" w:sz="4" w:space="0"/>
            </w:tcBorders>
            <w:vAlign w:val="center"/>
          </w:tcPr>
          <w:p w14:paraId="60C30B1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Thực hiện thống kê và hiển thị dữ liệu báo cáo</w:t>
            </w:r>
          </w:p>
        </w:tc>
      </w:tr>
      <w:tr w14:paraId="2D0DF9AC">
        <w:tblPrEx>
          <w:tblCellMar>
            <w:top w:w="0" w:type="dxa"/>
            <w:left w:w="108" w:type="dxa"/>
            <w:bottom w:w="0" w:type="dxa"/>
            <w:right w:w="108" w:type="dxa"/>
          </w:tblCellMar>
        </w:tblPrEx>
        <w:trPr>
          <w:trHeight w:val="1378" w:hRule="atLeast"/>
        </w:trPr>
        <w:tc>
          <w:tcPr>
            <w:tcW w:w="3000" w:type="dxa"/>
            <w:tcBorders>
              <w:top w:val="single" w:color="000000" w:sz="4" w:space="0"/>
              <w:left w:val="single" w:color="000000" w:sz="4" w:space="0"/>
              <w:bottom w:val="single" w:color="000000" w:sz="4" w:space="0"/>
              <w:right w:val="single" w:color="000000" w:sz="4" w:space="0"/>
            </w:tcBorders>
            <w:vAlign w:val="center"/>
          </w:tcPr>
          <w:p w14:paraId="187923F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cThoiGian</w:t>
            </w:r>
          </w:p>
        </w:tc>
        <w:tc>
          <w:tcPr>
            <w:tcW w:w="3000" w:type="dxa"/>
            <w:tcBorders>
              <w:top w:val="single" w:color="000000" w:sz="4" w:space="0"/>
              <w:left w:val="single" w:color="000000" w:sz="4" w:space="0"/>
              <w:bottom w:val="single" w:color="000000" w:sz="4" w:space="0"/>
              <w:right w:val="single" w:color="000000" w:sz="4" w:space="0"/>
            </w:tcBorders>
            <w:vAlign w:val="center"/>
          </w:tcPr>
          <w:p w14:paraId="3719A4F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Chart</w:t>
            </w:r>
          </w:p>
        </w:tc>
        <w:tc>
          <w:tcPr>
            <w:tcW w:w="3000" w:type="dxa"/>
            <w:tcBorders>
              <w:top w:val="single" w:color="000000" w:sz="4" w:space="0"/>
              <w:left w:val="single" w:color="000000" w:sz="4" w:space="0"/>
              <w:bottom w:val="single" w:color="000000" w:sz="4" w:space="0"/>
              <w:right w:val="single" w:color="000000" w:sz="4" w:space="0"/>
            </w:tcBorders>
            <w:vAlign w:val="center"/>
          </w:tcPr>
          <w:p w14:paraId="2044F4C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biểu đồ đường thống kê thu chi theo thời gian</w:t>
            </w:r>
          </w:p>
        </w:tc>
      </w:tr>
      <w:tr w14:paraId="5BF2F8EE">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411BEDE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cDanhMuc</w:t>
            </w:r>
          </w:p>
        </w:tc>
        <w:tc>
          <w:tcPr>
            <w:tcW w:w="3000" w:type="dxa"/>
            <w:tcBorders>
              <w:top w:val="single" w:color="000000" w:sz="4" w:space="0"/>
              <w:left w:val="single" w:color="000000" w:sz="4" w:space="0"/>
              <w:bottom w:val="single" w:color="000000" w:sz="4" w:space="0"/>
              <w:right w:val="single" w:color="000000" w:sz="4" w:space="0"/>
            </w:tcBorders>
            <w:vAlign w:val="center"/>
          </w:tcPr>
          <w:p w14:paraId="039CB96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Chart</w:t>
            </w:r>
          </w:p>
        </w:tc>
        <w:tc>
          <w:tcPr>
            <w:tcW w:w="3000" w:type="dxa"/>
            <w:tcBorders>
              <w:top w:val="single" w:color="000000" w:sz="4" w:space="0"/>
              <w:left w:val="single" w:color="000000" w:sz="4" w:space="0"/>
              <w:bottom w:val="single" w:color="000000" w:sz="4" w:space="0"/>
              <w:right w:val="single" w:color="000000" w:sz="4" w:space="0"/>
            </w:tcBorders>
            <w:vAlign w:val="center"/>
          </w:tcPr>
          <w:p w14:paraId="643085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biểu đồ tròn thống kê chi tiêu theo danh mục</w:t>
            </w:r>
          </w:p>
        </w:tc>
      </w:tr>
      <w:tr w14:paraId="0C031157">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2D13779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lbTT</w:t>
            </w:r>
          </w:p>
        </w:tc>
        <w:tc>
          <w:tcPr>
            <w:tcW w:w="3000" w:type="dxa"/>
            <w:tcBorders>
              <w:top w:val="single" w:color="000000" w:sz="4" w:space="0"/>
              <w:left w:val="single" w:color="000000" w:sz="4" w:space="0"/>
              <w:bottom w:val="single" w:color="000000" w:sz="4" w:space="0"/>
              <w:right w:val="single" w:color="000000" w:sz="4" w:space="0"/>
            </w:tcBorders>
            <w:vAlign w:val="center"/>
          </w:tcPr>
          <w:p w14:paraId="2273A41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5C07FF5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tổng số tiền thu trong tháng</w:t>
            </w:r>
          </w:p>
        </w:tc>
      </w:tr>
      <w:tr w14:paraId="565DAED7">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329BF52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lbTC</w:t>
            </w:r>
          </w:p>
        </w:tc>
        <w:tc>
          <w:tcPr>
            <w:tcW w:w="3000" w:type="dxa"/>
            <w:tcBorders>
              <w:top w:val="single" w:color="000000" w:sz="4" w:space="0"/>
              <w:left w:val="single" w:color="000000" w:sz="4" w:space="0"/>
              <w:bottom w:val="single" w:color="000000" w:sz="4" w:space="0"/>
              <w:right w:val="single" w:color="000000" w:sz="4" w:space="0"/>
            </w:tcBorders>
            <w:vAlign w:val="center"/>
          </w:tcPr>
          <w:p w14:paraId="27F4541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05424C2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tổng số tiền chi trong tháng</w:t>
            </w:r>
          </w:p>
        </w:tc>
      </w:tr>
      <w:tr w14:paraId="221B07A3">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79C9376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lbCL</w:t>
            </w:r>
          </w:p>
        </w:tc>
        <w:tc>
          <w:tcPr>
            <w:tcW w:w="3000" w:type="dxa"/>
            <w:tcBorders>
              <w:top w:val="single" w:color="000000" w:sz="4" w:space="0"/>
              <w:left w:val="single" w:color="000000" w:sz="4" w:space="0"/>
              <w:bottom w:val="single" w:color="000000" w:sz="4" w:space="0"/>
              <w:right w:val="single" w:color="000000" w:sz="4" w:space="0"/>
            </w:tcBorders>
            <w:vAlign w:val="center"/>
          </w:tcPr>
          <w:p w14:paraId="0CEF59A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540F1E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số tiền chênh lệch giữa thu và chi</w:t>
            </w:r>
          </w:p>
        </w:tc>
      </w:tr>
      <w:tr w14:paraId="1968B1FF">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0B1701C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panelTongThu</w:t>
            </w:r>
          </w:p>
        </w:tc>
        <w:tc>
          <w:tcPr>
            <w:tcW w:w="3000" w:type="dxa"/>
            <w:tcBorders>
              <w:top w:val="single" w:color="000000" w:sz="4" w:space="0"/>
              <w:left w:val="single" w:color="000000" w:sz="4" w:space="0"/>
              <w:bottom w:val="single" w:color="000000" w:sz="4" w:space="0"/>
              <w:right w:val="single" w:color="000000" w:sz="4" w:space="0"/>
            </w:tcBorders>
            <w:vAlign w:val="center"/>
          </w:tcPr>
          <w:p w14:paraId="717FC7F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w:t>
            </w:r>
          </w:p>
        </w:tc>
        <w:tc>
          <w:tcPr>
            <w:tcW w:w="3000" w:type="dxa"/>
            <w:tcBorders>
              <w:top w:val="single" w:color="000000" w:sz="4" w:space="0"/>
              <w:left w:val="single" w:color="000000" w:sz="4" w:space="0"/>
              <w:bottom w:val="single" w:color="000000" w:sz="4" w:space="0"/>
              <w:right w:val="single" w:color="000000" w:sz="4" w:space="0"/>
            </w:tcBorders>
            <w:vAlign w:val="center"/>
          </w:tcPr>
          <w:p w14:paraId="22C7249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Khu vực hiển thị thông tin tổng thu</w:t>
            </w:r>
          </w:p>
        </w:tc>
      </w:tr>
      <w:tr w14:paraId="27EC27CE">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72CBE1E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panelTongChi</w:t>
            </w:r>
          </w:p>
        </w:tc>
        <w:tc>
          <w:tcPr>
            <w:tcW w:w="3000" w:type="dxa"/>
            <w:tcBorders>
              <w:top w:val="single" w:color="000000" w:sz="4" w:space="0"/>
              <w:left w:val="single" w:color="000000" w:sz="4" w:space="0"/>
              <w:bottom w:val="single" w:color="000000" w:sz="4" w:space="0"/>
              <w:right w:val="single" w:color="000000" w:sz="4" w:space="0"/>
            </w:tcBorders>
            <w:vAlign w:val="center"/>
          </w:tcPr>
          <w:p w14:paraId="743BC50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w:t>
            </w:r>
          </w:p>
        </w:tc>
        <w:tc>
          <w:tcPr>
            <w:tcW w:w="3000" w:type="dxa"/>
            <w:tcBorders>
              <w:top w:val="single" w:color="000000" w:sz="4" w:space="0"/>
              <w:left w:val="single" w:color="000000" w:sz="4" w:space="0"/>
              <w:bottom w:val="single" w:color="000000" w:sz="4" w:space="0"/>
              <w:right w:val="single" w:color="000000" w:sz="4" w:space="0"/>
            </w:tcBorders>
            <w:vAlign w:val="center"/>
          </w:tcPr>
          <w:p w14:paraId="6A69DA3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Khu vực hiển thị thông tin tổng chi</w:t>
            </w:r>
          </w:p>
        </w:tc>
      </w:tr>
      <w:tr w14:paraId="342E1ED1">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5E1FB40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panelChenhLech</w:t>
            </w:r>
          </w:p>
        </w:tc>
        <w:tc>
          <w:tcPr>
            <w:tcW w:w="3000" w:type="dxa"/>
            <w:tcBorders>
              <w:top w:val="single" w:color="000000" w:sz="4" w:space="0"/>
              <w:left w:val="single" w:color="000000" w:sz="4" w:space="0"/>
              <w:bottom w:val="single" w:color="000000" w:sz="4" w:space="0"/>
              <w:right w:val="single" w:color="000000" w:sz="4" w:space="0"/>
            </w:tcBorders>
            <w:vAlign w:val="center"/>
          </w:tcPr>
          <w:p w14:paraId="68534B3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Panel</w:t>
            </w:r>
          </w:p>
        </w:tc>
        <w:tc>
          <w:tcPr>
            <w:tcW w:w="3000" w:type="dxa"/>
            <w:tcBorders>
              <w:top w:val="single" w:color="000000" w:sz="4" w:space="0"/>
              <w:left w:val="single" w:color="000000" w:sz="4" w:space="0"/>
              <w:bottom w:val="single" w:color="000000" w:sz="4" w:space="0"/>
              <w:right w:val="single" w:color="000000" w:sz="4" w:space="0"/>
            </w:tcBorders>
            <w:vAlign w:val="center"/>
          </w:tcPr>
          <w:p w14:paraId="455A87B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Khu vực hiển thị thông tin chênh lệch</w:t>
            </w:r>
          </w:p>
        </w:tc>
      </w:tr>
      <w:tr w14:paraId="6D72690A">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1566ADA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labelThuChiTG</w:t>
            </w:r>
          </w:p>
        </w:tc>
        <w:tc>
          <w:tcPr>
            <w:tcW w:w="3000" w:type="dxa"/>
            <w:tcBorders>
              <w:top w:val="single" w:color="000000" w:sz="4" w:space="0"/>
              <w:left w:val="single" w:color="000000" w:sz="4" w:space="0"/>
              <w:bottom w:val="single" w:color="000000" w:sz="4" w:space="0"/>
              <w:right w:val="single" w:color="000000" w:sz="4" w:space="0"/>
            </w:tcBorders>
            <w:vAlign w:val="center"/>
          </w:tcPr>
          <w:p w14:paraId="53FE942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04635AA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Tiêu đề biểu đồ thu chi theo thời gian</w:t>
            </w:r>
          </w:p>
        </w:tc>
      </w:tr>
      <w:tr w14:paraId="7210F9DA">
        <w:tblPrEx>
          <w:tblCellMar>
            <w:top w:w="0" w:type="dxa"/>
            <w:left w:w="108" w:type="dxa"/>
            <w:bottom w:w="0" w:type="dxa"/>
            <w:right w:w="108" w:type="dxa"/>
          </w:tblCellMar>
        </w:tblPrEx>
        <w:tc>
          <w:tcPr>
            <w:tcW w:w="3000" w:type="dxa"/>
            <w:tcBorders>
              <w:top w:val="single" w:color="000000" w:sz="4" w:space="0"/>
              <w:left w:val="single" w:color="000000" w:sz="4" w:space="0"/>
              <w:bottom w:val="single" w:color="000000" w:sz="4" w:space="0"/>
              <w:right w:val="single" w:color="000000" w:sz="4" w:space="0"/>
            </w:tcBorders>
            <w:vAlign w:val="center"/>
          </w:tcPr>
          <w:p w14:paraId="5280317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labelChiDM</w:t>
            </w:r>
          </w:p>
        </w:tc>
        <w:tc>
          <w:tcPr>
            <w:tcW w:w="3000" w:type="dxa"/>
            <w:tcBorders>
              <w:top w:val="single" w:color="000000" w:sz="4" w:space="0"/>
              <w:left w:val="single" w:color="000000" w:sz="4" w:space="0"/>
              <w:bottom w:val="single" w:color="000000" w:sz="4" w:space="0"/>
              <w:right w:val="single" w:color="000000" w:sz="4" w:space="0"/>
            </w:tcBorders>
            <w:vAlign w:val="center"/>
          </w:tcPr>
          <w:p w14:paraId="3A1C555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Label</w:t>
            </w:r>
          </w:p>
        </w:tc>
        <w:tc>
          <w:tcPr>
            <w:tcW w:w="3000" w:type="dxa"/>
            <w:tcBorders>
              <w:top w:val="single" w:color="000000" w:sz="4" w:space="0"/>
              <w:left w:val="single" w:color="000000" w:sz="4" w:space="0"/>
              <w:bottom w:val="single" w:color="000000" w:sz="4" w:space="0"/>
              <w:right w:val="single" w:color="000000" w:sz="4" w:space="0"/>
            </w:tcBorders>
            <w:vAlign w:val="center"/>
          </w:tcPr>
          <w:p w14:paraId="2F6B2A40">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Tiêu đề biểu đồ chi theo danh mục</w:t>
            </w:r>
          </w:p>
        </w:tc>
      </w:tr>
    </w:tbl>
    <w:p w14:paraId="41F3E0C5">
      <w:pPr>
        <w:pStyle w:val="10"/>
        <w:rPr>
          <w:lang w:val="en-US"/>
        </w:rPr>
      </w:pPr>
      <w:bookmarkStart w:id="82" w:name="__RefHeading___Toc14783"/>
      <w:bookmarkEnd w:id="82"/>
      <w:r>
        <w:t xml:space="preserve">Bảng 1. </w:t>
      </w:r>
      <w:r>
        <w:fldChar w:fldCharType="begin"/>
      </w:r>
      <w:r>
        <w:instrText xml:space="preserve"> SEQ Bảng_1. \* ARABIC </w:instrText>
      </w:r>
      <w:r>
        <w:fldChar w:fldCharType="separate"/>
      </w:r>
      <w:r>
        <w:t>26</w:t>
      </w:r>
      <w:r>
        <w:fldChar w:fldCharType="end"/>
      </w:r>
      <w:r>
        <w:rPr>
          <w:lang w:val="en-US"/>
        </w:rPr>
        <w:t>: Thành phần chính trong giao diện Báo cáo</w:t>
      </w:r>
    </w:p>
    <w:p w14:paraId="07A1F2D6">
      <w:pPr>
        <w:pStyle w:val="87"/>
        <w:rPr>
          <w:rFonts w:ascii="Times New Roman" w:hAnsi="Times New Roman" w:cs="Times New Roman"/>
          <w:b/>
          <w:bCs/>
          <w:szCs w:val="26"/>
          <w:lang w:val="en-US"/>
        </w:rPr>
      </w:pPr>
    </w:p>
    <w:p w14:paraId="25864164">
      <w:pPr>
        <w:pStyle w:val="3"/>
        <w:numPr>
          <w:ilvl w:val="1"/>
          <w:numId w:val="1"/>
        </w:numPr>
        <w:bidi w:val="0"/>
        <w:rPr>
          <w:rFonts w:ascii="Times New Roman" w:hAnsi="Times New Roman" w:cs="Times New Roman"/>
          <w:color w:val="000000"/>
        </w:rPr>
      </w:pPr>
      <w:bookmarkStart w:id="83" w:name="__RefHeading___Toc14033"/>
      <w:bookmarkEnd w:id="83"/>
      <w:r>
        <w:rPr>
          <w:rFonts w:ascii="Times New Roman" w:hAnsi="Times New Roman" w:cs="Times New Roman"/>
          <w:color w:val="000000"/>
        </w:rPr>
        <w:t xml:space="preserve">Triển khai các chức năng </w:t>
      </w:r>
      <w:r>
        <w:rPr>
          <w:rFonts w:ascii="Times New Roman" w:hAnsi="Times New Roman" w:cs="Times New Roman"/>
          <w:color w:val="000000"/>
          <w:lang w:val="en-US"/>
        </w:rPr>
        <w:t>thống kê, báo cáo</w:t>
      </w:r>
    </w:p>
    <w:p w14:paraId="67B855E7">
      <w:pPr>
        <w:pStyle w:val="87"/>
        <w:spacing w:before="0" w:after="0"/>
        <w:ind w:right="0" w:firstLine="720"/>
        <w:rPr>
          <w:rFonts w:ascii="Times New Roman" w:hAnsi="Times New Roman" w:cs="Times New Roman"/>
          <w:i w:val="0"/>
          <w:iCs/>
        </w:rPr>
      </w:pPr>
      <w:r>
        <w:rPr>
          <w:rFonts w:cs="Times New Roman"/>
          <w:i w:val="0"/>
          <w:iCs/>
        </w:rPr>
        <w:t>Chức năng thống kê, báo cáo được xây dựng nhằm hỗ trợ người dùng theo dõi tình hình thu chi cá nhân một cách trực quan và dễ dàng. Hệ thống cho phép tổng hợp dữ liệu giao dịch theo thời gian, danh mục và ngân sách để phục vụ việc quản lý tài chính hiệu quả hơn.</w:t>
      </w:r>
    </w:p>
    <w:p w14:paraId="471F2FDF">
      <w:pPr>
        <w:pStyle w:val="87"/>
        <w:spacing w:before="0" w:after="0"/>
        <w:ind w:right="0" w:firstLine="720"/>
        <w:rPr>
          <w:rFonts w:ascii="Times New Roman" w:hAnsi="Times New Roman" w:cs="Times New Roman"/>
          <w:i w:val="0"/>
          <w:iCs/>
        </w:rPr>
      </w:pPr>
      <w:r>
        <w:rPr>
          <w:rFonts w:cs="Times New Roman"/>
          <w:i w:val="0"/>
          <w:iCs/>
        </w:rPr>
        <w:t>Các chức năng thống kê, báo cáo đã được triển khai gồm:</w:t>
      </w:r>
    </w:p>
    <w:p w14:paraId="0C3C56EF">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Thống kê tổng thu, tổng chi theo tháng và năm. </w:t>
      </w:r>
    </w:p>
    <w:p w14:paraId="20198191">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Tính toán chênh lệch giữa thu và chi. </w:t>
      </w:r>
    </w:p>
    <w:p w14:paraId="5F31F702">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Hiển thị biểu đồ thu chi theo thời gian bằng biểu đồ đường. </w:t>
      </w:r>
    </w:p>
    <w:p w14:paraId="26862260">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Hiển thị tỷ lệ chi tiêu theo từng danh mục bằng biểu đồ tròn. </w:t>
      </w:r>
    </w:p>
    <w:p w14:paraId="3ED77F5D">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Lọc dữ liệu thống kê theo tháng và năm. </w:t>
      </w:r>
    </w:p>
    <w:p w14:paraId="1ED187D8">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Tổng hợp dữ liệu trực tiếp từ các giao dịch đã lưu trong cơ sở dữ liệu. </w:t>
      </w:r>
    </w:p>
    <w:p w14:paraId="20CFFABA">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 xml:space="preserve">Hỗ trợ theo dõi ngân sách còn lại của từng danh mục chi tiêu. </w:t>
      </w:r>
    </w:p>
    <w:p w14:paraId="50E0F3B7">
      <w:pPr>
        <w:pStyle w:val="87"/>
        <w:numPr>
          <w:ilvl w:val="0"/>
          <w:numId w:val="41"/>
        </w:numPr>
        <w:tabs>
          <w:tab w:val="left" w:pos="1260"/>
        </w:tabs>
        <w:spacing w:before="0" w:after="0"/>
        <w:ind w:left="1260" w:right="0" w:hanging="420"/>
        <w:rPr>
          <w:rFonts w:ascii="Times New Roman" w:hAnsi="Times New Roman" w:cs="Times New Roman"/>
          <w:i w:val="0"/>
          <w:iCs/>
        </w:rPr>
      </w:pPr>
      <w:r>
        <w:rPr>
          <w:rFonts w:cs="Times New Roman"/>
          <w:i w:val="0"/>
          <w:iCs/>
        </w:rPr>
        <w:t>Cập nhật dữ liệu thống kê tự động sau khi thêm giao dịch mới.</w:t>
      </w:r>
    </w:p>
    <w:p w14:paraId="3AAA94E5">
      <w:pPr>
        <w:pStyle w:val="87"/>
        <w:numPr>
          <w:ilvl w:val="0"/>
          <w:numId w:val="0"/>
        </w:numPr>
        <w:spacing w:before="0" w:after="0"/>
        <w:ind w:left="0" w:right="0" w:firstLine="720"/>
        <w:rPr>
          <w:rFonts w:ascii="Times New Roman" w:hAnsi="Times New Roman" w:cs="Times New Roman"/>
          <w:i w:val="0"/>
          <w:iCs/>
        </w:rPr>
      </w:pPr>
      <w:r>
        <w:rPr>
          <w:rFonts w:cs="Times New Roman"/>
          <w:i w:val="0"/>
          <w:iCs/>
        </w:rPr>
        <w:t>Hệ thống sử dụng Chart trong WinForms để trực quan hóa dữ liệu, giúp người dùng dễ dàng quan sát xu hướng tài chính và mức độ chi tiêu của bản thân.</w:t>
      </w:r>
    </w:p>
    <w:p w14:paraId="1AE108C2">
      <w:pPr>
        <w:pStyle w:val="87"/>
        <w:numPr>
          <w:ilvl w:val="0"/>
          <w:numId w:val="0"/>
        </w:numPr>
        <w:spacing w:before="0" w:after="0"/>
        <w:ind w:left="0" w:right="0" w:firstLine="720"/>
        <w:rPr>
          <w:rFonts w:ascii="Times New Roman" w:hAnsi="Times New Roman" w:cs="Times New Roman"/>
          <w:i w:val="0"/>
          <w:iCs/>
        </w:rPr>
      </w:pPr>
      <w:r>
        <w:rPr>
          <w:rFonts w:cs="Times New Roman"/>
          <w:i w:val="0"/>
          <w:iCs/>
        </w:rPr>
        <w:t>Dữ liệu thống kê được xử lý thông qua Stored Procedure trong SQL Server nhằm:</w:t>
      </w:r>
    </w:p>
    <w:p w14:paraId="7E3ABAEE">
      <w:pPr>
        <w:pStyle w:val="87"/>
        <w:numPr>
          <w:ilvl w:val="0"/>
          <w:numId w:val="42"/>
        </w:numPr>
        <w:tabs>
          <w:tab w:val="left" w:pos="1260"/>
        </w:tabs>
        <w:spacing w:before="0" w:after="0"/>
        <w:ind w:left="1260" w:right="0" w:hanging="420"/>
        <w:rPr>
          <w:rFonts w:ascii="Times New Roman" w:hAnsi="Times New Roman" w:cs="Times New Roman"/>
          <w:i w:val="0"/>
          <w:iCs/>
        </w:rPr>
      </w:pPr>
      <w:r>
        <w:rPr>
          <w:rFonts w:cs="Times New Roman"/>
          <w:i w:val="0"/>
          <w:iCs/>
        </w:rPr>
        <w:t xml:space="preserve">Tăng hiệu năng truy vấn. </w:t>
      </w:r>
    </w:p>
    <w:p w14:paraId="4D8ABCD8">
      <w:pPr>
        <w:pStyle w:val="87"/>
        <w:numPr>
          <w:ilvl w:val="0"/>
          <w:numId w:val="42"/>
        </w:numPr>
        <w:tabs>
          <w:tab w:val="left" w:pos="1260"/>
        </w:tabs>
        <w:spacing w:before="0" w:after="0"/>
        <w:ind w:left="1260" w:right="0" w:hanging="420"/>
        <w:rPr>
          <w:rFonts w:ascii="Times New Roman" w:hAnsi="Times New Roman" w:cs="Times New Roman"/>
          <w:i w:val="0"/>
          <w:iCs/>
        </w:rPr>
      </w:pPr>
      <w:r>
        <w:rPr>
          <w:rFonts w:cs="Times New Roman"/>
          <w:i w:val="0"/>
          <w:iCs/>
        </w:rPr>
        <w:t xml:space="preserve">Đảm bảo tính chính xác của dữ liệu. </w:t>
      </w:r>
    </w:p>
    <w:p w14:paraId="79CA1D02">
      <w:pPr>
        <w:pStyle w:val="87"/>
        <w:numPr>
          <w:ilvl w:val="0"/>
          <w:numId w:val="42"/>
        </w:numPr>
        <w:tabs>
          <w:tab w:val="left" w:pos="1260"/>
        </w:tabs>
        <w:spacing w:before="0" w:after="0"/>
        <w:ind w:left="1260" w:right="0" w:hanging="420"/>
        <w:rPr>
          <w:rFonts w:ascii="Times New Roman" w:hAnsi="Times New Roman" w:cs="Times New Roman"/>
          <w:i w:val="0"/>
          <w:iCs/>
        </w:rPr>
      </w:pPr>
      <w:r>
        <w:rPr>
          <w:rFonts w:cs="Times New Roman"/>
          <w:i w:val="0"/>
          <w:iCs/>
        </w:rPr>
        <w:t xml:space="preserve">Hạn chế lỗi xử lý ở giao diện người dùng. </w:t>
      </w:r>
    </w:p>
    <w:p w14:paraId="2E147672">
      <w:pPr>
        <w:pStyle w:val="87"/>
        <w:numPr>
          <w:ilvl w:val="0"/>
          <w:numId w:val="42"/>
        </w:numPr>
        <w:tabs>
          <w:tab w:val="left" w:pos="1260"/>
        </w:tabs>
        <w:spacing w:before="0" w:after="0"/>
        <w:ind w:left="1260" w:right="0" w:hanging="420"/>
        <w:rPr>
          <w:rFonts w:ascii="Times New Roman" w:hAnsi="Times New Roman" w:cs="Times New Roman"/>
          <w:i w:val="0"/>
          <w:iCs/>
        </w:rPr>
      </w:pPr>
      <w:r>
        <w:rPr>
          <w:rFonts w:cs="Times New Roman"/>
          <w:i w:val="0"/>
          <w:iCs/>
        </w:rPr>
        <w:t>Dễ dàng bảo trì và mở rộng hệ thống.</w:t>
      </w:r>
    </w:p>
    <w:p w14:paraId="0F4FFCF1">
      <w:pPr>
        <w:pStyle w:val="87"/>
        <w:numPr>
          <w:ilvl w:val="0"/>
          <w:numId w:val="0"/>
        </w:numPr>
        <w:spacing w:before="0" w:after="0"/>
        <w:ind w:left="0" w:right="0" w:firstLine="720"/>
        <w:rPr>
          <w:rFonts w:ascii="Times New Roman" w:hAnsi="Times New Roman" w:cs="Times New Roman"/>
          <w:i w:val="0"/>
          <w:iCs/>
        </w:rPr>
      </w:pPr>
      <w:r>
        <w:rPr>
          <w:rFonts w:cs="Times New Roman"/>
          <w:i w:val="0"/>
          <w:iCs/>
        </w:rPr>
        <w:t>Chức năng báo cáo hỗ trợ người dùng:</w:t>
      </w:r>
    </w:p>
    <w:p w14:paraId="6E47D4E6">
      <w:pPr>
        <w:pStyle w:val="87"/>
        <w:numPr>
          <w:ilvl w:val="0"/>
          <w:numId w:val="43"/>
        </w:numPr>
        <w:tabs>
          <w:tab w:val="left" w:pos="1260"/>
        </w:tabs>
        <w:spacing w:before="0" w:after="0"/>
        <w:ind w:left="1260" w:right="0" w:hanging="420"/>
        <w:rPr>
          <w:rFonts w:ascii="Times New Roman" w:hAnsi="Times New Roman" w:cs="Times New Roman"/>
          <w:i w:val="0"/>
          <w:iCs/>
        </w:rPr>
      </w:pPr>
      <w:r>
        <w:rPr>
          <w:rFonts w:cs="Times New Roman"/>
          <w:i w:val="0"/>
          <w:iCs/>
        </w:rPr>
        <w:t xml:space="preserve">Kiểm soát các khoản chi tiêu theo từng danh mục. </w:t>
      </w:r>
    </w:p>
    <w:p w14:paraId="1FE4EB0B">
      <w:pPr>
        <w:pStyle w:val="87"/>
        <w:numPr>
          <w:ilvl w:val="0"/>
          <w:numId w:val="43"/>
        </w:numPr>
        <w:tabs>
          <w:tab w:val="left" w:pos="1260"/>
        </w:tabs>
        <w:spacing w:before="0" w:after="0"/>
        <w:ind w:left="1260" w:right="0" w:hanging="420"/>
        <w:rPr>
          <w:rFonts w:ascii="Times New Roman" w:hAnsi="Times New Roman" w:cs="Times New Roman"/>
          <w:i w:val="0"/>
          <w:iCs/>
        </w:rPr>
      </w:pPr>
      <w:r>
        <w:rPr>
          <w:rFonts w:cs="Times New Roman"/>
          <w:i w:val="0"/>
          <w:iCs/>
        </w:rPr>
        <w:t xml:space="preserve">Đánh giá khả năng cân đối tài chính. </w:t>
      </w:r>
    </w:p>
    <w:p w14:paraId="6764AD7A">
      <w:pPr>
        <w:pStyle w:val="87"/>
        <w:numPr>
          <w:ilvl w:val="0"/>
          <w:numId w:val="43"/>
        </w:numPr>
        <w:tabs>
          <w:tab w:val="left" w:pos="1260"/>
        </w:tabs>
        <w:spacing w:before="0" w:after="0"/>
        <w:ind w:left="1260" w:right="0" w:hanging="420"/>
        <w:rPr>
          <w:rFonts w:ascii="Times New Roman" w:hAnsi="Times New Roman" w:cs="Times New Roman"/>
          <w:i w:val="0"/>
          <w:iCs/>
        </w:rPr>
      </w:pPr>
      <w:r>
        <w:rPr>
          <w:rFonts w:cs="Times New Roman"/>
          <w:i w:val="0"/>
          <w:iCs/>
        </w:rPr>
        <w:t xml:space="preserve">Theo dõi mức độ sử dụng ngân sách. </w:t>
      </w:r>
    </w:p>
    <w:p w14:paraId="0541F91D">
      <w:pPr>
        <w:pStyle w:val="87"/>
        <w:numPr>
          <w:ilvl w:val="0"/>
          <w:numId w:val="43"/>
        </w:numPr>
        <w:tabs>
          <w:tab w:val="left" w:pos="1260"/>
        </w:tabs>
        <w:spacing w:before="0" w:after="0"/>
        <w:ind w:left="1260" w:right="0" w:hanging="420"/>
        <w:rPr>
          <w:rFonts w:ascii="Times New Roman" w:hAnsi="Times New Roman" w:cs="Times New Roman"/>
          <w:i w:val="0"/>
          <w:iCs/>
        </w:rPr>
      </w:pPr>
      <w:r>
        <w:rPr>
          <w:rFonts w:cs="Times New Roman"/>
          <w:i w:val="0"/>
          <w:iCs/>
        </w:rPr>
        <w:t>Đưa ra kế hoạch chi tiêu hợp lý trong tương lai.</w:t>
      </w:r>
    </w:p>
    <w:p w14:paraId="6B917AFF">
      <w:pPr>
        <w:pStyle w:val="3"/>
        <w:numPr>
          <w:ilvl w:val="1"/>
          <w:numId w:val="1"/>
        </w:numPr>
        <w:bidi w:val="0"/>
        <w:rPr>
          <w:color w:val="000000"/>
        </w:rPr>
      </w:pPr>
      <w:bookmarkStart w:id="84" w:name="__RefHeading___Toc13626"/>
      <w:bookmarkEnd w:id="84"/>
      <w:r>
        <w:rPr>
          <w:color w:val="000000"/>
        </w:rPr>
        <w:t>Kiểm thử và triển khai ứng dụng</w:t>
      </w:r>
    </w:p>
    <w:p w14:paraId="5753023A">
      <w:pPr>
        <w:pStyle w:val="4"/>
        <w:numPr>
          <w:ilvl w:val="2"/>
          <w:numId w:val="1"/>
        </w:numPr>
        <w:bidi w:val="0"/>
      </w:pPr>
      <w:bookmarkStart w:id="85" w:name="__RefHeading___Toc18055"/>
      <w:bookmarkEnd w:id="85"/>
      <w:r>
        <w:t>Kiểm thử</w:t>
      </w:r>
    </w:p>
    <w:p w14:paraId="30E2B8C5">
      <w:pPr>
        <w:pStyle w:val="87"/>
        <w:ind w:right="0" w:firstLine="720"/>
        <w:rPr>
          <w:rFonts w:ascii="Times New Roman" w:hAnsi="Times New Roman" w:cs="Times New Roman"/>
        </w:rPr>
      </w:pPr>
      <w:r>
        <w:rPr>
          <w:rFonts w:cs="Times New Roman"/>
        </w:rPr>
        <w:t>Để đảm bảo hệ thống hoạt động ổn định và đáp ứng đúng yêu cầu, nhóm đã tiến hành xây dựng các ca kiểm thử đơn vị bằng NUnit cho một số chức năng quan trọng của hệ thống quản lý tài chính cá nhân.</w:t>
      </w:r>
    </w:p>
    <w:p w14:paraId="743A5FCB">
      <w:pPr>
        <w:pStyle w:val="87"/>
        <w:ind w:right="0" w:firstLine="720"/>
        <w:rPr>
          <w:rFonts w:ascii="Times New Roman" w:hAnsi="Times New Roman" w:cs="Times New Roman"/>
          <w:b/>
          <w:bCs/>
        </w:rPr>
      </w:pPr>
      <w:r>
        <w:rPr>
          <w:rFonts w:cs="Times New Roman"/>
          <w:b/>
          <w:bCs/>
        </w:rPr>
        <w:t>Các chức năng được kiểm thử gồm:</w:t>
      </w:r>
    </w:p>
    <w:p w14:paraId="2585389E">
      <w:pPr>
        <w:pStyle w:val="87"/>
        <w:numPr>
          <w:ilvl w:val="0"/>
          <w:numId w:val="44"/>
        </w:numPr>
        <w:tabs>
          <w:tab w:val="left" w:pos="840"/>
        </w:tabs>
        <w:ind w:left="840" w:right="0" w:hanging="420"/>
        <w:rPr>
          <w:rFonts w:ascii="Times New Roman" w:hAnsi="Times New Roman" w:cs="Times New Roman"/>
        </w:rPr>
      </w:pPr>
      <w:r>
        <w:rPr>
          <w:rFonts w:cs="Times New Roman"/>
        </w:rPr>
        <w:t xml:space="preserve">Đăng nhập hệ thống. </w:t>
      </w:r>
    </w:p>
    <w:p w14:paraId="5904D184">
      <w:pPr>
        <w:pStyle w:val="87"/>
        <w:numPr>
          <w:ilvl w:val="0"/>
          <w:numId w:val="44"/>
        </w:numPr>
        <w:tabs>
          <w:tab w:val="left" w:pos="840"/>
        </w:tabs>
        <w:ind w:left="840" w:right="0" w:hanging="420"/>
        <w:rPr>
          <w:rFonts w:ascii="Times New Roman" w:hAnsi="Times New Roman" w:cs="Times New Roman"/>
        </w:rPr>
      </w:pPr>
      <w:r>
        <w:rPr>
          <w:rFonts w:cs="Times New Roman"/>
        </w:rPr>
        <w:t xml:space="preserve">Đăng ký tài khoản. </w:t>
      </w:r>
    </w:p>
    <w:p w14:paraId="27EAA86B">
      <w:pPr>
        <w:pStyle w:val="87"/>
        <w:numPr>
          <w:ilvl w:val="0"/>
          <w:numId w:val="44"/>
        </w:numPr>
        <w:tabs>
          <w:tab w:val="left" w:pos="840"/>
        </w:tabs>
        <w:ind w:left="840" w:right="0" w:hanging="420"/>
        <w:rPr>
          <w:rFonts w:ascii="Times New Roman" w:hAnsi="Times New Roman" w:cs="Times New Roman"/>
        </w:rPr>
      </w:pPr>
      <w:r>
        <w:rPr>
          <w:rFonts w:cs="Times New Roman"/>
        </w:rPr>
        <w:t xml:space="preserve">Thêm, sửa, xóa danh mục. </w:t>
      </w:r>
    </w:p>
    <w:p w14:paraId="5E6A6A05">
      <w:pPr>
        <w:pStyle w:val="87"/>
        <w:numPr>
          <w:ilvl w:val="0"/>
          <w:numId w:val="44"/>
        </w:numPr>
        <w:tabs>
          <w:tab w:val="left" w:pos="840"/>
        </w:tabs>
        <w:ind w:left="840" w:right="0" w:hanging="420"/>
        <w:rPr>
          <w:rFonts w:ascii="Times New Roman" w:hAnsi="Times New Roman" w:cs="Times New Roman"/>
        </w:rPr>
      </w:pPr>
      <w:r>
        <w:rPr>
          <w:rFonts w:cs="Times New Roman"/>
        </w:rPr>
        <w:t xml:space="preserve">Thêm ví tiền. </w:t>
      </w:r>
    </w:p>
    <w:p w14:paraId="2DEEFE3C">
      <w:pPr>
        <w:pStyle w:val="87"/>
        <w:numPr>
          <w:ilvl w:val="0"/>
          <w:numId w:val="44"/>
        </w:numPr>
        <w:tabs>
          <w:tab w:val="left" w:pos="840"/>
        </w:tabs>
        <w:ind w:left="840" w:right="0" w:hanging="420"/>
        <w:rPr>
          <w:rFonts w:ascii="Times New Roman" w:hAnsi="Times New Roman" w:cs="Times New Roman"/>
        </w:rPr>
      </w:pPr>
      <w:r>
        <w:rPr>
          <w:rFonts w:cs="Times New Roman"/>
        </w:rPr>
        <w:t xml:space="preserve">Thêm giao dịch thu/chi. </w:t>
      </w:r>
    </w:p>
    <w:p w14:paraId="486ACC9D">
      <w:pPr>
        <w:pStyle w:val="87"/>
        <w:numPr>
          <w:ilvl w:val="0"/>
          <w:numId w:val="44"/>
        </w:numPr>
        <w:tabs>
          <w:tab w:val="left" w:pos="840"/>
        </w:tabs>
        <w:ind w:left="840" w:right="0" w:hanging="420"/>
        <w:rPr>
          <w:rFonts w:ascii="Times New Roman" w:hAnsi="Times New Roman" w:cs="Times New Roman"/>
        </w:rPr>
      </w:pPr>
      <w:r>
        <w:rPr>
          <w:rFonts w:cs="Times New Roman"/>
        </w:rPr>
        <w:t xml:space="preserve">Thiết lập ngân sách. </w:t>
      </w:r>
    </w:p>
    <w:p w14:paraId="6729030C">
      <w:pPr>
        <w:pStyle w:val="87"/>
        <w:numPr>
          <w:ilvl w:val="0"/>
          <w:numId w:val="44"/>
        </w:numPr>
        <w:tabs>
          <w:tab w:val="left" w:pos="840"/>
        </w:tabs>
        <w:ind w:left="840" w:right="0" w:hanging="420"/>
        <w:rPr>
          <w:rFonts w:ascii="Times New Roman" w:hAnsi="Times New Roman" w:cs="Times New Roman"/>
        </w:rPr>
      </w:pPr>
      <w:r>
        <w:rPr>
          <w:rFonts w:cs="Times New Roman"/>
        </w:rPr>
        <w:t>Thống kê và báo cáo.</w:t>
      </w:r>
    </w:p>
    <w:p w14:paraId="4F13D553">
      <w:pPr>
        <w:pStyle w:val="87"/>
        <w:numPr>
          <w:ilvl w:val="0"/>
          <w:numId w:val="0"/>
        </w:numPr>
        <w:ind w:left="0" w:right="0" w:firstLine="720"/>
        <w:rPr>
          <w:rFonts w:ascii="Times New Roman" w:hAnsi="Times New Roman" w:cs="Times New Roman"/>
          <w:b/>
          <w:bCs/>
          <w:lang w:val="en-US"/>
        </w:rPr>
      </w:pPr>
      <w:r>
        <w:rPr>
          <w:rFonts w:cs="Times New Roman"/>
          <w:b/>
          <w:bCs/>
        </w:rPr>
        <w:t>Công cụ kiểm thử</w:t>
      </w:r>
      <w:r>
        <w:rPr>
          <w:rFonts w:cs="Times New Roman"/>
          <w:b/>
          <w:bCs/>
          <w:lang w:val="en-US"/>
        </w:rPr>
        <w:t>:</w:t>
      </w:r>
    </w:p>
    <w:p w14:paraId="00377C5D">
      <w:pPr>
        <w:pStyle w:val="87"/>
        <w:numPr>
          <w:ilvl w:val="0"/>
          <w:numId w:val="45"/>
        </w:numPr>
        <w:tabs>
          <w:tab w:val="left" w:pos="840"/>
        </w:tabs>
        <w:ind w:left="840" w:right="0" w:hanging="420"/>
        <w:rPr>
          <w:rFonts w:ascii="Times New Roman" w:hAnsi="Times New Roman" w:cs="Times New Roman"/>
          <w:lang w:val="en-US"/>
        </w:rPr>
      </w:pPr>
      <w:r>
        <w:rPr>
          <w:rFonts w:cs="Times New Roman"/>
          <w:lang w:val="en-US"/>
        </w:rPr>
        <w:t xml:space="preserve">NUnit Framework </w:t>
      </w:r>
    </w:p>
    <w:p w14:paraId="5CA20AC3">
      <w:pPr>
        <w:pStyle w:val="87"/>
        <w:numPr>
          <w:ilvl w:val="0"/>
          <w:numId w:val="45"/>
        </w:numPr>
        <w:tabs>
          <w:tab w:val="left" w:pos="840"/>
        </w:tabs>
        <w:ind w:left="840" w:right="0" w:hanging="420"/>
        <w:rPr>
          <w:rFonts w:ascii="Times New Roman" w:hAnsi="Times New Roman" w:cs="Times New Roman"/>
          <w:lang w:val="en-US"/>
        </w:rPr>
      </w:pPr>
      <w:r>
        <w:rPr>
          <w:rFonts w:cs="Times New Roman"/>
          <w:lang w:val="en-US"/>
        </w:rPr>
        <w:t>Visual Studio 2022</w:t>
      </w:r>
    </w:p>
    <w:p w14:paraId="2EB7A47D">
      <w:pPr>
        <w:pStyle w:val="87"/>
        <w:numPr>
          <w:ilvl w:val="0"/>
          <w:numId w:val="0"/>
        </w:numPr>
        <w:ind w:left="0" w:right="0" w:firstLine="720"/>
        <w:rPr>
          <w:rFonts w:ascii="Times New Roman" w:hAnsi="Times New Roman" w:cs="Times New Roman"/>
          <w:b/>
          <w:bCs/>
          <w:lang w:val="en-US"/>
        </w:rPr>
      </w:pPr>
      <w:r>
        <w:rPr>
          <w:rFonts w:cs="Times New Roman"/>
          <w:b/>
          <w:bCs/>
          <w:lang w:val="en-US"/>
        </w:rPr>
        <w:t>Quy trình kiểm thử:</w:t>
      </w:r>
    </w:p>
    <w:p w14:paraId="4B6078DA">
      <w:pPr>
        <w:pStyle w:val="87"/>
        <w:numPr>
          <w:ilvl w:val="0"/>
          <w:numId w:val="0"/>
        </w:numPr>
        <w:ind w:left="420" w:right="0" w:firstLine="716"/>
        <w:rPr>
          <w:rFonts w:ascii="Times New Roman" w:hAnsi="Times New Roman" w:cs="Times New Roman"/>
          <w:lang w:val="en-US"/>
        </w:rPr>
      </w:pPr>
      <w:r>
        <w:rPr>
          <w:rFonts w:cs="Times New Roman"/>
          <w:lang w:val="en-US"/>
        </w:rPr>
        <w:t xml:space="preserve">- Xây dựng các hàm kiểm thử cho từng chức năng. </w:t>
      </w:r>
    </w:p>
    <w:p w14:paraId="10A5A3A6">
      <w:pPr>
        <w:pStyle w:val="87"/>
        <w:numPr>
          <w:ilvl w:val="0"/>
          <w:numId w:val="0"/>
        </w:numPr>
        <w:ind w:left="420" w:right="0" w:firstLine="716"/>
        <w:rPr>
          <w:rFonts w:ascii="Times New Roman" w:hAnsi="Times New Roman" w:cs="Times New Roman"/>
          <w:lang w:val="en-US"/>
        </w:rPr>
      </w:pPr>
      <w:r>
        <w:rPr>
          <w:rFonts w:cs="Times New Roman"/>
          <w:lang w:val="en-US"/>
        </w:rPr>
        <w:t xml:space="preserve">- Chuẩn bị dữ liệu đầu vào hợp lệ và không hợp lệ. </w:t>
      </w:r>
    </w:p>
    <w:p w14:paraId="2ADFEC7E">
      <w:pPr>
        <w:pStyle w:val="87"/>
        <w:numPr>
          <w:ilvl w:val="0"/>
          <w:numId w:val="0"/>
        </w:numPr>
        <w:ind w:left="420" w:right="0" w:firstLine="716"/>
        <w:rPr>
          <w:rFonts w:ascii="Times New Roman" w:hAnsi="Times New Roman" w:cs="Times New Roman"/>
          <w:lang w:val="en-US"/>
        </w:rPr>
      </w:pPr>
      <w:r>
        <w:rPr>
          <w:rFonts w:cs="Times New Roman"/>
          <w:lang w:val="en-US"/>
        </w:rPr>
        <w:t xml:space="preserve">- Thực thi kiểm thử và so sánh kết quả thực tế với kết quả mong đợi. </w:t>
      </w:r>
    </w:p>
    <w:p w14:paraId="0E37EEEE">
      <w:pPr>
        <w:pStyle w:val="87"/>
        <w:numPr>
          <w:ilvl w:val="0"/>
          <w:numId w:val="0"/>
        </w:numPr>
        <w:ind w:left="420" w:right="0" w:firstLine="716"/>
        <w:rPr>
          <w:rFonts w:ascii="Times New Roman" w:hAnsi="Times New Roman" w:cs="Times New Roman"/>
          <w:lang w:val="en-US"/>
        </w:rPr>
      </w:pPr>
      <w:r>
        <w:rPr>
          <w:rFonts w:cs="Times New Roman"/>
          <w:lang w:val="en-US"/>
        </w:rPr>
        <w:t>- Ghi nhận lỗi phát sinh và tiến hành sửa lỗi.</w:t>
      </w:r>
    </w:p>
    <w:tbl>
      <w:tblPr>
        <w:tblStyle w:val="6"/>
        <w:tblW w:w="8728" w:type="dxa"/>
        <w:tblInd w:w="129" w:type="dxa"/>
        <w:tblLayout w:type="fixed"/>
        <w:tblCellMar>
          <w:top w:w="0" w:type="dxa"/>
          <w:left w:w="108" w:type="dxa"/>
          <w:bottom w:w="0" w:type="dxa"/>
          <w:right w:w="108" w:type="dxa"/>
        </w:tblCellMar>
      </w:tblPr>
      <w:tblGrid>
        <w:gridCol w:w="1646"/>
        <w:gridCol w:w="1779"/>
        <w:gridCol w:w="1892"/>
        <w:gridCol w:w="1784"/>
        <w:gridCol w:w="1627"/>
      </w:tblGrid>
      <w:tr w14:paraId="684B5140">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B33CCAE">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STT</w:t>
            </w:r>
          </w:p>
        </w:tc>
        <w:tc>
          <w:tcPr>
            <w:tcW w:w="1779"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606E611">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Chức năng</w:t>
            </w:r>
          </w:p>
        </w:tc>
        <w:tc>
          <w:tcPr>
            <w:tcW w:w="1892"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63390AE2">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Dữ liệu kiểm thử</w:t>
            </w:r>
          </w:p>
        </w:tc>
        <w:tc>
          <w:tcPr>
            <w:tcW w:w="1784"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665EBA6">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Kết quả mong đợi</w:t>
            </w:r>
          </w:p>
        </w:tc>
        <w:tc>
          <w:tcPr>
            <w:tcW w:w="1627"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387B5AEA">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Kết quả</w:t>
            </w:r>
          </w:p>
        </w:tc>
      </w:tr>
      <w:tr w14:paraId="5556F8E5">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4BF41E8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1</w:t>
            </w:r>
          </w:p>
        </w:tc>
        <w:tc>
          <w:tcPr>
            <w:tcW w:w="1779" w:type="dxa"/>
            <w:tcBorders>
              <w:top w:val="single" w:color="000000" w:sz="4" w:space="0"/>
              <w:left w:val="single" w:color="000000" w:sz="4" w:space="0"/>
              <w:bottom w:val="single" w:color="000000" w:sz="4" w:space="0"/>
              <w:right w:val="single" w:color="000000" w:sz="4" w:space="0"/>
            </w:tcBorders>
            <w:vAlign w:val="center"/>
          </w:tcPr>
          <w:p w14:paraId="0206A99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Đăng nhập</w:t>
            </w:r>
          </w:p>
        </w:tc>
        <w:tc>
          <w:tcPr>
            <w:tcW w:w="1892" w:type="dxa"/>
            <w:tcBorders>
              <w:top w:val="single" w:color="000000" w:sz="4" w:space="0"/>
              <w:left w:val="single" w:color="000000" w:sz="4" w:space="0"/>
              <w:bottom w:val="single" w:color="000000" w:sz="4" w:space="0"/>
              <w:right w:val="single" w:color="000000" w:sz="4" w:space="0"/>
            </w:tcBorders>
            <w:vAlign w:val="center"/>
          </w:tcPr>
          <w:p w14:paraId="275764B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Tài khoản đúng</w:t>
            </w:r>
          </w:p>
        </w:tc>
        <w:tc>
          <w:tcPr>
            <w:tcW w:w="1784" w:type="dxa"/>
            <w:tcBorders>
              <w:top w:val="single" w:color="000000" w:sz="4" w:space="0"/>
              <w:left w:val="single" w:color="000000" w:sz="4" w:space="0"/>
              <w:bottom w:val="single" w:color="000000" w:sz="4" w:space="0"/>
              <w:right w:val="single" w:color="000000" w:sz="4" w:space="0"/>
            </w:tcBorders>
            <w:vAlign w:val="center"/>
          </w:tcPr>
          <w:p w14:paraId="5E5AA5D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Đăng nhập thành công</w:t>
            </w:r>
          </w:p>
        </w:tc>
        <w:tc>
          <w:tcPr>
            <w:tcW w:w="1627" w:type="dxa"/>
            <w:tcBorders>
              <w:top w:val="single" w:color="000000" w:sz="4" w:space="0"/>
              <w:left w:val="single" w:color="000000" w:sz="4" w:space="0"/>
              <w:bottom w:val="single" w:color="000000" w:sz="4" w:space="0"/>
              <w:right w:val="single" w:color="000000" w:sz="4" w:space="0"/>
            </w:tcBorders>
            <w:vAlign w:val="center"/>
          </w:tcPr>
          <w:p w14:paraId="2CA977D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15A913D7">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0017F16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2</w:t>
            </w:r>
          </w:p>
        </w:tc>
        <w:tc>
          <w:tcPr>
            <w:tcW w:w="1779" w:type="dxa"/>
            <w:tcBorders>
              <w:top w:val="single" w:color="000000" w:sz="4" w:space="0"/>
              <w:left w:val="single" w:color="000000" w:sz="4" w:space="0"/>
              <w:bottom w:val="single" w:color="000000" w:sz="4" w:space="0"/>
              <w:right w:val="single" w:color="000000" w:sz="4" w:space="0"/>
            </w:tcBorders>
            <w:vAlign w:val="center"/>
          </w:tcPr>
          <w:p w14:paraId="26381AB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Đăng nhập</w:t>
            </w:r>
          </w:p>
        </w:tc>
        <w:tc>
          <w:tcPr>
            <w:tcW w:w="1892" w:type="dxa"/>
            <w:tcBorders>
              <w:top w:val="single" w:color="000000" w:sz="4" w:space="0"/>
              <w:left w:val="single" w:color="000000" w:sz="4" w:space="0"/>
              <w:bottom w:val="single" w:color="000000" w:sz="4" w:space="0"/>
              <w:right w:val="single" w:color="000000" w:sz="4" w:space="0"/>
            </w:tcBorders>
            <w:vAlign w:val="center"/>
          </w:tcPr>
          <w:p w14:paraId="37E1DF6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Sai mật khẩu</w:t>
            </w:r>
          </w:p>
        </w:tc>
        <w:tc>
          <w:tcPr>
            <w:tcW w:w="1784" w:type="dxa"/>
            <w:tcBorders>
              <w:top w:val="single" w:color="000000" w:sz="4" w:space="0"/>
              <w:left w:val="single" w:color="000000" w:sz="4" w:space="0"/>
              <w:bottom w:val="single" w:color="000000" w:sz="4" w:space="0"/>
              <w:right w:val="single" w:color="000000" w:sz="4" w:space="0"/>
            </w:tcBorders>
            <w:vAlign w:val="center"/>
          </w:tcPr>
          <w:p w14:paraId="0EE5B5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Hiển thị thông báo lỗi</w:t>
            </w:r>
          </w:p>
        </w:tc>
        <w:tc>
          <w:tcPr>
            <w:tcW w:w="1627" w:type="dxa"/>
            <w:tcBorders>
              <w:top w:val="single" w:color="000000" w:sz="4" w:space="0"/>
              <w:left w:val="single" w:color="000000" w:sz="4" w:space="0"/>
              <w:bottom w:val="single" w:color="000000" w:sz="4" w:space="0"/>
              <w:right w:val="single" w:color="000000" w:sz="4" w:space="0"/>
            </w:tcBorders>
            <w:vAlign w:val="center"/>
          </w:tcPr>
          <w:p w14:paraId="6C14290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54664FA1">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3239E1C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3</w:t>
            </w:r>
          </w:p>
        </w:tc>
        <w:tc>
          <w:tcPr>
            <w:tcW w:w="1779" w:type="dxa"/>
            <w:tcBorders>
              <w:top w:val="single" w:color="000000" w:sz="4" w:space="0"/>
              <w:left w:val="single" w:color="000000" w:sz="4" w:space="0"/>
              <w:bottom w:val="single" w:color="000000" w:sz="4" w:space="0"/>
              <w:right w:val="single" w:color="000000" w:sz="4" w:space="0"/>
            </w:tcBorders>
            <w:vAlign w:val="center"/>
          </w:tcPr>
          <w:p w14:paraId="35093FD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danh mục</w:t>
            </w:r>
          </w:p>
        </w:tc>
        <w:tc>
          <w:tcPr>
            <w:tcW w:w="1892" w:type="dxa"/>
            <w:tcBorders>
              <w:top w:val="single" w:color="000000" w:sz="4" w:space="0"/>
              <w:left w:val="single" w:color="000000" w:sz="4" w:space="0"/>
              <w:bottom w:val="single" w:color="000000" w:sz="4" w:space="0"/>
              <w:right w:val="single" w:color="000000" w:sz="4" w:space="0"/>
            </w:tcBorders>
            <w:vAlign w:val="center"/>
          </w:tcPr>
          <w:p w14:paraId="296AA0C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Tên hợp lệ</w:t>
            </w:r>
          </w:p>
        </w:tc>
        <w:tc>
          <w:tcPr>
            <w:tcW w:w="1784" w:type="dxa"/>
            <w:tcBorders>
              <w:top w:val="single" w:color="000000" w:sz="4" w:space="0"/>
              <w:left w:val="single" w:color="000000" w:sz="4" w:space="0"/>
              <w:bottom w:val="single" w:color="000000" w:sz="4" w:space="0"/>
              <w:right w:val="single" w:color="000000" w:sz="4" w:space="0"/>
            </w:tcBorders>
            <w:vAlign w:val="center"/>
          </w:tcPr>
          <w:p w14:paraId="761BD78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thành công</w:t>
            </w:r>
          </w:p>
        </w:tc>
        <w:tc>
          <w:tcPr>
            <w:tcW w:w="1627" w:type="dxa"/>
            <w:tcBorders>
              <w:top w:val="single" w:color="000000" w:sz="4" w:space="0"/>
              <w:left w:val="single" w:color="000000" w:sz="4" w:space="0"/>
              <w:bottom w:val="single" w:color="000000" w:sz="4" w:space="0"/>
              <w:right w:val="single" w:color="000000" w:sz="4" w:space="0"/>
            </w:tcBorders>
            <w:vAlign w:val="center"/>
          </w:tcPr>
          <w:p w14:paraId="436AD3C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517ED112">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2ADB89F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4</w:t>
            </w:r>
          </w:p>
        </w:tc>
        <w:tc>
          <w:tcPr>
            <w:tcW w:w="1779" w:type="dxa"/>
            <w:tcBorders>
              <w:top w:val="single" w:color="000000" w:sz="4" w:space="0"/>
              <w:left w:val="single" w:color="000000" w:sz="4" w:space="0"/>
              <w:bottom w:val="single" w:color="000000" w:sz="4" w:space="0"/>
              <w:right w:val="single" w:color="000000" w:sz="4" w:space="0"/>
            </w:tcBorders>
            <w:vAlign w:val="center"/>
          </w:tcPr>
          <w:p w14:paraId="30F68D5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danh mục</w:t>
            </w:r>
          </w:p>
        </w:tc>
        <w:tc>
          <w:tcPr>
            <w:tcW w:w="1892" w:type="dxa"/>
            <w:tcBorders>
              <w:top w:val="single" w:color="000000" w:sz="4" w:space="0"/>
              <w:left w:val="single" w:color="000000" w:sz="4" w:space="0"/>
              <w:bottom w:val="single" w:color="000000" w:sz="4" w:space="0"/>
              <w:right w:val="single" w:color="000000" w:sz="4" w:space="0"/>
            </w:tcBorders>
            <w:vAlign w:val="center"/>
          </w:tcPr>
          <w:p w14:paraId="62ECA93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Trùng tên danh mục</w:t>
            </w:r>
          </w:p>
        </w:tc>
        <w:tc>
          <w:tcPr>
            <w:tcW w:w="1784" w:type="dxa"/>
            <w:tcBorders>
              <w:top w:val="single" w:color="000000" w:sz="4" w:space="0"/>
              <w:left w:val="single" w:color="000000" w:sz="4" w:space="0"/>
              <w:bottom w:val="single" w:color="000000" w:sz="4" w:space="0"/>
              <w:right w:val="single" w:color="000000" w:sz="4" w:space="0"/>
            </w:tcBorders>
            <w:vAlign w:val="center"/>
          </w:tcPr>
          <w:p w14:paraId="42C2085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Báo lỗi trùng dữ liệu</w:t>
            </w:r>
          </w:p>
        </w:tc>
        <w:tc>
          <w:tcPr>
            <w:tcW w:w="1627" w:type="dxa"/>
            <w:tcBorders>
              <w:top w:val="single" w:color="000000" w:sz="4" w:space="0"/>
              <w:left w:val="single" w:color="000000" w:sz="4" w:space="0"/>
              <w:bottom w:val="single" w:color="000000" w:sz="4" w:space="0"/>
              <w:right w:val="single" w:color="000000" w:sz="4" w:space="0"/>
            </w:tcBorders>
            <w:vAlign w:val="center"/>
          </w:tcPr>
          <w:p w14:paraId="48B71B2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23A8D692">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49833A4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5</w:t>
            </w:r>
          </w:p>
        </w:tc>
        <w:tc>
          <w:tcPr>
            <w:tcW w:w="1779" w:type="dxa"/>
            <w:tcBorders>
              <w:top w:val="single" w:color="000000" w:sz="4" w:space="0"/>
              <w:left w:val="single" w:color="000000" w:sz="4" w:space="0"/>
              <w:bottom w:val="single" w:color="000000" w:sz="4" w:space="0"/>
              <w:right w:val="single" w:color="000000" w:sz="4" w:space="0"/>
            </w:tcBorders>
            <w:vAlign w:val="center"/>
          </w:tcPr>
          <w:p w14:paraId="15285EA5">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Thêm giao dịch chi</w:t>
            </w:r>
          </w:p>
        </w:tc>
        <w:tc>
          <w:tcPr>
            <w:tcW w:w="1892" w:type="dxa"/>
            <w:tcBorders>
              <w:top w:val="single" w:color="000000" w:sz="4" w:space="0"/>
              <w:left w:val="single" w:color="000000" w:sz="4" w:space="0"/>
              <w:bottom w:val="single" w:color="000000" w:sz="4" w:space="0"/>
              <w:right w:val="single" w:color="000000" w:sz="4" w:space="0"/>
            </w:tcBorders>
            <w:vAlign w:val="center"/>
          </w:tcPr>
          <w:p w14:paraId="7B6CB62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Số tiền lớn hơn số dư ví</w:t>
            </w:r>
          </w:p>
        </w:tc>
        <w:tc>
          <w:tcPr>
            <w:tcW w:w="1784" w:type="dxa"/>
            <w:tcBorders>
              <w:top w:val="single" w:color="000000" w:sz="4" w:space="0"/>
              <w:left w:val="single" w:color="000000" w:sz="4" w:space="0"/>
              <w:bottom w:val="single" w:color="000000" w:sz="4" w:space="0"/>
              <w:right w:val="single" w:color="000000" w:sz="4" w:space="0"/>
            </w:tcBorders>
            <w:vAlign w:val="center"/>
          </w:tcPr>
          <w:p w14:paraId="6D4F84D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Báo “Không đủ tiền”</w:t>
            </w:r>
          </w:p>
        </w:tc>
        <w:tc>
          <w:tcPr>
            <w:tcW w:w="1627" w:type="dxa"/>
            <w:tcBorders>
              <w:top w:val="single" w:color="000000" w:sz="4" w:space="0"/>
              <w:left w:val="single" w:color="000000" w:sz="4" w:space="0"/>
              <w:bottom w:val="single" w:color="000000" w:sz="4" w:space="0"/>
              <w:right w:val="single" w:color="000000" w:sz="4" w:space="0"/>
            </w:tcBorders>
            <w:vAlign w:val="center"/>
          </w:tcPr>
          <w:p w14:paraId="032DF63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18BA4062">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0D78E39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6</w:t>
            </w:r>
          </w:p>
        </w:tc>
        <w:tc>
          <w:tcPr>
            <w:tcW w:w="1779" w:type="dxa"/>
            <w:tcBorders>
              <w:top w:val="single" w:color="000000" w:sz="4" w:space="0"/>
              <w:left w:val="single" w:color="000000" w:sz="4" w:space="0"/>
              <w:bottom w:val="single" w:color="000000" w:sz="4" w:space="0"/>
              <w:right w:val="single" w:color="000000" w:sz="4" w:space="0"/>
            </w:tcBorders>
            <w:vAlign w:val="center"/>
          </w:tcPr>
          <w:p w14:paraId="34FC2D5F">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Thiết lập ngân sách</w:t>
            </w:r>
          </w:p>
        </w:tc>
        <w:tc>
          <w:tcPr>
            <w:tcW w:w="1892" w:type="dxa"/>
            <w:tcBorders>
              <w:top w:val="single" w:color="000000" w:sz="4" w:space="0"/>
              <w:left w:val="single" w:color="000000" w:sz="4" w:space="0"/>
              <w:bottom w:val="single" w:color="000000" w:sz="4" w:space="0"/>
              <w:right w:val="single" w:color="000000" w:sz="4" w:space="0"/>
            </w:tcBorders>
            <w:vAlign w:val="center"/>
          </w:tcPr>
          <w:p w14:paraId="50321E29">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Trùng tháng/năm/danh mục</w:t>
            </w:r>
          </w:p>
        </w:tc>
        <w:tc>
          <w:tcPr>
            <w:tcW w:w="1784" w:type="dxa"/>
            <w:tcBorders>
              <w:top w:val="single" w:color="000000" w:sz="4" w:space="0"/>
              <w:left w:val="single" w:color="000000" w:sz="4" w:space="0"/>
              <w:bottom w:val="single" w:color="000000" w:sz="4" w:space="0"/>
              <w:right w:val="single" w:color="000000" w:sz="4" w:space="0"/>
            </w:tcBorders>
            <w:vAlign w:val="center"/>
          </w:tcPr>
          <w:p w14:paraId="5FC0C15D">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Báo lỗi ngân sách tồn tại</w:t>
            </w:r>
          </w:p>
        </w:tc>
        <w:tc>
          <w:tcPr>
            <w:tcW w:w="1627" w:type="dxa"/>
            <w:tcBorders>
              <w:top w:val="single" w:color="000000" w:sz="4" w:space="0"/>
              <w:left w:val="single" w:color="000000" w:sz="4" w:space="0"/>
              <w:bottom w:val="single" w:color="000000" w:sz="4" w:space="0"/>
              <w:right w:val="single" w:color="000000" w:sz="4" w:space="0"/>
            </w:tcBorders>
            <w:vAlign w:val="center"/>
          </w:tcPr>
          <w:p w14:paraId="2CC4C99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79E8AC0A">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63E7238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7</w:t>
            </w:r>
          </w:p>
        </w:tc>
        <w:tc>
          <w:tcPr>
            <w:tcW w:w="1779" w:type="dxa"/>
            <w:tcBorders>
              <w:top w:val="single" w:color="000000" w:sz="4" w:space="0"/>
              <w:left w:val="single" w:color="000000" w:sz="4" w:space="0"/>
              <w:bottom w:val="single" w:color="000000" w:sz="4" w:space="0"/>
              <w:right w:val="single" w:color="000000" w:sz="4" w:space="0"/>
            </w:tcBorders>
            <w:vAlign w:val="center"/>
          </w:tcPr>
          <w:p w14:paraId="14C21E0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Xóa danh mục</w:t>
            </w:r>
          </w:p>
        </w:tc>
        <w:tc>
          <w:tcPr>
            <w:tcW w:w="1892" w:type="dxa"/>
            <w:tcBorders>
              <w:top w:val="single" w:color="000000" w:sz="4" w:space="0"/>
              <w:left w:val="single" w:color="000000" w:sz="4" w:space="0"/>
              <w:bottom w:val="single" w:color="000000" w:sz="4" w:space="0"/>
              <w:right w:val="single" w:color="000000" w:sz="4" w:space="0"/>
            </w:tcBorders>
            <w:vAlign w:val="center"/>
          </w:tcPr>
          <w:p w14:paraId="1B5C673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Danh mục đã có giao dịch</w:t>
            </w:r>
          </w:p>
        </w:tc>
        <w:tc>
          <w:tcPr>
            <w:tcW w:w="1784" w:type="dxa"/>
            <w:tcBorders>
              <w:top w:val="single" w:color="000000" w:sz="4" w:space="0"/>
              <w:left w:val="single" w:color="000000" w:sz="4" w:space="0"/>
              <w:bottom w:val="single" w:color="000000" w:sz="4" w:space="0"/>
              <w:right w:val="single" w:color="000000" w:sz="4" w:space="0"/>
            </w:tcBorders>
            <w:vAlign w:val="center"/>
          </w:tcPr>
          <w:p w14:paraId="2E4B031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Không cho phép xóa</w:t>
            </w:r>
          </w:p>
        </w:tc>
        <w:tc>
          <w:tcPr>
            <w:tcW w:w="1627" w:type="dxa"/>
            <w:tcBorders>
              <w:top w:val="single" w:color="000000" w:sz="4" w:space="0"/>
              <w:left w:val="single" w:color="000000" w:sz="4" w:space="0"/>
              <w:bottom w:val="single" w:color="000000" w:sz="4" w:space="0"/>
              <w:right w:val="single" w:color="000000" w:sz="4" w:space="0"/>
            </w:tcBorders>
            <w:vAlign w:val="center"/>
          </w:tcPr>
          <w:p w14:paraId="1E4E497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Đạt</w:t>
            </w:r>
          </w:p>
        </w:tc>
      </w:tr>
      <w:tr w14:paraId="6573CAF1">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665A0B8C">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8</w:t>
            </w:r>
          </w:p>
        </w:tc>
        <w:tc>
          <w:tcPr>
            <w:tcW w:w="1779" w:type="dxa"/>
            <w:tcBorders>
              <w:top w:val="single" w:color="000000" w:sz="4" w:space="0"/>
              <w:left w:val="single" w:color="000000" w:sz="4" w:space="0"/>
              <w:bottom w:val="single" w:color="000000" w:sz="4" w:space="0"/>
              <w:right w:val="single" w:color="000000" w:sz="4" w:space="0"/>
            </w:tcBorders>
            <w:vAlign w:val="center"/>
          </w:tcPr>
          <w:p w14:paraId="5769F4A3">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Cảnh báo ngân sách</w:t>
            </w:r>
          </w:p>
        </w:tc>
        <w:tc>
          <w:tcPr>
            <w:tcW w:w="1892" w:type="dxa"/>
            <w:tcBorders>
              <w:top w:val="single" w:color="000000" w:sz="4" w:space="0"/>
              <w:left w:val="single" w:color="000000" w:sz="4" w:space="0"/>
              <w:bottom w:val="single" w:color="000000" w:sz="4" w:space="0"/>
              <w:right w:val="single" w:color="000000" w:sz="4" w:space="0"/>
            </w:tcBorders>
            <w:vAlign w:val="center"/>
          </w:tcPr>
          <w:p w14:paraId="0C85441A">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Giới hạn 1.000.000, đã chi 800.000</w:t>
            </w:r>
          </w:p>
        </w:tc>
        <w:tc>
          <w:tcPr>
            <w:tcW w:w="1784" w:type="dxa"/>
            <w:tcBorders>
              <w:top w:val="single" w:color="000000" w:sz="4" w:space="0"/>
              <w:left w:val="single" w:color="000000" w:sz="4" w:space="0"/>
              <w:bottom w:val="single" w:color="000000" w:sz="4" w:space="0"/>
              <w:right w:val="single" w:color="000000" w:sz="4" w:space="0"/>
            </w:tcBorders>
            <w:vAlign w:val="center"/>
          </w:tcPr>
          <w:p w14:paraId="36FF0456">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Hiển thị cảnh báo sắp vượt ngân sách</w:t>
            </w:r>
          </w:p>
        </w:tc>
        <w:tc>
          <w:tcPr>
            <w:tcW w:w="1627" w:type="dxa"/>
            <w:tcBorders>
              <w:top w:val="single" w:color="000000" w:sz="4" w:space="0"/>
              <w:left w:val="single" w:color="000000" w:sz="4" w:space="0"/>
              <w:bottom w:val="single" w:color="000000" w:sz="4" w:space="0"/>
              <w:right w:val="single" w:color="000000" w:sz="4" w:space="0"/>
            </w:tcBorders>
            <w:vAlign w:val="center"/>
          </w:tcPr>
          <w:p w14:paraId="58C535AB">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Đạt</w:t>
            </w:r>
          </w:p>
        </w:tc>
      </w:tr>
      <w:tr w14:paraId="0D42DB2B">
        <w:tblPrEx>
          <w:tblCellMar>
            <w:top w:w="0" w:type="dxa"/>
            <w:left w:w="108" w:type="dxa"/>
            <w:bottom w:w="0" w:type="dxa"/>
            <w:right w:w="108" w:type="dxa"/>
          </w:tblCellMar>
        </w:tblPrEx>
        <w:tc>
          <w:tcPr>
            <w:tcW w:w="1646" w:type="dxa"/>
            <w:tcBorders>
              <w:top w:val="single" w:color="000000" w:sz="4" w:space="0"/>
              <w:left w:val="single" w:color="000000" w:sz="4" w:space="0"/>
              <w:bottom w:val="single" w:color="000000" w:sz="4" w:space="0"/>
              <w:right w:val="single" w:color="000000" w:sz="4" w:space="0"/>
            </w:tcBorders>
            <w:vAlign w:val="center"/>
          </w:tcPr>
          <w:p w14:paraId="593EDA82">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9</w:t>
            </w:r>
          </w:p>
        </w:tc>
        <w:tc>
          <w:tcPr>
            <w:tcW w:w="1779" w:type="dxa"/>
            <w:tcBorders>
              <w:top w:val="single" w:color="000000" w:sz="4" w:space="0"/>
              <w:left w:val="single" w:color="000000" w:sz="4" w:space="0"/>
              <w:bottom w:val="single" w:color="000000" w:sz="4" w:space="0"/>
              <w:right w:val="single" w:color="000000" w:sz="4" w:space="0"/>
            </w:tcBorders>
            <w:vAlign w:val="center"/>
          </w:tcPr>
          <w:p w14:paraId="0CE41090">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Cảnh báo ngân sách</w:t>
            </w:r>
          </w:p>
        </w:tc>
        <w:tc>
          <w:tcPr>
            <w:tcW w:w="1892" w:type="dxa"/>
            <w:tcBorders>
              <w:top w:val="single" w:color="000000" w:sz="4" w:space="0"/>
              <w:left w:val="single" w:color="000000" w:sz="4" w:space="0"/>
              <w:bottom w:val="single" w:color="000000" w:sz="4" w:space="0"/>
              <w:right w:val="single" w:color="000000" w:sz="4" w:space="0"/>
            </w:tcBorders>
            <w:vAlign w:val="center"/>
          </w:tcPr>
          <w:p w14:paraId="7218064A">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Giới hạn 1.000.000, đã chi 1.000.000</w:t>
            </w:r>
          </w:p>
        </w:tc>
        <w:tc>
          <w:tcPr>
            <w:tcW w:w="1784" w:type="dxa"/>
            <w:tcBorders>
              <w:top w:val="single" w:color="000000" w:sz="4" w:space="0"/>
              <w:left w:val="single" w:color="000000" w:sz="4" w:space="0"/>
              <w:bottom w:val="single" w:color="000000" w:sz="4" w:space="0"/>
              <w:right w:val="single" w:color="000000" w:sz="4" w:space="0"/>
            </w:tcBorders>
            <w:vAlign w:val="center"/>
          </w:tcPr>
          <w:p w14:paraId="55C57B13">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Hiển thị cảnh báo đã vượt ngân sách</w:t>
            </w:r>
          </w:p>
        </w:tc>
        <w:tc>
          <w:tcPr>
            <w:tcW w:w="1627" w:type="dxa"/>
            <w:tcBorders>
              <w:top w:val="single" w:color="000000" w:sz="4" w:space="0"/>
              <w:left w:val="single" w:color="000000" w:sz="4" w:space="0"/>
              <w:bottom w:val="single" w:color="000000" w:sz="4" w:space="0"/>
              <w:right w:val="single" w:color="000000" w:sz="4" w:space="0"/>
            </w:tcBorders>
            <w:vAlign w:val="center"/>
          </w:tcPr>
          <w:p w14:paraId="204F2DDB">
            <w:pPr>
              <w:pStyle w:val="107"/>
              <w:bidi w:val="0"/>
              <w:spacing w:before="120" w:after="0"/>
              <w:rPr>
                <w:rFonts w:ascii="Times New Roman" w:hAnsi="Times New Roman" w:cs="Times New Roman"/>
                <w:sz w:val="24"/>
                <w:szCs w:val="24"/>
                <w:lang w:val="en-US"/>
              </w:rPr>
            </w:pPr>
            <w:r>
              <w:rPr>
                <w:rFonts w:ascii="Times New Roman" w:hAnsi="Times New Roman" w:eastAsia="Times New Roman"/>
                <w:b w:val="0"/>
                <w:sz w:val="26"/>
              </w:rPr>
              <w:t>Đạt</w:t>
            </w:r>
          </w:p>
        </w:tc>
      </w:tr>
    </w:tbl>
    <w:p w14:paraId="3B438851">
      <w:pPr>
        <w:pStyle w:val="10"/>
        <w:rPr>
          <w:lang w:val="en-US"/>
        </w:rPr>
      </w:pPr>
      <w:bookmarkStart w:id="86" w:name="__RefHeading___Toc8036"/>
      <w:bookmarkEnd w:id="86"/>
      <w:r>
        <w:t xml:space="preserve">Bảng 1. </w:t>
      </w:r>
      <w:r>
        <w:fldChar w:fldCharType="begin"/>
      </w:r>
      <w:r>
        <w:instrText xml:space="preserve"> SEQ Bảng_1. \* ARABIC </w:instrText>
      </w:r>
      <w:r>
        <w:fldChar w:fldCharType="separate"/>
      </w:r>
      <w:r>
        <w:t>27</w:t>
      </w:r>
      <w:r>
        <w:fldChar w:fldCharType="end"/>
      </w:r>
      <w:r>
        <w:rPr>
          <w:lang w:val="en-US"/>
        </w:rPr>
        <w:t>: Bảng kiểm thử</w:t>
      </w:r>
    </w:p>
    <w:p w14:paraId="520CB3BD">
      <w:pPr>
        <w:pStyle w:val="87"/>
        <w:numPr>
          <w:ilvl w:val="0"/>
          <w:numId w:val="0"/>
        </w:numPr>
        <w:ind w:left="420" w:right="0" w:firstLine="716"/>
        <w:rPr>
          <w:rFonts w:ascii="Times New Roman" w:hAnsi="Times New Roman" w:cs="Times New Roman"/>
          <w:b/>
          <w:bCs/>
          <w:lang w:val="en-US"/>
        </w:rPr>
      </w:pPr>
      <w:r>
        <w:rPr>
          <w:rFonts w:cs="Times New Roman"/>
          <w:b/>
          <w:bCs/>
          <w:lang w:val="en-US"/>
        </w:rPr>
        <w:t>Kết quả kiểm thử:</w:t>
      </w:r>
    </w:p>
    <w:p w14:paraId="17E3F972">
      <w:pPr>
        <w:pStyle w:val="87"/>
        <w:numPr>
          <w:ilvl w:val="0"/>
          <w:numId w:val="0"/>
        </w:numPr>
        <w:ind w:left="420" w:right="0" w:firstLine="716"/>
        <w:rPr>
          <w:rFonts w:ascii="Times New Roman" w:hAnsi="Times New Roman" w:cs="Times New Roman"/>
          <w:lang w:val="en-US"/>
        </w:rPr>
      </w:pPr>
      <w:r>
        <w:rPr>
          <w:rFonts w:cs="Times New Roman"/>
          <w:lang w:val="en-US"/>
        </w:rPr>
        <w:t>Sau quá trình kiểm thử, phần lớn các chức năng hoạt động đúng theo yêu cầu thiết kế. Một số lỗi phát hiện trong quá trình kiểm thử gồm:</w:t>
      </w:r>
    </w:p>
    <w:p w14:paraId="72E05549">
      <w:pPr>
        <w:pStyle w:val="87"/>
        <w:numPr>
          <w:ilvl w:val="0"/>
          <w:numId w:val="46"/>
        </w:numPr>
        <w:tabs>
          <w:tab w:val="left" w:pos="1260"/>
        </w:tabs>
        <w:ind w:left="1260" w:right="0" w:hanging="420"/>
        <w:rPr>
          <w:rFonts w:ascii="Times New Roman" w:hAnsi="Times New Roman" w:cs="Times New Roman"/>
          <w:lang w:val="en-US"/>
        </w:rPr>
      </w:pPr>
      <w:r>
        <w:rPr>
          <w:rFonts w:cs="Times New Roman"/>
          <w:lang w:val="en-US"/>
        </w:rPr>
        <w:t xml:space="preserve">Lỗi trùng dữ liệu khi thêm danh mục. </w:t>
      </w:r>
    </w:p>
    <w:p w14:paraId="05958609">
      <w:pPr>
        <w:pStyle w:val="87"/>
        <w:numPr>
          <w:ilvl w:val="0"/>
          <w:numId w:val="46"/>
        </w:numPr>
        <w:tabs>
          <w:tab w:val="left" w:pos="1260"/>
        </w:tabs>
        <w:ind w:left="1260" w:right="0" w:hanging="420"/>
        <w:rPr>
          <w:rFonts w:ascii="Times New Roman" w:hAnsi="Times New Roman" w:cs="Times New Roman"/>
          <w:lang w:val="en-US"/>
        </w:rPr>
      </w:pPr>
      <w:r>
        <w:rPr>
          <w:rFonts w:cs="Times New Roman"/>
          <w:lang w:val="en-US"/>
        </w:rPr>
        <w:t xml:space="preserve">Lỗi cập nhật ngân sách chưa kiểm tra khóa trùng. </w:t>
      </w:r>
    </w:p>
    <w:p w14:paraId="1155FF80">
      <w:pPr>
        <w:pStyle w:val="87"/>
        <w:numPr>
          <w:ilvl w:val="0"/>
          <w:numId w:val="46"/>
        </w:numPr>
        <w:tabs>
          <w:tab w:val="left" w:pos="1260"/>
        </w:tabs>
        <w:ind w:left="1260" w:right="0" w:hanging="420"/>
        <w:rPr>
          <w:rFonts w:ascii="Times New Roman" w:hAnsi="Times New Roman" w:cs="Times New Roman"/>
          <w:lang w:val="en-US"/>
        </w:rPr>
      </w:pPr>
      <w:r>
        <w:rPr>
          <w:rFonts w:cs="Times New Roman"/>
          <w:lang w:val="en-US"/>
        </w:rPr>
        <w:t xml:space="preserve">Lỗi hiển thị dữ liệu DataGridView sai DataPropertyName. </w:t>
      </w:r>
    </w:p>
    <w:p w14:paraId="33F57CA9">
      <w:pPr>
        <w:pStyle w:val="87"/>
        <w:numPr>
          <w:ilvl w:val="0"/>
          <w:numId w:val="46"/>
        </w:numPr>
        <w:tabs>
          <w:tab w:val="left" w:pos="1260"/>
        </w:tabs>
        <w:ind w:left="1260" w:right="0" w:hanging="420"/>
        <w:rPr>
          <w:rFonts w:ascii="Times New Roman" w:hAnsi="Times New Roman" w:cs="Times New Roman"/>
          <w:lang w:val="en-US"/>
        </w:rPr>
      </w:pPr>
      <w:r>
        <w:rPr>
          <w:rFonts w:cs="Times New Roman"/>
          <w:lang w:val="en-US"/>
        </w:rPr>
        <w:t>Lỗi số dư ví âm khi thực hiện giao dịch chi.</w:t>
      </w:r>
    </w:p>
    <w:p w14:paraId="66FDE139">
      <w:pPr>
        <w:pStyle w:val="87"/>
        <w:numPr>
          <w:ilvl w:val="0"/>
          <w:numId w:val="0"/>
        </w:numPr>
        <w:ind w:left="840" w:right="0" w:firstLine="0"/>
        <w:rPr>
          <w:rFonts w:ascii="Times New Roman" w:hAnsi="Times New Roman" w:cs="Times New Roman"/>
          <w:lang w:val="en-US"/>
        </w:rPr>
      </w:pPr>
      <w:r>
        <w:rPr>
          <w:rFonts w:cs="Times New Roman"/>
          <w:lang w:val="en-US"/>
        </w:rPr>
        <w:t>Các lỗi trên đã được xử lý bằng cách:</w:t>
      </w:r>
    </w:p>
    <w:p w14:paraId="57FDA53A">
      <w:pPr>
        <w:pStyle w:val="87"/>
        <w:numPr>
          <w:ilvl w:val="0"/>
          <w:numId w:val="47"/>
        </w:numPr>
        <w:tabs>
          <w:tab w:val="left" w:pos="1260"/>
        </w:tabs>
        <w:ind w:left="1260" w:right="0" w:hanging="420"/>
        <w:rPr>
          <w:rFonts w:ascii="Times New Roman" w:hAnsi="Times New Roman" w:cs="Times New Roman"/>
          <w:lang w:val="en-US"/>
        </w:rPr>
      </w:pPr>
      <w:r>
        <w:rPr>
          <w:rFonts w:cs="Times New Roman"/>
          <w:lang w:val="en-US"/>
        </w:rPr>
        <w:t xml:space="preserve">Bổ sung kiểm tra dữ liệu trong Stored Procedure. </w:t>
      </w:r>
    </w:p>
    <w:p w14:paraId="709991AB">
      <w:pPr>
        <w:pStyle w:val="87"/>
        <w:numPr>
          <w:ilvl w:val="0"/>
          <w:numId w:val="47"/>
        </w:numPr>
        <w:tabs>
          <w:tab w:val="left" w:pos="1260"/>
        </w:tabs>
        <w:ind w:left="1260" w:right="0" w:hanging="420"/>
        <w:rPr>
          <w:rFonts w:ascii="Times New Roman" w:hAnsi="Times New Roman" w:cs="Times New Roman"/>
          <w:lang w:val="en-US"/>
        </w:rPr>
      </w:pPr>
      <w:r>
        <w:rPr>
          <w:rFonts w:cs="Times New Roman"/>
          <w:lang w:val="en-US"/>
        </w:rPr>
        <w:t xml:space="preserve">Thêm ràng buộc UNIQUE và khóa ngoại trong cơ sở dữ liệu. </w:t>
      </w:r>
    </w:p>
    <w:p w14:paraId="08F2B7FB">
      <w:pPr>
        <w:pStyle w:val="87"/>
        <w:numPr>
          <w:ilvl w:val="0"/>
          <w:numId w:val="47"/>
        </w:numPr>
        <w:tabs>
          <w:tab w:val="left" w:pos="1260"/>
        </w:tabs>
        <w:ind w:left="1260" w:right="0" w:hanging="420"/>
        <w:rPr>
          <w:rFonts w:ascii="Times New Roman" w:hAnsi="Times New Roman" w:cs="Times New Roman"/>
          <w:lang w:val="en-US"/>
        </w:rPr>
      </w:pPr>
      <w:r>
        <w:rPr>
          <w:rFonts w:cs="Times New Roman"/>
          <w:lang w:val="en-US"/>
        </w:rPr>
        <w:t xml:space="preserve">Bắt ngoại lệ tại tầng BUS và UI. </w:t>
      </w:r>
    </w:p>
    <w:p w14:paraId="0367610E">
      <w:pPr>
        <w:pStyle w:val="87"/>
        <w:numPr>
          <w:ilvl w:val="0"/>
          <w:numId w:val="47"/>
        </w:numPr>
        <w:tabs>
          <w:tab w:val="left" w:pos="1260"/>
        </w:tabs>
        <w:ind w:left="1260" w:right="0" w:hanging="420"/>
        <w:rPr>
          <w:rFonts w:ascii="Times New Roman" w:hAnsi="Times New Roman" w:cs="Times New Roman"/>
          <w:lang w:val="en-US"/>
        </w:rPr>
      </w:pPr>
      <w:r>
        <w:rPr>
          <w:rFonts w:cs="Times New Roman"/>
          <w:lang w:val="en-US"/>
        </w:rPr>
        <w:t>Kiểm tra dữ liệu đầu vào trước khi thực hiện thao tác.</w:t>
      </w:r>
    </w:p>
    <w:p w14:paraId="0284BE78">
      <w:pPr>
        <w:pStyle w:val="87"/>
        <w:numPr>
          <w:ilvl w:val="0"/>
          <w:numId w:val="0"/>
        </w:numPr>
        <w:ind w:left="0" w:right="0" w:firstLine="720"/>
        <w:rPr>
          <w:rFonts w:ascii="Times New Roman" w:hAnsi="Times New Roman" w:cs="Times New Roman"/>
          <w:lang w:val="en-US"/>
        </w:rPr>
      </w:pPr>
      <w:r>
        <w:rPr>
          <w:rFonts w:cs="Times New Roman"/>
          <w:lang w:val="en-US"/>
        </w:rPr>
        <w:t>Kết quả cuối cùng cho thấy hệ thống hoạt động ổn định, đáp ứng được các yêu cầu cơ bản của đề tài.</w:t>
      </w:r>
      <w:r>
        <w:rPr>
          <w:rFonts w:cs="Times New Roman"/>
          <w:lang w:val="en-US"/>
        </w:rPr>
        <w:br w:type="textWrapping"/>
      </w:r>
    </w:p>
    <w:p w14:paraId="4F74C0B7">
      <w:r>
        <w:rPr>
          <w:rFonts w:ascii="Times New Roman" w:hAnsi="Times New Roman" w:eastAsia="Times New Roman"/>
          <w:b w:val="0"/>
          <w:sz w:val="26"/>
        </w:rPr>
        <w:t>Ngoài ra, chức năng cảnh báo ngân sách đã được kiểm thử với các trường hợp chi tiêu đạt 80% giới hạn và vượt 100% giới hạn. Kết quả cho thấy hệ thống hiển thị cảnh báo đúng theo điều kiện đặt ra, giúp người dùng nhận biết kịp thời các danh mục chi tiêu có nguy cơ vượt ngân sách.</w:t>
      </w:r>
    </w:p>
    <w:p w14:paraId="27A81D19">
      <w:pPr>
        <w:pStyle w:val="4"/>
        <w:numPr>
          <w:ilvl w:val="2"/>
          <w:numId w:val="1"/>
        </w:numPr>
        <w:bidi w:val="0"/>
      </w:pPr>
      <w:r>
        <w:rPr>
          <w:rFonts w:eastAsia="Cambria"/>
        </w:rPr>
        <w:t xml:space="preserve"> </w:t>
      </w:r>
      <w:bookmarkStart w:id="87" w:name="__RefHeading___Toc18041"/>
      <w:r>
        <w:t>Đóng gói ứng dụng</w:t>
      </w:r>
      <w:bookmarkEnd w:id="87"/>
      <w:r>
        <w:t xml:space="preserve"> </w:t>
      </w:r>
    </w:p>
    <w:p w14:paraId="779B76BE">
      <w:pPr>
        <w:pStyle w:val="87"/>
        <w:spacing w:before="0" w:after="0"/>
        <w:ind w:right="0" w:firstLine="720"/>
        <w:rPr>
          <w:rFonts w:ascii="Times New Roman" w:hAnsi="Times New Roman" w:cs="Times New Roman"/>
        </w:rPr>
      </w:pPr>
      <w:r>
        <w:rPr>
          <w:rFonts w:cs="Times New Roman"/>
        </w:rPr>
        <w:t>Sau khi hoàn thiện các chức năng và kiểm thử hệ thống, tiến hành đóng gói ứng dụng nhằm phục vụ cho việc triển khai và sử dụng trên nhiều máy tính khác nhau. Quá trình đóng gói giúp chương trình hoạt động ổn định, thuận tiện cho việc cài đặt, sao lưu và bảo trì sau này.</w:t>
      </w:r>
    </w:p>
    <w:p w14:paraId="6C2C2542">
      <w:pPr>
        <w:pStyle w:val="87"/>
        <w:spacing w:before="0" w:after="0"/>
        <w:ind w:right="0" w:firstLine="720"/>
        <w:rPr>
          <w:rFonts w:ascii="Times New Roman" w:hAnsi="Times New Roman" w:cs="Times New Roman"/>
        </w:rPr>
      </w:pPr>
      <w:r>
        <w:rPr>
          <w:rFonts w:cs="Times New Roman"/>
        </w:rPr>
        <w:t>Quy trình đóng gói được thực hiện như sau:</w:t>
      </w:r>
    </w:p>
    <w:p w14:paraId="32326F7C">
      <w:pPr>
        <w:pStyle w:val="87"/>
        <w:spacing w:before="0" w:after="0"/>
        <w:ind w:left="720" w:right="0" w:firstLine="720"/>
        <w:rPr>
          <w:rFonts w:ascii="Times New Roman" w:hAnsi="Times New Roman" w:cs="Times New Roman"/>
        </w:rPr>
      </w:pPr>
      <w:r>
        <w:rPr>
          <w:rFonts w:cs="Times New Roman"/>
          <w:lang w:val="en-US"/>
        </w:rPr>
        <w:t xml:space="preserve">- </w:t>
      </w:r>
      <w:r>
        <w:rPr>
          <w:rFonts w:cs="Times New Roman"/>
        </w:rPr>
        <w:t>Kiểm tra toàn bộ chức năng của hệ thống trên Visual Studio 2022 để đảm bảo không còn lỗi giao diện, lỗi xử lý dữ liệu hoặc lỗi kết nối cơ sở dữ liệu.</w:t>
      </w:r>
    </w:p>
    <w:p w14:paraId="5BFDBAB9">
      <w:pPr>
        <w:pStyle w:val="87"/>
        <w:spacing w:before="0" w:after="0"/>
        <w:ind w:left="720" w:right="0" w:firstLine="720"/>
        <w:rPr>
          <w:rFonts w:ascii="Times New Roman" w:hAnsi="Times New Roman" w:cs="Times New Roman"/>
        </w:rPr>
      </w:pPr>
      <w:r>
        <w:rPr>
          <w:rFonts w:cs="Times New Roman"/>
          <w:lang w:val="en-US"/>
        </w:rPr>
        <w:t xml:space="preserve">- </w:t>
      </w:r>
      <w:r>
        <w:rPr>
          <w:rFonts w:cs="Times New Roman"/>
        </w:rPr>
        <w:t>Build project ở chế độ Release để tạo file thực thi .exe, giúp tối ưu hiệu năng và giảm dung lượng chương trình.</w:t>
      </w:r>
    </w:p>
    <w:p w14:paraId="77CECD03">
      <w:pPr>
        <w:pStyle w:val="87"/>
        <w:numPr>
          <w:ilvl w:val="0"/>
          <w:numId w:val="0"/>
        </w:numPr>
        <w:spacing w:before="0" w:after="0"/>
        <w:ind w:left="720" w:right="0" w:firstLine="720"/>
        <w:rPr>
          <w:rFonts w:ascii="Times New Roman" w:hAnsi="Times New Roman" w:cs="Times New Roman"/>
        </w:rPr>
      </w:pPr>
      <w:r>
        <w:rPr>
          <w:rFonts w:cs="Times New Roman"/>
          <w:lang w:val="en-US"/>
        </w:rPr>
        <w:t xml:space="preserve">- </w:t>
      </w:r>
      <w:r>
        <w:rPr>
          <w:rFonts w:cs="Times New Roman"/>
        </w:rPr>
        <w:t>Chuẩn bị đầy đủ các thành phần cần thiết cho ứng dụng gồm:</w:t>
      </w:r>
    </w:p>
    <w:p w14:paraId="384059C4">
      <w:pPr>
        <w:pStyle w:val="87"/>
        <w:numPr>
          <w:ilvl w:val="0"/>
          <w:numId w:val="48"/>
        </w:numPr>
        <w:tabs>
          <w:tab w:val="left" w:pos="2100"/>
        </w:tabs>
        <w:spacing w:before="0" w:after="0"/>
        <w:ind w:left="2100" w:right="0" w:hanging="420"/>
        <w:rPr>
          <w:rFonts w:ascii="Times New Roman" w:hAnsi="Times New Roman" w:cs="Times New Roman"/>
        </w:rPr>
      </w:pPr>
      <w:r>
        <w:rPr>
          <w:rFonts w:cs="Times New Roman"/>
        </w:rPr>
        <w:t xml:space="preserve">File thực thi .exe </w:t>
      </w:r>
    </w:p>
    <w:p w14:paraId="323FF130">
      <w:pPr>
        <w:pStyle w:val="87"/>
        <w:numPr>
          <w:ilvl w:val="0"/>
          <w:numId w:val="48"/>
        </w:numPr>
        <w:tabs>
          <w:tab w:val="left" w:pos="2100"/>
        </w:tabs>
        <w:spacing w:before="0" w:after="0"/>
        <w:ind w:left="2100" w:right="0" w:hanging="420"/>
        <w:rPr>
          <w:rFonts w:ascii="Times New Roman" w:hAnsi="Times New Roman" w:cs="Times New Roman"/>
        </w:rPr>
      </w:pPr>
      <w:r>
        <w:rPr>
          <w:rFonts w:cs="Times New Roman"/>
        </w:rPr>
        <w:t xml:space="preserve">File cấu hình .config </w:t>
      </w:r>
    </w:p>
    <w:p w14:paraId="3995DE4D">
      <w:pPr>
        <w:pStyle w:val="87"/>
        <w:numPr>
          <w:ilvl w:val="0"/>
          <w:numId w:val="48"/>
        </w:numPr>
        <w:tabs>
          <w:tab w:val="left" w:pos="2100"/>
        </w:tabs>
        <w:spacing w:before="0" w:after="0"/>
        <w:ind w:left="2100" w:right="0" w:hanging="420"/>
        <w:rPr>
          <w:rFonts w:ascii="Times New Roman" w:hAnsi="Times New Roman" w:cs="Times New Roman"/>
        </w:rPr>
      </w:pPr>
      <w:r>
        <w:rPr>
          <w:rFonts w:cs="Times New Roman"/>
        </w:rPr>
        <w:t xml:space="preserve">Các thư viện hỗ trợ .dll </w:t>
      </w:r>
    </w:p>
    <w:p w14:paraId="370E42BC">
      <w:pPr>
        <w:pStyle w:val="87"/>
        <w:numPr>
          <w:ilvl w:val="0"/>
          <w:numId w:val="48"/>
        </w:numPr>
        <w:tabs>
          <w:tab w:val="left" w:pos="2100"/>
        </w:tabs>
        <w:spacing w:before="0" w:after="0"/>
        <w:ind w:left="2100" w:right="0" w:hanging="420"/>
        <w:rPr>
          <w:rFonts w:ascii="Times New Roman" w:hAnsi="Times New Roman" w:cs="Times New Roman"/>
        </w:rPr>
      </w:pPr>
      <w:r>
        <w:rPr>
          <w:rFonts w:cs="Times New Roman"/>
        </w:rPr>
        <w:t xml:space="preserve">Script SQL hoặc file backup .bak của cơ sở dữ liệu </w:t>
      </w:r>
    </w:p>
    <w:p w14:paraId="21257AA1">
      <w:pPr>
        <w:pStyle w:val="87"/>
        <w:spacing w:before="0" w:after="0"/>
        <w:ind w:left="720" w:right="0" w:firstLine="720"/>
        <w:rPr>
          <w:rFonts w:ascii="Times New Roman" w:hAnsi="Times New Roman" w:cs="Times New Roman"/>
        </w:rPr>
      </w:pPr>
      <w:r>
        <w:rPr>
          <w:rFonts w:cs="Times New Roman"/>
          <w:lang w:val="en-US"/>
        </w:rPr>
        <w:t xml:space="preserve">- </w:t>
      </w:r>
      <w:r>
        <w:rPr>
          <w:rFonts w:cs="Times New Roman"/>
        </w:rPr>
        <w:t>Cấu hình chuỗi kết nối SQL Server trong class DBConnect phù hợp với môi trường triển khai nhằm đảm bảo chương trình có thể kết nối và thao tác với cơ sở dữ liệu chính xác.</w:t>
      </w:r>
    </w:p>
    <w:p w14:paraId="344901FB">
      <w:pPr>
        <w:pStyle w:val="87"/>
        <w:spacing w:before="0" w:after="0"/>
        <w:ind w:left="720" w:right="0" w:firstLine="720"/>
        <w:rPr>
          <w:rFonts w:ascii="Times New Roman" w:hAnsi="Times New Roman" w:cs="Times New Roman"/>
        </w:rPr>
      </w:pPr>
      <w:r>
        <w:rPr>
          <w:rFonts w:cs="Times New Roman"/>
          <w:lang w:val="en-US"/>
        </w:rPr>
        <w:t xml:space="preserve">- </w:t>
      </w:r>
      <w:r>
        <w:rPr>
          <w:rFonts w:cs="Times New Roman"/>
        </w:rPr>
        <w:t>Đóng gói toàn bộ chương trình vào một thư mục triển khai để dễ dàng sao chép, cài đặt và sử dụng trên máy khác.</w:t>
      </w:r>
    </w:p>
    <w:p w14:paraId="03498C39">
      <w:pPr>
        <w:pStyle w:val="87"/>
        <w:spacing w:before="0" w:after="0"/>
        <w:ind w:right="0" w:firstLine="720"/>
        <w:rPr>
          <w:rFonts w:ascii="Times New Roman" w:hAnsi="Times New Roman" w:cs="Times New Roman"/>
        </w:rPr>
      </w:pPr>
      <w:r>
        <w:rPr>
          <w:rFonts w:cs="Times New Roman"/>
        </w:rPr>
        <w:t>Ngoài ra, source code của đồ án được lưu trữ trên Github/Gitlab nhằm hỗ trợ:</w:t>
      </w:r>
    </w:p>
    <w:p w14:paraId="5C565F7E">
      <w:pPr>
        <w:pStyle w:val="87"/>
        <w:numPr>
          <w:ilvl w:val="0"/>
          <w:numId w:val="49"/>
        </w:numPr>
        <w:tabs>
          <w:tab w:val="left" w:pos="840"/>
        </w:tabs>
        <w:spacing w:before="0" w:after="0"/>
        <w:ind w:left="840" w:right="0" w:hanging="420"/>
        <w:rPr>
          <w:rFonts w:ascii="Times New Roman" w:hAnsi="Times New Roman" w:cs="Times New Roman"/>
        </w:rPr>
      </w:pPr>
      <w:r>
        <w:rPr>
          <w:rFonts w:cs="Times New Roman"/>
        </w:rPr>
        <w:t xml:space="preserve">Quản lý phiên bản source code. </w:t>
      </w:r>
    </w:p>
    <w:p w14:paraId="3FAF4400">
      <w:pPr>
        <w:pStyle w:val="87"/>
        <w:numPr>
          <w:ilvl w:val="0"/>
          <w:numId w:val="49"/>
        </w:numPr>
        <w:tabs>
          <w:tab w:val="left" w:pos="840"/>
        </w:tabs>
        <w:spacing w:before="0" w:after="0"/>
        <w:ind w:left="840" w:right="0" w:hanging="420"/>
        <w:rPr>
          <w:rFonts w:ascii="Times New Roman" w:hAnsi="Times New Roman" w:cs="Times New Roman"/>
        </w:rPr>
      </w:pPr>
      <w:r>
        <w:rPr>
          <w:rFonts w:cs="Times New Roman"/>
        </w:rPr>
        <w:t xml:space="preserve">Sao lưu dữ liệu dự án. </w:t>
      </w:r>
    </w:p>
    <w:p w14:paraId="7EA7EAA8">
      <w:pPr>
        <w:pStyle w:val="87"/>
        <w:numPr>
          <w:ilvl w:val="0"/>
          <w:numId w:val="49"/>
        </w:numPr>
        <w:tabs>
          <w:tab w:val="left" w:pos="840"/>
        </w:tabs>
        <w:spacing w:before="0" w:after="0"/>
        <w:ind w:left="840" w:right="0" w:hanging="420"/>
        <w:rPr>
          <w:rFonts w:ascii="Times New Roman" w:hAnsi="Times New Roman" w:cs="Times New Roman"/>
        </w:rPr>
      </w:pPr>
      <w:r>
        <w:rPr>
          <w:rFonts w:cs="Times New Roman"/>
        </w:rPr>
        <w:t xml:space="preserve">Theo dõi lịch sử chỉnh sửa. </w:t>
      </w:r>
    </w:p>
    <w:p w14:paraId="445495EC">
      <w:pPr>
        <w:pStyle w:val="87"/>
        <w:numPr>
          <w:ilvl w:val="0"/>
          <w:numId w:val="49"/>
        </w:numPr>
        <w:tabs>
          <w:tab w:val="left" w:pos="840"/>
        </w:tabs>
        <w:spacing w:before="0" w:after="0"/>
        <w:ind w:left="840" w:right="0" w:hanging="420"/>
        <w:rPr>
          <w:rFonts w:ascii="Times New Roman" w:hAnsi="Times New Roman" w:cs="Times New Roman"/>
        </w:rPr>
      </w:pPr>
      <w:r>
        <w:rPr>
          <w:rFonts w:cs="Times New Roman"/>
        </w:rPr>
        <w:t>Thuận tiện cho việc bảo trì và nâng cấp hệ thống sau này.</w:t>
      </w:r>
    </w:p>
    <w:p w14:paraId="4D44DA0C">
      <w:pPr>
        <w:pStyle w:val="87"/>
        <w:spacing w:before="0" w:after="0"/>
        <w:ind w:right="0" w:firstLine="720"/>
        <w:rPr>
          <w:rFonts w:ascii="Times New Roman" w:hAnsi="Times New Roman" w:cs="Times New Roman"/>
        </w:rPr>
      </w:pPr>
      <w:r>
        <w:rPr>
          <w:rFonts w:cs="Times New Roman"/>
        </w:rPr>
        <w:t>Sau khi đóng gói hoàn tất, ứng dụng có thể hoạt động ổn định trên hệ điều hành Windows có cài đặt .NET Framework và SQL Server.</w:t>
      </w:r>
    </w:p>
    <w:p w14:paraId="18FD178C">
      <w:pPr>
        <w:pStyle w:val="4"/>
        <w:numPr>
          <w:ilvl w:val="2"/>
          <w:numId w:val="1"/>
        </w:numPr>
        <w:bidi w:val="0"/>
      </w:pPr>
      <w:bookmarkStart w:id="88" w:name="__RefHeading___Toc24262"/>
      <w:r>
        <w:t>Triển khai ứng dụng</w:t>
      </w:r>
      <w:bookmarkEnd w:id="88"/>
      <w:r>
        <w:t xml:space="preserve"> </w:t>
      </w:r>
    </w:p>
    <w:p w14:paraId="42CE8851">
      <w:pPr>
        <w:pStyle w:val="87"/>
        <w:numPr>
          <w:ilvl w:val="0"/>
          <w:numId w:val="50"/>
        </w:numPr>
        <w:rPr>
          <w:rFonts w:ascii="Times New Roman" w:hAnsi="Times New Roman" w:cs="Times New Roman"/>
          <w:b/>
          <w:bCs/>
          <w:lang w:val="en-US"/>
        </w:rPr>
      </w:pPr>
      <w:r>
        <w:rPr>
          <w:rFonts w:cs="Times New Roman"/>
          <w:b/>
          <w:bCs/>
          <w:lang w:val="en-US"/>
        </w:rPr>
        <w:t>Môi trường phần cứng</w:t>
      </w:r>
    </w:p>
    <w:tbl>
      <w:tblPr>
        <w:tblStyle w:val="6"/>
        <w:tblW w:w="9000" w:type="dxa"/>
        <w:tblInd w:w="0" w:type="dxa"/>
        <w:tblLayout w:type="fixed"/>
        <w:tblCellMar>
          <w:top w:w="0" w:type="dxa"/>
          <w:left w:w="108" w:type="dxa"/>
          <w:bottom w:w="0" w:type="dxa"/>
          <w:right w:w="108" w:type="dxa"/>
        </w:tblCellMar>
      </w:tblPr>
      <w:tblGrid>
        <w:gridCol w:w="4500"/>
        <w:gridCol w:w="4500"/>
      </w:tblGrid>
      <w:tr w14:paraId="71422AFB">
        <w:tblPrEx>
          <w:tblCellMar>
            <w:top w:w="0" w:type="dxa"/>
            <w:left w:w="108" w:type="dxa"/>
            <w:bottom w:w="0" w:type="dxa"/>
            <w:right w:w="108" w:type="dxa"/>
          </w:tblCellMar>
        </w:tblPrEx>
        <w:trPr>
          <w:trHeight w:val="530" w:hRule="atLeast"/>
        </w:trPr>
        <w:tc>
          <w:tcPr>
            <w:tcW w:w="45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EE00282">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Thành phần</w:t>
            </w:r>
          </w:p>
        </w:tc>
        <w:tc>
          <w:tcPr>
            <w:tcW w:w="4500"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79B1F46D">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Cấu hình</w:t>
            </w:r>
          </w:p>
        </w:tc>
      </w:tr>
      <w:tr w14:paraId="2CF1BD75">
        <w:tblPrEx>
          <w:tblCellMar>
            <w:top w:w="0" w:type="dxa"/>
            <w:left w:w="108" w:type="dxa"/>
            <w:bottom w:w="0" w:type="dxa"/>
            <w:right w:w="108" w:type="dxa"/>
          </w:tblCellMar>
        </w:tblPrEx>
        <w:tc>
          <w:tcPr>
            <w:tcW w:w="4500" w:type="dxa"/>
            <w:tcBorders>
              <w:top w:val="single" w:color="000000" w:sz="4" w:space="0"/>
              <w:left w:val="single" w:color="000000" w:sz="4" w:space="0"/>
              <w:bottom w:val="single" w:color="000000" w:sz="4" w:space="0"/>
              <w:right w:val="single" w:color="000000" w:sz="4" w:space="0"/>
            </w:tcBorders>
            <w:vAlign w:val="center"/>
          </w:tcPr>
          <w:p w14:paraId="5B68206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CPU</w:t>
            </w:r>
          </w:p>
        </w:tc>
        <w:tc>
          <w:tcPr>
            <w:tcW w:w="4500" w:type="dxa"/>
            <w:tcBorders>
              <w:top w:val="single" w:color="000000" w:sz="4" w:space="0"/>
              <w:left w:val="single" w:color="000000" w:sz="4" w:space="0"/>
              <w:bottom w:val="single" w:color="000000" w:sz="4" w:space="0"/>
              <w:right w:val="single" w:color="000000" w:sz="4" w:space="0"/>
            </w:tcBorders>
            <w:vAlign w:val="center"/>
          </w:tcPr>
          <w:p w14:paraId="610FEDE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Intel Core i3 trở lên</w:t>
            </w:r>
          </w:p>
        </w:tc>
      </w:tr>
      <w:tr w14:paraId="04ED8C91">
        <w:tblPrEx>
          <w:tblCellMar>
            <w:top w:w="0" w:type="dxa"/>
            <w:left w:w="108" w:type="dxa"/>
            <w:bottom w:w="0" w:type="dxa"/>
            <w:right w:w="108" w:type="dxa"/>
          </w:tblCellMar>
        </w:tblPrEx>
        <w:tc>
          <w:tcPr>
            <w:tcW w:w="4500" w:type="dxa"/>
            <w:tcBorders>
              <w:top w:val="single" w:color="000000" w:sz="4" w:space="0"/>
              <w:left w:val="single" w:color="000000" w:sz="4" w:space="0"/>
              <w:bottom w:val="single" w:color="000000" w:sz="4" w:space="0"/>
              <w:right w:val="single" w:color="000000" w:sz="4" w:space="0"/>
            </w:tcBorders>
            <w:vAlign w:val="center"/>
          </w:tcPr>
          <w:p w14:paraId="08B0EF3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RAM</w:t>
            </w:r>
          </w:p>
        </w:tc>
        <w:tc>
          <w:tcPr>
            <w:tcW w:w="4500" w:type="dxa"/>
            <w:tcBorders>
              <w:top w:val="single" w:color="000000" w:sz="4" w:space="0"/>
              <w:left w:val="single" w:color="000000" w:sz="4" w:space="0"/>
              <w:bottom w:val="single" w:color="000000" w:sz="4" w:space="0"/>
              <w:right w:val="single" w:color="000000" w:sz="4" w:space="0"/>
            </w:tcBorders>
            <w:vAlign w:val="center"/>
          </w:tcPr>
          <w:p w14:paraId="2BA863D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Tối thiểu 4GB</w:t>
            </w:r>
          </w:p>
        </w:tc>
      </w:tr>
      <w:tr w14:paraId="3DF44A73">
        <w:tblPrEx>
          <w:tblCellMar>
            <w:top w:w="0" w:type="dxa"/>
            <w:left w:w="108" w:type="dxa"/>
            <w:bottom w:w="0" w:type="dxa"/>
            <w:right w:w="108" w:type="dxa"/>
          </w:tblCellMar>
        </w:tblPrEx>
        <w:tc>
          <w:tcPr>
            <w:tcW w:w="4500" w:type="dxa"/>
            <w:tcBorders>
              <w:top w:val="single" w:color="000000" w:sz="4" w:space="0"/>
              <w:left w:val="single" w:color="000000" w:sz="4" w:space="0"/>
              <w:bottom w:val="single" w:color="000000" w:sz="4" w:space="0"/>
              <w:right w:val="single" w:color="000000" w:sz="4" w:space="0"/>
            </w:tcBorders>
            <w:vAlign w:val="center"/>
          </w:tcPr>
          <w:p w14:paraId="12D4E9D6">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Ổ cứng</w:t>
            </w:r>
          </w:p>
        </w:tc>
        <w:tc>
          <w:tcPr>
            <w:tcW w:w="4500" w:type="dxa"/>
            <w:tcBorders>
              <w:top w:val="single" w:color="000000" w:sz="4" w:space="0"/>
              <w:left w:val="single" w:color="000000" w:sz="4" w:space="0"/>
              <w:bottom w:val="single" w:color="000000" w:sz="4" w:space="0"/>
              <w:right w:val="single" w:color="000000" w:sz="4" w:space="0"/>
            </w:tcBorders>
            <w:vAlign w:val="center"/>
          </w:tcPr>
          <w:p w14:paraId="51B9E7C2">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Tối thiểu 500MB trống</w:t>
            </w:r>
          </w:p>
        </w:tc>
      </w:tr>
      <w:tr w14:paraId="6B937723">
        <w:tblPrEx>
          <w:tblCellMar>
            <w:top w:w="0" w:type="dxa"/>
            <w:left w:w="108" w:type="dxa"/>
            <w:bottom w:w="0" w:type="dxa"/>
            <w:right w:w="108" w:type="dxa"/>
          </w:tblCellMar>
        </w:tblPrEx>
        <w:tc>
          <w:tcPr>
            <w:tcW w:w="4500" w:type="dxa"/>
            <w:tcBorders>
              <w:top w:val="single" w:color="000000" w:sz="4" w:space="0"/>
              <w:left w:val="single" w:color="000000" w:sz="4" w:space="0"/>
              <w:bottom w:val="single" w:color="000000" w:sz="4" w:space="0"/>
              <w:right w:val="single" w:color="000000" w:sz="4" w:space="0"/>
            </w:tcBorders>
            <w:vAlign w:val="center"/>
          </w:tcPr>
          <w:p w14:paraId="1E2C69A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Màn hình</w:t>
            </w:r>
          </w:p>
        </w:tc>
        <w:tc>
          <w:tcPr>
            <w:tcW w:w="4500" w:type="dxa"/>
            <w:tcBorders>
              <w:top w:val="single" w:color="000000" w:sz="4" w:space="0"/>
              <w:left w:val="single" w:color="000000" w:sz="4" w:space="0"/>
              <w:bottom w:val="single" w:color="000000" w:sz="4" w:space="0"/>
              <w:right w:val="single" w:color="000000" w:sz="4" w:space="0"/>
            </w:tcBorders>
            <w:vAlign w:val="center"/>
          </w:tcPr>
          <w:p w14:paraId="3A5905A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Độ phân giải tối thiểu 1366x768</w:t>
            </w:r>
          </w:p>
        </w:tc>
      </w:tr>
    </w:tbl>
    <w:p w14:paraId="50ED95CE">
      <w:pPr>
        <w:pStyle w:val="87"/>
        <w:numPr>
          <w:ilvl w:val="0"/>
          <w:numId w:val="50"/>
        </w:numPr>
        <w:ind w:left="0" w:right="0" w:firstLine="0"/>
        <w:rPr>
          <w:rFonts w:ascii="Times New Roman" w:hAnsi="Times New Roman" w:cs="Times New Roman"/>
          <w:b/>
          <w:bCs/>
          <w:lang w:val="en-US"/>
        </w:rPr>
      </w:pPr>
      <w:r>
        <w:rPr>
          <w:rFonts w:cs="Times New Roman"/>
          <w:b/>
          <w:bCs/>
          <w:lang w:val="en-US"/>
        </w:rPr>
        <w:t>Môi trường phần mềm</w:t>
      </w:r>
    </w:p>
    <w:tbl>
      <w:tblPr>
        <w:tblStyle w:val="6"/>
        <w:tblW w:w="8700" w:type="dxa"/>
        <w:tblInd w:w="143" w:type="dxa"/>
        <w:tblLayout w:type="fixed"/>
        <w:tblCellMar>
          <w:top w:w="0" w:type="dxa"/>
          <w:left w:w="108" w:type="dxa"/>
          <w:bottom w:w="0" w:type="dxa"/>
          <w:right w:w="108" w:type="dxa"/>
        </w:tblCellMar>
      </w:tblPr>
      <w:tblGrid>
        <w:gridCol w:w="4359"/>
        <w:gridCol w:w="4341"/>
      </w:tblGrid>
      <w:tr w14:paraId="3B088007">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1953ADAE">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Thành phần</w:t>
            </w:r>
          </w:p>
        </w:tc>
        <w:tc>
          <w:tcPr>
            <w:tcW w:w="4341" w:type="dxa"/>
            <w:tcBorders>
              <w:top w:val="single" w:color="000000" w:sz="4" w:space="0"/>
              <w:left w:val="single" w:color="000000" w:sz="4" w:space="0"/>
              <w:bottom w:val="single" w:color="000000" w:sz="4" w:space="0"/>
              <w:right w:val="single" w:color="000000" w:sz="4" w:space="0"/>
            </w:tcBorders>
            <w:shd w:val="clear" w:color="auto" w:fill="C7DAF1"/>
            <w:vAlign w:val="center"/>
          </w:tcPr>
          <w:p w14:paraId="54DB2018">
            <w:pPr>
              <w:pStyle w:val="107"/>
              <w:bidi w:val="0"/>
              <w:spacing w:before="120" w:after="0"/>
              <w:rPr>
                <w:rFonts w:ascii="Times New Roman" w:hAnsi="Times New Roman" w:cs="Times New Roman"/>
                <w:b/>
                <w:bCs w:val="0"/>
                <w:sz w:val="24"/>
                <w:szCs w:val="24"/>
                <w:lang w:val="en-US"/>
              </w:rPr>
            </w:pPr>
            <w:r>
              <w:rPr>
                <w:rFonts w:cs="Times New Roman"/>
                <w:b/>
                <w:bCs w:val="0"/>
                <w:sz w:val="24"/>
                <w:szCs w:val="24"/>
                <w:lang w:val="en-US" w:eastAsia="zh-CN"/>
              </w:rPr>
              <w:t>Phiên bản</w:t>
            </w:r>
          </w:p>
        </w:tc>
      </w:tr>
      <w:tr w14:paraId="28CAF0EB">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0497706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Hệ điều hành</w:t>
            </w:r>
          </w:p>
        </w:tc>
        <w:tc>
          <w:tcPr>
            <w:tcW w:w="4341" w:type="dxa"/>
            <w:tcBorders>
              <w:top w:val="single" w:color="000000" w:sz="4" w:space="0"/>
              <w:left w:val="single" w:color="000000" w:sz="4" w:space="0"/>
              <w:bottom w:val="single" w:color="000000" w:sz="4" w:space="0"/>
              <w:right w:val="single" w:color="000000" w:sz="4" w:space="0"/>
            </w:tcBorders>
            <w:vAlign w:val="center"/>
          </w:tcPr>
          <w:p w14:paraId="10337644">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Windows 10/11</w:t>
            </w:r>
          </w:p>
        </w:tc>
      </w:tr>
      <w:tr w14:paraId="790933EE">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50261AC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IDE</w:t>
            </w:r>
          </w:p>
        </w:tc>
        <w:tc>
          <w:tcPr>
            <w:tcW w:w="4341" w:type="dxa"/>
            <w:tcBorders>
              <w:top w:val="single" w:color="000000" w:sz="4" w:space="0"/>
              <w:left w:val="single" w:color="000000" w:sz="4" w:space="0"/>
              <w:bottom w:val="single" w:color="000000" w:sz="4" w:space="0"/>
              <w:right w:val="single" w:color="000000" w:sz="4" w:space="0"/>
            </w:tcBorders>
            <w:vAlign w:val="center"/>
          </w:tcPr>
          <w:p w14:paraId="0E401D0B">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Visual Studio 2022</w:t>
            </w:r>
          </w:p>
        </w:tc>
      </w:tr>
      <w:tr w14:paraId="3A87FBC5">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252DCB67">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Ngôn ngữ lập trình</w:t>
            </w:r>
          </w:p>
        </w:tc>
        <w:tc>
          <w:tcPr>
            <w:tcW w:w="4341" w:type="dxa"/>
            <w:tcBorders>
              <w:top w:val="single" w:color="000000" w:sz="4" w:space="0"/>
              <w:left w:val="single" w:color="000000" w:sz="4" w:space="0"/>
              <w:bottom w:val="single" w:color="000000" w:sz="4" w:space="0"/>
              <w:right w:val="single" w:color="000000" w:sz="4" w:space="0"/>
            </w:tcBorders>
            <w:vAlign w:val="center"/>
          </w:tcPr>
          <w:p w14:paraId="6F91A0B8">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w:t>
            </w:r>
          </w:p>
        </w:tc>
      </w:tr>
      <w:tr w14:paraId="463458B6">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381E076C">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Framework</w:t>
            </w:r>
          </w:p>
        </w:tc>
        <w:tc>
          <w:tcPr>
            <w:tcW w:w="4341" w:type="dxa"/>
            <w:tcBorders>
              <w:top w:val="single" w:color="000000" w:sz="4" w:space="0"/>
              <w:left w:val="single" w:color="000000" w:sz="4" w:space="0"/>
              <w:bottom w:val="single" w:color="000000" w:sz="4" w:space="0"/>
              <w:right w:val="single" w:color="000000" w:sz="4" w:space="0"/>
            </w:tcBorders>
            <w:vAlign w:val="center"/>
          </w:tcPr>
          <w:p w14:paraId="094C867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.NET Framework</w:t>
            </w:r>
          </w:p>
        </w:tc>
      </w:tr>
      <w:tr w14:paraId="1113C3B5">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1A39B3CA">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Cơ sở dữ liệu</w:t>
            </w:r>
          </w:p>
        </w:tc>
        <w:tc>
          <w:tcPr>
            <w:tcW w:w="4341" w:type="dxa"/>
            <w:tcBorders>
              <w:top w:val="single" w:color="000000" w:sz="4" w:space="0"/>
              <w:left w:val="single" w:color="000000" w:sz="4" w:space="0"/>
              <w:bottom w:val="single" w:color="000000" w:sz="4" w:space="0"/>
              <w:right w:val="single" w:color="000000" w:sz="4" w:space="0"/>
            </w:tcBorders>
            <w:vAlign w:val="center"/>
          </w:tcPr>
          <w:p w14:paraId="251D518E">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SQL Server</w:t>
            </w:r>
          </w:p>
        </w:tc>
      </w:tr>
      <w:tr w14:paraId="3900265D">
        <w:tblPrEx>
          <w:tblCellMar>
            <w:top w:w="0" w:type="dxa"/>
            <w:left w:w="108" w:type="dxa"/>
            <w:bottom w:w="0" w:type="dxa"/>
            <w:right w:w="108" w:type="dxa"/>
          </w:tblCellMar>
        </w:tblPrEx>
        <w:tc>
          <w:tcPr>
            <w:tcW w:w="4359" w:type="dxa"/>
            <w:tcBorders>
              <w:top w:val="single" w:color="000000" w:sz="4" w:space="0"/>
              <w:left w:val="single" w:color="000000" w:sz="4" w:space="0"/>
              <w:bottom w:val="single" w:color="000000" w:sz="4" w:space="0"/>
              <w:right w:val="single" w:color="000000" w:sz="4" w:space="0"/>
            </w:tcBorders>
            <w:vAlign w:val="center"/>
          </w:tcPr>
          <w:p w14:paraId="7A1060F1">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Công cụ quản lý CSDL</w:t>
            </w:r>
          </w:p>
        </w:tc>
        <w:tc>
          <w:tcPr>
            <w:tcW w:w="4341" w:type="dxa"/>
            <w:tcBorders>
              <w:top w:val="single" w:color="000000" w:sz="4" w:space="0"/>
              <w:left w:val="single" w:color="000000" w:sz="4" w:space="0"/>
              <w:bottom w:val="single" w:color="000000" w:sz="4" w:space="0"/>
              <w:right w:val="single" w:color="000000" w:sz="4" w:space="0"/>
            </w:tcBorders>
            <w:vAlign w:val="center"/>
          </w:tcPr>
          <w:p w14:paraId="19BF50D3">
            <w:pPr>
              <w:pStyle w:val="107"/>
              <w:bidi w:val="0"/>
              <w:spacing w:before="120" w:after="0"/>
              <w:rPr>
                <w:rFonts w:ascii="Times New Roman" w:hAnsi="Times New Roman" w:cs="Times New Roman"/>
                <w:sz w:val="24"/>
                <w:szCs w:val="24"/>
                <w:lang w:val="en-US"/>
              </w:rPr>
            </w:pPr>
            <w:r>
              <w:rPr>
                <w:rFonts w:cs="Times New Roman"/>
                <w:sz w:val="24"/>
                <w:szCs w:val="24"/>
                <w:lang w:val="en-US" w:eastAsia="zh-CN"/>
              </w:rPr>
              <w:t>SQL Server Management Studio (SSMS)</w:t>
            </w:r>
          </w:p>
        </w:tc>
      </w:tr>
    </w:tbl>
    <w:p w14:paraId="204F6248">
      <w:pPr>
        <w:pStyle w:val="87"/>
        <w:numPr>
          <w:ilvl w:val="0"/>
          <w:numId w:val="50"/>
        </w:numPr>
        <w:ind w:left="0" w:right="0" w:firstLine="0"/>
        <w:rPr>
          <w:rFonts w:ascii="Times New Roman" w:hAnsi="Times New Roman" w:cs="Times New Roman"/>
          <w:b/>
          <w:bCs/>
          <w:lang w:val="en-US"/>
        </w:rPr>
      </w:pPr>
      <w:r>
        <w:rPr>
          <w:rFonts w:cs="Times New Roman"/>
          <w:b/>
          <w:bCs/>
          <w:lang w:val="en-US"/>
        </w:rPr>
        <w:t>Điều kiện triển khai</w:t>
      </w:r>
    </w:p>
    <w:p w14:paraId="38317237">
      <w:pPr>
        <w:pStyle w:val="87"/>
        <w:numPr>
          <w:ilvl w:val="0"/>
          <w:numId w:val="0"/>
        </w:numPr>
        <w:ind w:left="0" w:firstLine="0"/>
        <w:rPr>
          <w:rFonts w:ascii="Times New Roman" w:hAnsi="Times New Roman" w:cs="Times New Roman"/>
          <w:b w:val="0"/>
          <w:bCs w:val="0"/>
          <w:lang w:val="en-US"/>
        </w:rPr>
      </w:pPr>
      <w:r>
        <w:rPr>
          <w:rFonts w:cs="Times New Roman"/>
          <w:b w:val="0"/>
          <w:bCs w:val="0"/>
          <w:lang w:val="en-US"/>
        </w:rPr>
        <w:t xml:space="preserve">Để ứng dụng hoạt động ổn định cần: </w:t>
      </w:r>
    </w:p>
    <w:p w14:paraId="1FE34E56">
      <w:pPr>
        <w:pStyle w:val="87"/>
        <w:numPr>
          <w:ilvl w:val="0"/>
          <w:numId w:val="51"/>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Cài đặt đầy đủ .NET Framework. </w:t>
      </w:r>
    </w:p>
    <w:p w14:paraId="3CABC6EC">
      <w:pPr>
        <w:pStyle w:val="87"/>
        <w:numPr>
          <w:ilvl w:val="0"/>
          <w:numId w:val="51"/>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Cài đặt SQL Server và SSMS. </w:t>
      </w:r>
    </w:p>
    <w:p w14:paraId="5A5AFDB2">
      <w:pPr>
        <w:pStyle w:val="87"/>
        <w:numPr>
          <w:ilvl w:val="0"/>
          <w:numId w:val="51"/>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Khôi phục cơ sở dữ liệu từ file backup hoặc script SQL. </w:t>
      </w:r>
    </w:p>
    <w:p w14:paraId="052A0E68">
      <w:pPr>
        <w:pStyle w:val="87"/>
        <w:numPr>
          <w:ilvl w:val="0"/>
          <w:numId w:val="51"/>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Cấu hình chuỗi kết nối đúng với SQL Server của máy triển khai. </w:t>
      </w:r>
    </w:p>
    <w:p w14:paraId="512766E8">
      <w:pPr>
        <w:pStyle w:val="87"/>
        <w:numPr>
          <w:ilvl w:val="0"/>
          <w:numId w:val="51"/>
        </w:numPr>
        <w:tabs>
          <w:tab w:val="left" w:pos="420"/>
        </w:tabs>
        <w:ind w:left="420" w:right="0" w:hanging="420"/>
        <w:rPr>
          <w:rFonts w:ascii="Times New Roman" w:hAnsi="Times New Roman" w:cs="Times New Roman"/>
          <w:b w:val="0"/>
          <w:bCs w:val="0"/>
          <w:lang w:val="en-US"/>
        </w:rPr>
      </w:pPr>
      <w:r>
        <w:rPr>
          <w:rFonts w:cs="Times New Roman"/>
          <w:b w:val="0"/>
          <w:bCs w:val="0"/>
          <w:lang w:val="en-US"/>
        </w:rPr>
        <w:t xml:space="preserve">Đảm bảo máy tính có quyền truy cập cơ sở dữ liệu. </w:t>
      </w:r>
    </w:p>
    <w:p w14:paraId="4F59CA16">
      <w:pPr>
        <w:pStyle w:val="87"/>
        <w:numPr>
          <w:ilvl w:val="0"/>
          <w:numId w:val="0"/>
        </w:numPr>
        <w:ind w:left="0" w:firstLine="0"/>
        <w:rPr>
          <w:rFonts w:ascii="Times New Roman" w:hAnsi="Times New Roman" w:cs="Times New Roman"/>
          <w:b w:val="0"/>
          <w:bCs w:val="0"/>
          <w:lang w:val="en-US"/>
        </w:rPr>
      </w:pPr>
      <w:r>
        <w:rPr>
          <w:rFonts w:cs="Times New Roman"/>
          <w:b w:val="0"/>
          <w:bCs w:val="0"/>
          <w:lang w:val="en-US"/>
        </w:rPr>
        <w:t>Sau khi hoàn tất cấu hình, người dùng có thể chạy file thực thi để sử dụng hệ thống quản lý tài chính cá nhân.</w:t>
      </w:r>
      <w:r>
        <w:br w:type="page"/>
      </w:r>
    </w:p>
    <w:p w14:paraId="547DF878">
      <w:pPr>
        <w:bidi w:val="0"/>
        <w:jc w:val="center"/>
        <w:rPr>
          <w:b/>
          <w:bCs/>
          <w:sz w:val="32"/>
          <w:szCs w:val="32"/>
        </w:rPr>
      </w:pPr>
      <w:bookmarkStart w:id="89" w:name="__RefHeading___Toc29281"/>
      <w:bookmarkEnd w:id="89"/>
      <w:r>
        <w:rPr>
          <w:b/>
          <w:bCs/>
          <w:sz w:val="32"/>
          <w:szCs w:val="32"/>
        </w:rPr>
        <w:t>KẾT LUẬN</w:t>
      </w:r>
    </w:p>
    <w:p w14:paraId="26C46550">
      <w:pPr>
        <w:pStyle w:val="87"/>
        <w:numPr>
          <w:ilvl w:val="0"/>
          <w:numId w:val="0"/>
        </w:numPr>
        <w:spacing w:before="0" w:after="0"/>
        <w:ind w:left="0" w:right="0" w:firstLine="720"/>
        <w:rPr>
          <w:rFonts w:ascii="Times New Roman" w:hAnsi="Times New Roman" w:cs="Times New Roman"/>
        </w:rPr>
      </w:pPr>
      <w:r>
        <w:rPr>
          <w:rFonts w:cs="Times New Roman"/>
        </w:rPr>
        <w:t>Sau quá trình nghiên cứu, phân tích, thiết kế và xây dựng, đồ án đã hoàn thành hệ thống quản lý tài chính cá nhân bằng WinForms C# kết hợp SQL Server. Ứng dụng hỗ trợ các chức năng cơ bản như: đăng nhập, đăng ký tài khoản, quản lý ví tiền, quản lý danh mục thu chi, quản lý giao dịch, thiết lập ngân sách, thống kê và báo cáo tài chính theo tháng và năm.</w:t>
      </w:r>
    </w:p>
    <w:p w14:paraId="4BC372EA">
      <w:r>
        <w:rPr>
          <w:rFonts w:ascii="Times New Roman" w:hAnsi="Times New Roman" w:eastAsia="Times New Roman"/>
          <w:b w:val="0"/>
          <w:sz w:val="26"/>
        </w:rPr>
        <w:t>Đặc biệt, chức năng quản lý ngân sách đã được bổ sung cảnh báo tự động khi mức chi tiêu của một danh mục đạt từ 80% giới hạn hoặc vượt quá ngân sách. Điều này giúp ứng dụng có tính thực tế hơn, hỗ trợ người dùng kiểm soát chi tiêu chủ động thay vì chỉ theo dõi số liệu sau khi phát sinh.</w:t>
      </w:r>
    </w:p>
    <w:p w14:paraId="2E349C90">
      <w:pPr>
        <w:pStyle w:val="87"/>
        <w:numPr>
          <w:ilvl w:val="0"/>
          <w:numId w:val="0"/>
        </w:numPr>
        <w:spacing w:before="0" w:after="0"/>
        <w:ind w:left="0" w:right="0" w:firstLine="720"/>
        <w:rPr>
          <w:rFonts w:ascii="Times New Roman" w:hAnsi="Times New Roman" w:cs="Times New Roman"/>
        </w:rPr>
      </w:pPr>
      <w:r>
        <w:rPr>
          <w:rFonts w:cs="Times New Roman"/>
        </w:rPr>
        <w:t>Thông qua quá trình thực hiện đồ án, nhóm đã củng cố được nhiều kiến thức và kỹ năng quan trọng như:</w:t>
      </w:r>
    </w:p>
    <w:p w14:paraId="5BD19C81">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 xml:space="preserve">Phân tích và thiết kế hệ thống thông tin. </w:t>
      </w:r>
    </w:p>
    <w:p w14:paraId="0AAEEC16">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 xml:space="preserve">Xây dựng ứng dụng theo mô hình 3 lớp UI – BUS – DAL. </w:t>
      </w:r>
    </w:p>
    <w:p w14:paraId="0E9F0D0B">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Thiết kế và thao tác với cơ sở dữ liệu SQL Server</w:t>
      </w:r>
    </w:p>
    <w:p w14:paraId="64B29CD7">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 xml:space="preserve">Sử dụng Stored Procedure để xử lý dữ liệu và đảm bảo an toàn hệ thống. </w:t>
      </w:r>
    </w:p>
    <w:p w14:paraId="24994DD0">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 xml:space="preserve">Thiết kế giao diện WinForms và xử lý các sự kiện trong ứng dụng. </w:t>
      </w:r>
    </w:p>
    <w:p w14:paraId="6630D309">
      <w:pPr>
        <w:pStyle w:val="87"/>
        <w:numPr>
          <w:ilvl w:val="0"/>
          <w:numId w:val="52"/>
        </w:numPr>
        <w:tabs>
          <w:tab w:val="left" w:pos="420"/>
        </w:tabs>
        <w:spacing w:before="0" w:after="0"/>
        <w:ind w:left="420" w:right="0" w:hanging="420"/>
        <w:rPr>
          <w:rFonts w:ascii="Times New Roman" w:hAnsi="Times New Roman" w:cs="Times New Roman"/>
        </w:rPr>
      </w:pPr>
      <w:r>
        <w:rPr>
          <w:rFonts w:cs="Times New Roman"/>
        </w:rPr>
        <w:t>Kiểm tra lỗi, xử lý ngoại lệ và đảm bảo tính ổn định của chương trình.</w:t>
      </w:r>
    </w:p>
    <w:p w14:paraId="4F829C46">
      <w:pPr>
        <w:pStyle w:val="87"/>
        <w:numPr>
          <w:ilvl w:val="0"/>
          <w:numId w:val="0"/>
        </w:numPr>
        <w:spacing w:before="0" w:after="0"/>
        <w:ind w:left="0" w:right="0" w:firstLine="720"/>
        <w:rPr>
          <w:rFonts w:ascii="Times New Roman" w:hAnsi="Times New Roman" w:cs="Times New Roman"/>
        </w:rPr>
      </w:pPr>
      <w:r>
        <w:rPr>
          <w:rFonts w:cs="Times New Roman"/>
        </w:rPr>
        <w:t>Bên cạnh các kết quả đạt được, đề tài vẫn còn một số hạn chế như:</w:t>
      </w:r>
    </w:p>
    <w:p w14:paraId="36AC6065">
      <w:pPr>
        <w:pStyle w:val="87"/>
        <w:numPr>
          <w:ilvl w:val="0"/>
          <w:numId w:val="53"/>
        </w:numPr>
        <w:spacing w:before="0" w:after="0"/>
        <w:ind w:left="420" w:right="0" w:hanging="420"/>
        <w:rPr>
          <w:rFonts w:ascii="Times New Roman" w:hAnsi="Times New Roman" w:cs="Times New Roman"/>
        </w:rPr>
      </w:pPr>
      <w:r>
        <w:rPr>
          <w:rFonts w:cs="Times New Roman"/>
        </w:rPr>
        <w:t xml:space="preserve">Giao diện chưa thực sự hiện đại và tối ưu trải nghiệm người dùng. </w:t>
      </w:r>
    </w:p>
    <w:p w14:paraId="6B23DFFB">
      <w:pPr>
        <w:pStyle w:val="87"/>
        <w:numPr>
          <w:ilvl w:val="0"/>
          <w:numId w:val="53"/>
        </w:numPr>
        <w:spacing w:before="0" w:after="0"/>
        <w:ind w:left="420" w:right="0" w:hanging="420"/>
        <w:rPr>
          <w:rFonts w:ascii="Times New Roman" w:hAnsi="Times New Roman" w:cs="Times New Roman"/>
        </w:rPr>
      </w:pPr>
      <w:r>
        <w:rPr>
          <w:rFonts w:ascii="Times New Roman" w:hAnsi="Times New Roman" w:eastAsia="Times New Roman"/>
          <w:b w:val="0"/>
          <w:sz w:val="26"/>
        </w:rPr>
        <w:t>Một số chức năng nâng cao chưa được triển khai đầy đủ như đồng bộ dữ liệu online, xuất file PDF hoặc gửi thông báo tự động.</w:t>
      </w:r>
    </w:p>
    <w:p w14:paraId="426894E9">
      <w:pPr>
        <w:pStyle w:val="87"/>
        <w:numPr>
          <w:ilvl w:val="0"/>
          <w:numId w:val="53"/>
        </w:numPr>
        <w:spacing w:before="0" w:after="0"/>
        <w:ind w:left="420" w:right="0" w:hanging="420"/>
        <w:rPr>
          <w:rFonts w:ascii="Times New Roman" w:hAnsi="Times New Roman" w:cs="Times New Roman"/>
        </w:rPr>
      </w:pPr>
      <w:r>
        <w:rPr>
          <w:rFonts w:cs="Times New Roman"/>
        </w:rPr>
        <w:t xml:space="preserve">Chức năng bảo mật tài khoản còn ở mức cơ bản. </w:t>
      </w:r>
    </w:p>
    <w:p w14:paraId="7E77BA3A">
      <w:pPr>
        <w:pStyle w:val="87"/>
        <w:numPr>
          <w:ilvl w:val="0"/>
          <w:numId w:val="53"/>
        </w:numPr>
        <w:spacing w:before="0" w:after="0"/>
        <w:ind w:left="420" w:right="0" w:hanging="420"/>
        <w:rPr>
          <w:rFonts w:ascii="Times New Roman" w:hAnsi="Times New Roman" w:cs="Times New Roman"/>
        </w:rPr>
      </w:pPr>
      <w:r>
        <w:rPr>
          <w:rFonts w:cs="Times New Roman"/>
        </w:rPr>
        <w:t>Kỹ năng phân tích thiết kế hệ thống và tối ưu mã nguồn vẫn cần được cải thiện thêm.</w:t>
      </w:r>
    </w:p>
    <w:p w14:paraId="33ACF5A1">
      <w:pPr>
        <w:pStyle w:val="87"/>
        <w:numPr>
          <w:ilvl w:val="0"/>
          <w:numId w:val="0"/>
        </w:numPr>
        <w:spacing w:before="0" w:after="0"/>
        <w:ind w:left="0" w:right="0" w:firstLine="720"/>
        <w:rPr>
          <w:rFonts w:ascii="Times New Roman" w:hAnsi="Times New Roman" w:cs="Times New Roman"/>
        </w:rPr>
      </w:pPr>
      <w:r>
        <w:rPr>
          <w:rFonts w:cs="Times New Roman"/>
        </w:rPr>
        <w:t>Trong tương lai, đề tài có thể tiếp tục phát triển theo các hướng sau:</w:t>
      </w:r>
    </w:p>
    <w:p w14:paraId="44F74A16">
      <w:pPr>
        <w:pStyle w:val="87"/>
        <w:numPr>
          <w:ilvl w:val="0"/>
          <w:numId w:val="54"/>
        </w:numPr>
        <w:spacing w:before="0" w:after="0"/>
        <w:ind w:left="420" w:right="0" w:hanging="420"/>
        <w:rPr>
          <w:rFonts w:ascii="Times New Roman" w:hAnsi="Times New Roman" w:cs="Times New Roman"/>
        </w:rPr>
      </w:pPr>
      <w:r>
        <w:rPr>
          <w:rFonts w:cs="Times New Roman"/>
        </w:rPr>
        <w:t xml:space="preserve">Nâng cấp giao diện trực quan và thân thiện hơn với người dùng. </w:t>
      </w:r>
    </w:p>
    <w:p w14:paraId="79B4DD8F">
      <w:pPr>
        <w:pStyle w:val="87"/>
        <w:numPr>
          <w:ilvl w:val="0"/>
          <w:numId w:val="54"/>
        </w:numPr>
        <w:spacing w:before="0" w:after="0"/>
        <w:ind w:left="420" w:right="0" w:hanging="420"/>
        <w:rPr>
          <w:rFonts w:ascii="Times New Roman" w:hAnsi="Times New Roman" w:cs="Times New Roman"/>
        </w:rPr>
      </w:pPr>
      <w:r>
        <w:rPr>
          <w:rFonts w:cs="Times New Roman"/>
        </w:rPr>
        <w:t xml:space="preserve">Bổ sung chức năng sao lưu và đồng bộ dữ liệu trực tuyến. </w:t>
      </w:r>
    </w:p>
    <w:p w14:paraId="645E5C7D">
      <w:pPr>
        <w:pStyle w:val="87"/>
        <w:numPr>
          <w:ilvl w:val="0"/>
          <w:numId w:val="54"/>
        </w:numPr>
        <w:spacing w:before="0" w:after="0"/>
        <w:ind w:left="420" w:right="0" w:hanging="420"/>
        <w:rPr>
          <w:rFonts w:ascii="Times New Roman" w:hAnsi="Times New Roman" w:cs="Times New Roman"/>
        </w:rPr>
      </w:pPr>
      <w:r>
        <w:rPr>
          <w:rFonts w:cs="Times New Roman"/>
        </w:rPr>
        <w:t xml:space="preserve">Phát triển ứng dụng trên nền tảng Web hoặc Mobile. </w:t>
      </w:r>
    </w:p>
    <w:p w14:paraId="14732E1B">
      <w:pPr>
        <w:pStyle w:val="87"/>
        <w:numPr>
          <w:ilvl w:val="0"/>
          <w:numId w:val="54"/>
        </w:numPr>
        <w:spacing w:before="0" w:after="0"/>
        <w:ind w:left="420" w:right="0" w:hanging="420"/>
        <w:rPr>
          <w:rFonts w:ascii="Times New Roman" w:hAnsi="Times New Roman" w:cs="Times New Roman"/>
        </w:rPr>
      </w:pPr>
      <w:r>
        <w:rPr>
          <w:rFonts w:cs="Times New Roman"/>
        </w:rPr>
        <w:t xml:space="preserve">Bổ sung biểu đồ thống kê nâng cao và các chức năng phân tích tài chính thông minh. </w:t>
      </w:r>
    </w:p>
    <w:p w14:paraId="19E10C4F">
      <w:pPr>
        <w:pStyle w:val="87"/>
        <w:numPr>
          <w:ilvl w:val="0"/>
          <w:numId w:val="54"/>
        </w:numPr>
        <w:spacing w:before="0" w:after="0"/>
        <w:ind w:left="420" w:right="0" w:hanging="420"/>
        <w:rPr>
          <w:rFonts w:ascii="Times New Roman" w:hAnsi="Times New Roman" w:cs="Times New Roman"/>
        </w:rPr>
      </w:pPr>
      <w:r>
        <w:rPr>
          <w:rFonts w:cs="Times New Roman"/>
        </w:rPr>
        <w:t>Tăng cường bảo mật hệ thống và tối ưu hiệu năng xử lý dữ liệu.</w:t>
      </w:r>
    </w:p>
    <w:p w14:paraId="0FB00855">
      <w:pPr>
        <w:pStyle w:val="87"/>
        <w:numPr>
          <w:ilvl w:val="0"/>
          <w:numId w:val="0"/>
        </w:numPr>
        <w:spacing w:before="0" w:after="0"/>
        <w:ind w:left="0" w:right="0" w:firstLine="720"/>
        <w:rPr>
          <w:rFonts w:ascii="Times New Roman" w:hAnsi="Times New Roman" w:cs="Times New Roman"/>
        </w:rPr>
      </w:pPr>
      <w:r>
        <w:rPr>
          <w:rFonts w:cs="Times New Roman"/>
        </w:rPr>
        <w:t>Đồ án là cơ hội giúp</w:t>
      </w:r>
      <w:r>
        <w:rPr>
          <w:rFonts w:cs="Times New Roman"/>
          <w:lang w:val="en-US"/>
        </w:rPr>
        <w:t xml:space="preserve"> em</w:t>
      </w:r>
      <w:r>
        <w:rPr>
          <w:rFonts w:cs="Times New Roman"/>
        </w:rPr>
        <w:t xml:space="preserve"> vận dụng kiến thức đã học vào thực tế, đồng thời tích lũy thêm kinh nghiệm trong quá trình xây dựng và triển khai một hệ thống phần mềm hoàn chỉnh.</w:t>
      </w:r>
    </w:p>
    <w:p w14:paraId="17868DC6">
      <w:pPr>
        <w:pStyle w:val="104"/>
        <w:spacing w:before="0" w:after="120" w:line="360" w:lineRule="auto"/>
        <w:rPr>
          <w:rFonts w:ascii="Times New Roman" w:hAnsi="Times New Roman" w:cs="Times New Roman"/>
          <w:sz w:val="26"/>
          <w:szCs w:val="26"/>
        </w:rPr>
      </w:pPr>
      <w:bookmarkStart w:id="90" w:name="__RefHeading___Toc29497"/>
      <w:bookmarkEnd w:id="90"/>
      <w:r>
        <w:rPr>
          <w:rFonts w:cs="Times New Roman"/>
          <w:sz w:val="26"/>
          <w:szCs w:val="26"/>
        </w:rPr>
        <w:t>TÀI LIỆU THAM KHẢO</w:t>
      </w:r>
    </w:p>
    <w:tbl>
      <w:tblPr>
        <w:tblStyle w:val="6"/>
        <w:tblW w:w="5000" w:type="pct"/>
        <w:tblInd w:w="-30" w:type="dxa"/>
        <w:tblLayout w:type="fixed"/>
        <w:tblCellMar>
          <w:top w:w="15" w:type="dxa"/>
          <w:left w:w="15" w:type="dxa"/>
          <w:bottom w:w="15" w:type="dxa"/>
          <w:right w:w="15" w:type="dxa"/>
        </w:tblCellMar>
      </w:tblPr>
      <w:tblGrid>
        <w:gridCol w:w="468"/>
        <w:gridCol w:w="8345"/>
      </w:tblGrid>
      <w:tr w14:paraId="2ED2ACB7">
        <w:tblPrEx>
          <w:tblCellMar>
            <w:top w:w="15" w:type="dxa"/>
            <w:left w:w="15" w:type="dxa"/>
            <w:bottom w:w="15" w:type="dxa"/>
            <w:right w:w="15" w:type="dxa"/>
          </w:tblCellMar>
        </w:tblPrEx>
        <w:tc>
          <w:tcPr>
            <w:tcW w:w="466" w:type="dxa"/>
          </w:tcPr>
          <w:p w14:paraId="34E5E2E4">
            <w:pPr>
              <w:pStyle w:val="102"/>
              <w:rPr>
                <w:rFonts w:ascii="Times New Roman" w:hAnsi="Times New Roman" w:cs="Times New Roman"/>
                <w:szCs w:val="26"/>
                <w:lang w:val="en-US" w:eastAsia="en-US"/>
              </w:rPr>
            </w:pPr>
            <w:r>
              <w:rPr>
                <w:rFonts w:cs="Times New Roman"/>
                <w:szCs w:val="26"/>
                <w:lang w:val="en-US" w:eastAsia="en-US"/>
              </w:rPr>
              <w:t>[1]</w:t>
            </w:r>
          </w:p>
        </w:tc>
        <w:tc>
          <w:tcPr>
            <w:tcW w:w="8317" w:type="dxa"/>
          </w:tcPr>
          <w:p w14:paraId="50D3C9BB">
            <w:pPr>
              <w:pStyle w:val="102"/>
              <w:rPr>
                <w:rFonts w:ascii="Times New Roman" w:hAnsi="Times New Roman" w:cs="Times New Roman"/>
                <w:szCs w:val="26"/>
                <w:lang w:val="en-US" w:eastAsia="en-US"/>
              </w:rPr>
            </w:pPr>
            <w:r>
              <w:rPr>
                <w:rFonts w:cs="Times New Roman"/>
                <w:szCs w:val="26"/>
                <w:lang w:val="en-US" w:eastAsia="en-US"/>
              </w:rPr>
              <w:t>Nguyễn Văn Ba (2005), Phân tích và thiết kế hệ thống thông tin, NXB Đại học Quốc gia Hà Nội, Hà Nội.</w:t>
            </w:r>
          </w:p>
        </w:tc>
      </w:tr>
      <w:tr w14:paraId="2BB5DE5F">
        <w:tblPrEx>
          <w:tblCellMar>
            <w:top w:w="15" w:type="dxa"/>
            <w:left w:w="15" w:type="dxa"/>
            <w:bottom w:w="15" w:type="dxa"/>
            <w:right w:w="15" w:type="dxa"/>
          </w:tblCellMar>
        </w:tblPrEx>
        <w:tc>
          <w:tcPr>
            <w:tcW w:w="466" w:type="dxa"/>
          </w:tcPr>
          <w:p w14:paraId="5751DD86">
            <w:pPr>
              <w:pStyle w:val="102"/>
              <w:rPr>
                <w:rFonts w:ascii="Times New Roman" w:hAnsi="Times New Roman" w:cs="Times New Roman"/>
                <w:szCs w:val="26"/>
                <w:lang w:val="en-US" w:eastAsia="en-US"/>
              </w:rPr>
            </w:pPr>
            <w:r>
              <w:rPr>
                <w:rFonts w:cs="Times New Roman"/>
                <w:szCs w:val="26"/>
                <w:lang w:val="en-US" w:eastAsia="en-US"/>
              </w:rPr>
              <w:t>[2]</w:t>
            </w:r>
          </w:p>
        </w:tc>
        <w:tc>
          <w:tcPr>
            <w:tcW w:w="8317" w:type="dxa"/>
          </w:tcPr>
          <w:p w14:paraId="3B9B5D0A">
            <w:pPr>
              <w:rPr>
                <w:rFonts w:ascii="Times New Roman" w:hAnsi="Times New Roman" w:cs="Times New Roman"/>
              </w:rPr>
            </w:pPr>
            <w:r>
              <w:rPr>
                <w:rFonts w:cs="Times New Roman"/>
              </w:rPr>
              <w:t>Microsoft (2024), C# Documentation, Microsoft Corporation, Washington. Microsoft Learn C# Documentation</w:t>
            </w:r>
          </w:p>
        </w:tc>
      </w:tr>
      <w:tr w14:paraId="2695E3CF">
        <w:tblPrEx>
          <w:tblCellMar>
            <w:top w:w="15" w:type="dxa"/>
            <w:left w:w="15" w:type="dxa"/>
            <w:bottom w:w="15" w:type="dxa"/>
            <w:right w:w="15" w:type="dxa"/>
          </w:tblCellMar>
        </w:tblPrEx>
        <w:tc>
          <w:tcPr>
            <w:tcW w:w="466" w:type="dxa"/>
          </w:tcPr>
          <w:p w14:paraId="3326A084">
            <w:pPr>
              <w:pStyle w:val="102"/>
              <w:rPr>
                <w:rFonts w:ascii="Times New Roman" w:hAnsi="Times New Roman" w:cs="Times New Roman"/>
                <w:szCs w:val="26"/>
                <w:lang w:val="en-US" w:eastAsia="en-US"/>
              </w:rPr>
            </w:pPr>
            <w:r>
              <w:rPr>
                <w:rFonts w:cs="Times New Roman"/>
                <w:szCs w:val="26"/>
                <w:lang w:val="en-US" w:eastAsia="en-US"/>
              </w:rPr>
              <w:t>[3]</w:t>
            </w:r>
          </w:p>
        </w:tc>
        <w:tc>
          <w:tcPr>
            <w:tcW w:w="8317" w:type="dxa"/>
          </w:tcPr>
          <w:p w14:paraId="4B9B60C0">
            <w:pPr>
              <w:rPr>
                <w:rFonts w:ascii="Times New Roman" w:hAnsi="Times New Roman" w:cs="Times New Roman"/>
              </w:rPr>
            </w:pPr>
            <w:r>
              <w:rPr>
                <w:rFonts w:cs="Times New Roman"/>
              </w:rPr>
              <w:t>Microsoft (2024), Windows Forms Documentation, Microsoft Corporation, Washington. Windows Forms Documentation</w:t>
            </w:r>
          </w:p>
        </w:tc>
      </w:tr>
      <w:tr w14:paraId="27BAAF96">
        <w:tblPrEx>
          <w:tblCellMar>
            <w:top w:w="15" w:type="dxa"/>
            <w:left w:w="15" w:type="dxa"/>
            <w:bottom w:w="15" w:type="dxa"/>
            <w:right w:w="15" w:type="dxa"/>
          </w:tblCellMar>
        </w:tblPrEx>
        <w:tc>
          <w:tcPr>
            <w:tcW w:w="466" w:type="dxa"/>
          </w:tcPr>
          <w:p w14:paraId="1C6BA683">
            <w:pPr>
              <w:pStyle w:val="102"/>
              <w:rPr>
                <w:rFonts w:ascii="Times New Roman" w:hAnsi="Times New Roman" w:cs="Times New Roman"/>
                <w:szCs w:val="26"/>
                <w:lang w:val="en-US" w:eastAsia="en-US"/>
              </w:rPr>
            </w:pPr>
            <w:r>
              <w:rPr>
                <w:rFonts w:cs="Times New Roman"/>
                <w:szCs w:val="26"/>
                <w:lang w:val="en-US" w:eastAsia="en-US"/>
              </w:rPr>
              <w:t>[4]</w:t>
            </w:r>
          </w:p>
        </w:tc>
        <w:tc>
          <w:tcPr>
            <w:tcW w:w="8317" w:type="dxa"/>
          </w:tcPr>
          <w:p w14:paraId="06F9A4BB">
            <w:pPr>
              <w:rPr>
                <w:rFonts w:ascii="Times New Roman" w:hAnsi="Times New Roman" w:cs="Times New Roman"/>
              </w:rPr>
            </w:pPr>
            <w:r>
              <w:rPr>
                <w:rFonts w:cs="Times New Roman"/>
              </w:rPr>
              <w:t>Microsoft (2024), SQL Server Documentation, Microsoft Corporation, Washington. SQL Server Documentation</w:t>
            </w:r>
          </w:p>
        </w:tc>
      </w:tr>
      <w:tr w14:paraId="278CC983">
        <w:tblPrEx>
          <w:tblCellMar>
            <w:top w:w="15" w:type="dxa"/>
            <w:left w:w="15" w:type="dxa"/>
            <w:bottom w:w="15" w:type="dxa"/>
            <w:right w:w="15" w:type="dxa"/>
          </w:tblCellMar>
        </w:tblPrEx>
        <w:tc>
          <w:tcPr>
            <w:tcW w:w="466" w:type="dxa"/>
          </w:tcPr>
          <w:p w14:paraId="7D23F614">
            <w:pPr>
              <w:pStyle w:val="102"/>
              <w:rPr>
                <w:rFonts w:ascii="Times New Roman" w:hAnsi="Times New Roman" w:cs="Times New Roman"/>
                <w:szCs w:val="26"/>
                <w:lang w:val="en-US" w:eastAsia="en-US"/>
              </w:rPr>
            </w:pPr>
            <w:r>
              <w:rPr>
                <w:rFonts w:cs="Times New Roman"/>
                <w:szCs w:val="26"/>
                <w:lang w:val="en-US" w:eastAsia="en-US"/>
              </w:rPr>
              <w:t>[5]</w:t>
            </w:r>
          </w:p>
        </w:tc>
        <w:tc>
          <w:tcPr>
            <w:tcW w:w="8317" w:type="dxa"/>
          </w:tcPr>
          <w:p w14:paraId="1C6EF2D8">
            <w:pPr>
              <w:rPr>
                <w:rFonts w:ascii="Times New Roman" w:hAnsi="Times New Roman" w:cs="Times New Roman"/>
              </w:rPr>
            </w:pPr>
            <w:r>
              <w:rPr>
                <w:rFonts w:cs="Times New Roman"/>
              </w:rPr>
              <w:t>Github (2025), Nền tảng lưu trữ và quản lý mã nguồn dự án, Microsoft Corporation, San Francisco.</w:t>
            </w:r>
          </w:p>
        </w:tc>
      </w:tr>
    </w:tbl>
    <w:p w14:paraId="66B92053">
      <w:pPr>
        <w:pStyle w:val="102"/>
        <w:rPr>
          <w:rFonts w:ascii="Times New Roman" w:hAnsi="Times New Roman" w:cs="Times New Roman"/>
          <w:vanish/>
          <w:szCs w:val="26"/>
          <w:lang w:val="en-US" w:eastAsia="en-US"/>
        </w:rPr>
      </w:pPr>
      <w:r>
        <w:rPr>
          <w:rFonts w:cs="Times New Roman"/>
          <w:vanish/>
          <w:szCs w:val="26"/>
          <w:lang w:val="en-US" w:eastAsia="en-US"/>
        </w:rPr>
        <w:t>x</w:t>
      </w:r>
    </w:p>
    <w:p w14:paraId="7C524DB7">
      <w:pPr>
        <w:rPr>
          <w:rFonts w:ascii="Times New Roman" w:hAnsi="Times New Roman" w:cs="Times New Roman"/>
          <w:vanish/>
          <w:szCs w:val="26"/>
          <w:lang w:val="en-US" w:eastAsia="en-US"/>
        </w:rPr>
      </w:pPr>
    </w:p>
    <w:p w14:paraId="3FED3C51"/>
    <w:p w14:paraId="62C67815"/>
    <w:p w14:paraId="1C3B14C1"/>
    <w:p w14:paraId="3ACC074B"/>
    <w:p w14:paraId="651CCB87"/>
    <w:p w14:paraId="5F7AE2E6"/>
    <w:p w14:paraId="45FF178B"/>
    <w:sectPr>
      <w:headerReference r:id="rId7" w:type="first"/>
      <w:footerReference r:id="rId9" w:type="first"/>
      <w:headerReference r:id="rId6" w:type="default"/>
      <w:footerReference r:id="rId8" w:type="default"/>
      <w:pgSz w:w="11906" w:h="16838"/>
      <w:pgMar w:top="1701" w:right="1138" w:bottom="1701" w:left="1985" w:header="720" w:footer="72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nTime;Courier New">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F4AF8">
    <w:pPr>
      <w:pStyle w:val="11"/>
      <w:jc w:val="center"/>
      <w:rPr>
        <w:sz w:val="26"/>
        <w:szCs w:val="26"/>
      </w:rPr>
    </w:pPr>
  </w:p>
  <w:p w14:paraId="55AD057D">
    <w:pPr>
      <w:pStyle w:val="11"/>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4EFD8">
    <w:pPr>
      <w:pStyle w:val="11"/>
      <w:jc w:val="center"/>
    </w:pPr>
    <w:r>
      <w:fldChar w:fldCharType="begin"/>
    </w:r>
    <w:r>
      <w:instrText xml:space="preserve"> PAGE </w:instrText>
    </w:r>
    <w:r>
      <w:fldChar w:fldCharType="separate"/>
    </w:r>
    <w:r>
      <w:t>71</w:t>
    </w:r>
    <w:r>
      <w:fldChar w:fldCharType="end"/>
    </w:r>
  </w:p>
  <w:p w14:paraId="1670680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7DFB5">
    <w:pPr>
      <w:pStyle w:val="11"/>
      <w:jc w:val="center"/>
    </w:pPr>
    <w:r>
      <w:fldChar w:fldCharType="begin"/>
    </w:r>
    <w:r>
      <w:instrText xml:space="preserve"> PAGE </w:instrText>
    </w:r>
    <w:r>
      <w:fldChar w:fldCharType="separate"/>
    </w:r>
    <w:r>
      <w:t>2</w:t>
    </w:r>
    <w:r>
      <w:fldChar w:fldCharType="end"/>
    </w:r>
  </w:p>
  <w:p w14:paraId="2E26085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1F8DA">
    <w:pPr>
      <w:pStyle w:val="84"/>
      <w:ind w:left="0" w:right="0"/>
      <w:jc w:val="center"/>
      <w:rPr>
        <w:lang w:val="en-US"/>
      </w:rPr>
    </w:pPr>
    <w:r>
      <mc:AlternateContent>
        <mc:Choice Requires="wps">
          <w:drawing>
            <wp:anchor distT="0" distB="0" distL="114935" distR="114935" simplePos="0" relativeHeight="251659264" behindDoc="1" locked="0" layoutInCell="1" allowOverlap="1">
              <wp:simplePos x="0" y="0"/>
              <wp:positionH relativeFrom="column">
                <wp:posOffset>-31750</wp:posOffset>
              </wp:positionH>
              <wp:positionV relativeFrom="paragraph">
                <wp:posOffset>254635</wp:posOffset>
              </wp:positionV>
              <wp:extent cx="5600700" cy="0"/>
              <wp:effectExtent l="0" t="5080" r="0" b="5080"/>
              <wp:wrapNone/>
              <wp:docPr id="27" name="Straight Connector 1"/>
              <wp:cNvGraphicFramePr/>
              <a:graphic xmlns:a="http://schemas.openxmlformats.org/drawingml/2006/main">
                <a:graphicData uri="http://schemas.microsoft.com/office/word/2010/wordprocessingShape">
                  <wps:wsp>
                    <wps:cNvCnPr/>
                    <wps:spPr>
                      <a:xfrm>
                        <a:off x="0" y="0"/>
                        <a:ext cx="560088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1" o:spid="_x0000_s1026" o:spt="20" style="position:absolute;left:0pt;margin-left:-2.5pt;margin-top:20.05pt;height:0pt;width:441pt;z-index:-251657216;mso-width-relative:page;mso-height-relative:page;" filled="f" stroked="t" coordsize="21600,21600" o:gfxdata="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SYCDX&#10;AAAACAEAAA8AAAAAAAAAAQAgAAAAIgAAAGRycy9kb3ducmV2LnhtbFBLAQIUABQAAAAIAIdO4kBy&#10;ff99rwEAAG4DAAAOAAAAAAAAAAEAIAAAACYBAABkcnMvZTJvRG9jLnhtbFBLBQYAAAAABgAGAFkB&#10;AABHBQAAAAA=&#10;">
              <v:fill on="f" focussize="0,0"/>
              <v:stroke weight="0.737007874015748pt" color="#000000" joinstyle="miter"/>
              <v:imagedata o:title=""/>
              <o:lock v:ext="edit" aspectratio="f"/>
            </v:line>
          </w:pict>
        </mc:Fallback>
      </mc:AlternateContent>
    </w:r>
    <w:r>
      <w:rPr>
        <w:lang w:val="en-US" w:eastAsia="en-US"/>
      </w:rPr>
      <w:t>Đồ án 1: Ứng dụng quản lý thu chi cá nhân</w:t>
    </w:r>
  </w:p>
  <w:p w14:paraId="106DCF9F">
    <w:pPr>
      <w:pStyle w:val="12"/>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41B67">
    <w:pPr>
      <w:pStyle w:val="1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8A077"/>
    <w:multiLevelType w:val="singleLevel"/>
    <w:tmpl w:val="8A68A077"/>
    <w:lvl w:ilvl="0" w:tentative="0">
      <w:start w:val="1"/>
      <w:numFmt w:val="bullet"/>
      <w:lvlText w:val=""/>
      <w:lvlJc w:val="left"/>
      <w:pPr>
        <w:tabs>
          <w:tab w:val="left" w:pos="0"/>
        </w:tabs>
        <w:ind w:left="420" w:hanging="420"/>
      </w:pPr>
      <w:rPr>
        <w:rFonts w:hint="default" w:ascii="Wingdings" w:hAnsi="Wingdings" w:cs="Wingdings"/>
      </w:rPr>
    </w:lvl>
  </w:abstractNum>
  <w:abstractNum w:abstractNumId="1">
    <w:nsid w:val="94B5D301"/>
    <w:multiLevelType w:val="singleLevel"/>
    <w:tmpl w:val="94B5D301"/>
    <w:lvl w:ilvl="0" w:tentative="0">
      <w:start w:val="1"/>
      <w:numFmt w:val="bullet"/>
      <w:lvlText w:val=""/>
      <w:lvlJc w:val="left"/>
      <w:pPr>
        <w:tabs>
          <w:tab w:val="left" w:pos="0"/>
        </w:tabs>
        <w:ind w:left="420" w:hanging="420"/>
      </w:pPr>
      <w:rPr>
        <w:rFonts w:hint="default" w:ascii="Wingdings" w:hAnsi="Wingdings" w:cs="Wingdings"/>
      </w:rPr>
    </w:lvl>
  </w:abstractNum>
  <w:abstractNum w:abstractNumId="2">
    <w:nsid w:val="9B71FD5A"/>
    <w:multiLevelType w:val="singleLevel"/>
    <w:tmpl w:val="9B71FD5A"/>
    <w:lvl w:ilvl="0" w:tentative="0">
      <w:start w:val="2"/>
      <w:numFmt w:val="decimal"/>
      <w:suff w:val="space"/>
      <w:lvlText w:val="%1."/>
      <w:lvlJc w:val="left"/>
      <w:pPr>
        <w:tabs>
          <w:tab w:val="left" w:pos="0"/>
        </w:tabs>
        <w:ind w:left="0" w:firstLine="0"/>
      </w:pPr>
    </w:lvl>
  </w:abstractNum>
  <w:abstractNum w:abstractNumId="3">
    <w:nsid w:val="9C496470"/>
    <w:multiLevelType w:val="singleLevel"/>
    <w:tmpl w:val="9C496470"/>
    <w:lvl w:ilvl="0" w:tentative="0">
      <w:start w:val="1"/>
      <w:numFmt w:val="bullet"/>
      <w:lvlText w:val=""/>
      <w:lvlJc w:val="left"/>
      <w:pPr>
        <w:tabs>
          <w:tab w:val="left" w:pos="0"/>
        </w:tabs>
        <w:ind w:left="420" w:hanging="420"/>
      </w:pPr>
      <w:rPr>
        <w:rFonts w:hint="default" w:ascii="Wingdings" w:hAnsi="Wingdings" w:cs="Wingdings"/>
      </w:rPr>
    </w:lvl>
  </w:abstractNum>
  <w:abstractNum w:abstractNumId="4">
    <w:nsid w:val="A8C95B34"/>
    <w:multiLevelType w:val="singleLevel"/>
    <w:tmpl w:val="A8C95B34"/>
    <w:lvl w:ilvl="0" w:tentative="0">
      <w:start w:val="1"/>
      <w:numFmt w:val="decimal"/>
      <w:suff w:val="space"/>
      <w:lvlText w:val="%1."/>
      <w:lvlJc w:val="left"/>
      <w:pPr>
        <w:tabs>
          <w:tab w:val="left" w:pos="0"/>
        </w:tabs>
        <w:ind w:left="0" w:firstLine="0"/>
      </w:pPr>
    </w:lvl>
  </w:abstractNum>
  <w:abstractNum w:abstractNumId="5">
    <w:nsid w:val="B432E1FB"/>
    <w:multiLevelType w:val="singleLevel"/>
    <w:tmpl w:val="B432E1FB"/>
    <w:lvl w:ilvl="0" w:tentative="0">
      <w:start w:val="1"/>
      <w:numFmt w:val="decimal"/>
      <w:suff w:val="space"/>
      <w:lvlText w:val="%1."/>
      <w:lvlJc w:val="left"/>
      <w:pPr>
        <w:tabs>
          <w:tab w:val="left" w:pos="0"/>
        </w:tabs>
        <w:ind w:left="0" w:firstLine="0"/>
      </w:pPr>
    </w:lvl>
  </w:abstractNum>
  <w:abstractNum w:abstractNumId="6">
    <w:nsid w:val="BC7664FB"/>
    <w:multiLevelType w:val="singleLevel"/>
    <w:tmpl w:val="BC7664FB"/>
    <w:lvl w:ilvl="0" w:tentative="0">
      <w:start w:val="1"/>
      <w:numFmt w:val="decimal"/>
      <w:suff w:val="space"/>
      <w:lvlText w:val="%1."/>
      <w:lvlJc w:val="left"/>
      <w:pPr>
        <w:tabs>
          <w:tab w:val="left" w:pos="0"/>
        </w:tabs>
        <w:ind w:left="0" w:firstLine="0"/>
      </w:pPr>
    </w:lvl>
  </w:abstractNum>
  <w:abstractNum w:abstractNumId="7">
    <w:nsid w:val="BC8694AD"/>
    <w:multiLevelType w:val="singleLevel"/>
    <w:tmpl w:val="BC8694AD"/>
    <w:lvl w:ilvl="0" w:tentative="0">
      <w:start w:val="1"/>
      <w:numFmt w:val="decimal"/>
      <w:suff w:val="space"/>
      <w:lvlText w:val="%1."/>
      <w:lvlJc w:val="left"/>
      <w:pPr>
        <w:tabs>
          <w:tab w:val="left" w:pos="0"/>
        </w:tabs>
        <w:ind w:left="0" w:firstLine="0"/>
      </w:pPr>
    </w:lvl>
  </w:abstractNum>
  <w:abstractNum w:abstractNumId="8">
    <w:nsid w:val="BF205925"/>
    <w:multiLevelType w:val="multilevel"/>
    <w:tmpl w:val="BF205925"/>
    <w:lvl w:ilvl="0" w:tentative="0">
      <w:start w:val="1"/>
      <w:numFmt w:val="decimal"/>
      <w:pStyle w:val="105"/>
      <w:lvlText w:val="%1."/>
      <w:lvlJc w:val="left"/>
      <w:pPr>
        <w:tabs>
          <w:tab w:val="left" w:pos="0"/>
        </w:tabs>
        <w:ind w:left="1287" w:hanging="360"/>
      </w:pPr>
    </w:lvl>
    <w:lvl w:ilvl="1" w:tentative="0">
      <w:start w:val="1"/>
      <w:numFmt w:val="lowerLetter"/>
      <w:lvlText w:val="%2."/>
      <w:lvlJc w:val="left"/>
      <w:pPr>
        <w:tabs>
          <w:tab w:val="left" w:pos="0"/>
        </w:tabs>
        <w:ind w:left="2007" w:hanging="360"/>
      </w:pPr>
    </w:lvl>
    <w:lvl w:ilvl="2" w:tentative="0">
      <w:start w:val="1"/>
      <w:numFmt w:val="lowerRoman"/>
      <w:lvlText w:val="%3."/>
      <w:lvlJc w:val="right"/>
      <w:pPr>
        <w:tabs>
          <w:tab w:val="left" w:pos="0"/>
        </w:tabs>
        <w:ind w:left="2727" w:hanging="180"/>
      </w:pPr>
    </w:lvl>
    <w:lvl w:ilvl="3" w:tentative="0">
      <w:start w:val="1"/>
      <w:numFmt w:val="decimal"/>
      <w:lvlText w:val="%4."/>
      <w:lvlJc w:val="left"/>
      <w:pPr>
        <w:tabs>
          <w:tab w:val="left" w:pos="0"/>
        </w:tabs>
        <w:ind w:left="3447" w:hanging="360"/>
      </w:pPr>
    </w:lvl>
    <w:lvl w:ilvl="4" w:tentative="0">
      <w:start w:val="1"/>
      <w:numFmt w:val="lowerLetter"/>
      <w:lvlText w:val="%5."/>
      <w:lvlJc w:val="left"/>
      <w:pPr>
        <w:tabs>
          <w:tab w:val="left" w:pos="0"/>
        </w:tabs>
        <w:ind w:left="4167" w:hanging="360"/>
      </w:pPr>
    </w:lvl>
    <w:lvl w:ilvl="5" w:tentative="0">
      <w:start w:val="1"/>
      <w:numFmt w:val="lowerRoman"/>
      <w:lvlText w:val="%6."/>
      <w:lvlJc w:val="right"/>
      <w:pPr>
        <w:tabs>
          <w:tab w:val="left" w:pos="0"/>
        </w:tabs>
        <w:ind w:left="4887" w:hanging="180"/>
      </w:pPr>
    </w:lvl>
    <w:lvl w:ilvl="6" w:tentative="0">
      <w:start w:val="1"/>
      <w:numFmt w:val="decimal"/>
      <w:lvlText w:val="%7."/>
      <w:lvlJc w:val="left"/>
      <w:pPr>
        <w:tabs>
          <w:tab w:val="left" w:pos="0"/>
        </w:tabs>
        <w:ind w:left="5607" w:hanging="360"/>
      </w:pPr>
    </w:lvl>
    <w:lvl w:ilvl="7" w:tentative="0">
      <w:start w:val="1"/>
      <w:numFmt w:val="lowerLetter"/>
      <w:lvlText w:val="%8."/>
      <w:lvlJc w:val="left"/>
      <w:pPr>
        <w:tabs>
          <w:tab w:val="left" w:pos="0"/>
        </w:tabs>
        <w:ind w:left="6327" w:hanging="360"/>
      </w:pPr>
    </w:lvl>
    <w:lvl w:ilvl="8" w:tentative="0">
      <w:start w:val="1"/>
      <w:numFmt w:val="lowerRoman"/>
      <w:lvlText w:val="%9."/>
      <w:lvlJc w:val="right"/>
      <w:pPr>
        <w:tabs>
          <w:tab w:val="left" w:pos="0"/>
        </w:tabs>
        <w:ind w:left="7047" w:hanging="180"/>
      </w:pPr>
    </w:lvl>
  </w:abstractNum>
  <w:abstractNum w:abstractNumId="9">
    <w:nsid w:val="C4EA892E"/>
    <w:multiLevelType w:val="singleLevel"/>
    <w:tmpl w:val="C4EA892E"/>
    <w:lvl w:ilvl="0" w:tentative="0">
      <w:start w:val="1"/>
      <w:numFmt w:val="bullet"/>
      <w:lvlText w:val=""/>
      <w:lvlJc w:val="left"/>
      <w:pPr>
        <w:tabs>
          <w:tab w:val="left" w:pos="0"/>
        </w:tabs>
        <w:ind w:left="420" w:hanging="420"/>
      </w:pPr>
      <w:rPr>
        <w:rFonts w:hint="default" w:ascii="Wingdings" w:hAnsi="Wingdings" w:cs="Wingdings"/>
      </w:rPr>
    </w:lvl>
  </w:abstractNum>
  <w:abstractNum w:abstractNumId="10">
    <w:nsid w:val="C6826F34"/>
    <w:multiLevelType w:val="singleLevel"/>
    <w:tmpl w:val="C6826F34"/>
    <w:lvl w:ilvl="0" w:tentative="0">
      <w:start w:val="1"/>
      <w:numFmt w:val="decimal"/>
      <w:suff w:val="space"/>
      <w:lvlText w:val="%1."/>
      <w:lvlJc w:val="left"/>
      <w:pPr>
        <w:tabs>
          <w:tab w:val="left" w:pos="0"/>
        </w:tabs>
        <w:ind w:left="0" w:firstLine="0"/>
      </w:pPr>
    </w:lvl>
  </w:abstractNum>
  <w:abstractNum w:abstractNumId="11">
    <w:nsid w:val="CEDD86DB"/>
    <w:multiLevelType w:val="singleLevel"/>
    <w:tmpl w:val="CEDD86DB"/>
    <w:lvl w:ilvl="0" w:tentative="0">
      <w:start w:val="1"/>
      <w:numFmt w:val="bullet"/>
      <w:lvlText w:val=""/>
      <w:lvlJc w:val="left"/>
      <w:pPr>
        <w:tabs>
          <w:tab w:val="left" w:pos="0"/>
        </w:tabs>
        <w:ind w:left="420" w:hanging="420"/>
      </w:pPr>
      <w:rPr>
        <w:rFonts w:hint="default" w:ascii="Wingdings" w:hAnsi="Wingdings" w:cs="Wingdings"/>
      </w:rPr>
    </w:lvl>
  </w:abstractNum>
  <w:abstractNum w:abstractNumId="12">
    <w:nsid w:val="CF092B84"/>
    <w:multiLevelType w:val="multilevel"/>
    <w:tmpl w:val="CF092B84"/>
    <w:lvl w:ilvl="0" w:tentative="0">
      <w:start w:val="1"/>
      <w:numFmt w:val="decimal"/>
      <w:pStyle w:val="15"/>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13">
    <w:nsid w:val="D243F8D9"/>
    <w:multiLevelType w:val="singleLevel"/>
    <w:tmpl w:val="D243F8D9"/>
    <w:lvl w:ilvl="0" w:tentative="0">
      <w:start w:val="1"/>
      <w:numFmt w:val="bullet"/>
      <w:lvlText w:val=""/>
      <w:lvlJc w:val="left"/>
      <w:pPr>
        <w:tabs>
          <w:tab w:val="left" w:pos="0"/>
        </w:tabs>
        <w:ind w:left="420" w:hanging="420"/>
      </w:pPr>
      <w:rPr>
        <w:rFonts w:hint="default" w:ascii="Wingdings" w:hAnsi="Wingdings" w:cs="Wingdings"/>
      </w:rPr>
    </w:lvl>
  </w:abstractNum>
  <w:abstractNum w:abstractNumId="14">
    <w:nsid w:val="D721D3CF"/>
    <w:multiLevelType w:val="singleLevel"/>
    <w:tmpl w:val="D721D3CF"/>
    <w:lvl w:ilvl="0" w:tentative="0">
      <w:start w:val="1"/>
      <w:numFmt w:val="bullet"/>
      <w:lvlText w:val=""/>
      <w:lvlJc w:val="left"/>
      <w:pPr>
        <w:tabs>
          <w:tab w:val="left" w:pos="0"/>
        </w:tabs>
        <w:ind w:left="420" w:hanging="420"/>
      </w:pPr>
      <w:rPr>
        <w:rFonts w:hint="default" w:ascii="Wingdings" w:hAnsi="Wingdings" w:cs="Wingdings"/>
      </w:rPr>
    </w:lvl>
  </w:abstractNum>
  <w:abstractNum w:abstractNumId="15">
    <w:nsid w:val="D84DD451"/>
    <w:multiLevelType w:val="singleLevel"/>
    <w:tmpl w:val="D84DD451"/>
    <w:lvl w:ilvl="0" w:tentative="0">
      <w:start w:val="1"/>
      <w:numFmt w:val="decimal"/>
      <w:suff w:val="space"/>
      <w:lvlText w:val="%1."/>
      <w:lvlJc w:val="left"/>
      <w:pPr>
        <w:tabs>
          <w:tab w:val="left" w:pos="0"/>
        </w:tabs>
        <w:ind w:left="0" w:firstLine="0"/>
      </w:pPr>
    </w:lvl>
  </w:abstractNum>
  <w:abstractNum w:abstractNumId="16">
    <w:nsid w:val="E4A4F9C6"/>
    <w:multiLevelType w:val="singleLevel"/>
    <w:tmpl w:val="E4A4F9C6"/>
    <w:lvl w:ilvl="0" w:tentative="0">
      <w:start w:val="1"/>
      <w:numFmt w:val="bullet"/>
      <w:lvlText w:val=""/>
      <w:lvlJc w:val="left"/>
      <w:pPr>
        <w:tabs>
          <w:tab w:val="left" w:pos="0"/>
        </w:tabs>
        <w:ind w:left="1260" w:hanging="420"/>
      </w:pPr>
      <w:rPr>
        <w:rFonts w:hint="default" w:ascii="Wingdings" w:hAnsi="Wingdings" w:cs="Wingdings"/>
      </w:rPr>
    </w:lvl>
  </w:abstractNum>
  <w:abstractNum w:abstractNumId="17">
    <w:nsid w:val="E5C513A3"/>
    <w:multiLevelType w:val="singleLevel"/>
    <w:tmpl w:val="E5C513A3"/>
    <w:lvl w:ilvl="0" w:tentative="0">
      <w:start w:val="1"/>
      <w:numFmt w:val="bullet"/>
      <w:lvlText w:val=""/>
      <w:lvlJc w:val="left"/>
      <w:pPr>
        <w:tabs>
          <w:tab w:val="left" w:pos="0"/>
        </w:tabs>
        <w:ind w:left="420" w:hanging="420"/>
      </w:pPr>
      <w:rPr>
        <w:rFonts w:hint="default" w:ascii="Wingdings" w:hAnsi="Wingdings" w:cs="Wingdings"/>
      </w:rPr>
    </w:lvl>
  </w:abstractNum>
  <w:abstractNum w:abstractNumId="18">
    <w:nsid w:val="E6608A1D"/>
    <w:multiLevelType w:val="singleLevel"/>
    <w:tmpl w:val="E6608A1D"/>
    <w:lvl w:ilvl="0" w:tentative="0">
      <w:start w:val="1"/>
      <w:numFmt w:val="bullet"/>
      <w:lvlText w:val=""/>
      <w:lvlJc w:val="left"/>
      <w:pPr>
        <w:tabs>
          <w:tab w:val="left" w:pos="0"/>
        </w:tabs>
        <w:ind w:left="420" w:hanging="420"/>
      </w:pPr>
      <w:rPr>
        <w:rFonts w:hint="default" w:ascii="Wingdings" w:hAnsi="Wingdings" w:cs="Wingdings"/>
      </w:rPr>
    </w:lvl>
  </w:abstractNum>
  <w:abstractNum w:abstractNumId="19">
    <w:nsid w:val="EC763AEF"/>
    <w:multiLevelType w:val="singleLevel"/>
    <w:tmpl w:val="EC763AEF"/>
    <w:lvl w:ilvl="0" w:tentative="0">
      <w:start w:val="1"/>
      <w:numFmt w:val="bullet"/>
      <w:lvlText w:val=""/>
      <w:lvlJc w:val="left"/>
      <w:pPr>
        <w:tabs>
          <w:tab w:val="left" w:pos="0"/>
        </w:tabs>
        <w:ind w:left="420" w:hanging="420"/>
      </w:pPr>
      <w:rPr>
        <w:rFonts w:hint="default" w:ascii="Wingdings" w:hAnsi="Wingdings" w:cs="Wingdings"/>
      </w:rPr>
    </w:lvl>
  </w:abstractNum>
  <w:abstractNum w:abstractNumId="20">
    <w:nsid w:val="F0611838"/>
    <w:multiLevelType w:val="singleLevel"/>
    <w:tmpl w:val="F0611838"/>
    <w:lvl w:ilvl="0" w:tentative="0">
      <w:start w:val="1"/>
      <w:numFmt w:val="decimal"/>
      <w:suff w:val="space"/>
      <w:lvlText w:val="%1."/>
      <w:lvlJc w:val="left"/>
      <w:pPr>
        <w:tabs>
          <w:tab w:val="left" w:pos="0"/>
        </w:tabs>
        <w:ind w:left="0" w:firstLine="0"/>
      </w:pPr>
    </w:lvl>
  </w:abstractNum>
  <w:abstractNum w:abstractNumId="21">
    <w:nsid w:val="F452900C"/>
    <w:multiLevelType w:val="singleLevel"/>
    <w:tmpl w:val="F452900C"/>
    <w:lvl w:ilvl="0" w:tentative="0">
      <w:start w:val="1"/>
      <w:numFmt w:val="bullet"/>
      <w:lvlText w:val=""/>
      <w:lvlJc w:val="left"/>
      <w:pPr>
        <w:tabs>
          <w:tab w:val="left" w:pos="0"/>
        </w:tabs>
        <w:ind w:left="1260" w:hanging="420"/>
      </w:pPr>
      <w:rPr>
        <w:rFonts w:hint="default" w:ascii="Wingdings" w:hAnsi="Wingdings" w:cs="Wingdings"/>
      </w:rPr>
    </w:lvl>
  </w:abstractNum>
  <w:abstractNum w:abstractNumId="22">
    <w:nsid w:val="FBF6AD00"/>
    <w:multiLevelType w:val="singleLevel"/>
    <w:tmpl w:val="FBF6AD00"/>
    <w:lvl w:ilvl="0" w:tentative="0">
      <w:start w:val="1"/>
      <w:numFmt w:val="decimal"/>
      <w:suff w:val="space"/>
      <w:lvlText w:val="%1."/>
      <w:lvlJc w:val="left"/>
      <w:pPr>
        <w:tabs>
          <w:tab w:val="left" w:pos="0"/>
        </w:tabs>
        <w:ind w:left="0" w:firstLine="0"/>
      </w:pPr>
    </w:lvl>
  </w:abstractNum>
  <w:abstractNum w:abstractNumId="23">
    <w:nsid w:val="FEE3C8DB"/>
    <w:multiLevelType w:val="singleLevel"/>
    <w:tmpl w:val="FEE3C8DB"/>
    <w:lvl w:ilvl="0" w:tentative="0">
      <w:start w:val="1"/>
      <w:numFmt w:val="bullet"/>
      <w:lvlText w:val=""/>
      <w:lvlJc w:val="left"/>
      <w:pPr>
        <w:tabs>
          <w:tab w:val="left" w:pos="0"/>
        </w:tabs>
        <w:ind w:left="840" w:hanging="420"/>
      </w:pPr>
      <w:rPr>
        <w:rFonts w:hint="default" w:ascii="Wingdings" w:hAnsi="Wingdings" w:cs="Wingdings"/>
      </w:rPr>
    </w:lvl>
  </w:abstractNum>
  <w:abstractNum w:abstractNumId="24">
    <w:nsid w:val="0053208E"/>
    <w:multiLevelType w:val="multilevel"/>
    <w:tmpl w:val="0053208E"/>
    <w:lvl w:ilvl="0" w:tentative="0">
      <w:start w:val="1"/>
      <w:numFmt w:val="decimal"/>
      <w:pStyle w:val="2"/>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25">
    <w:nsid w:val="00763E7D"/>
    <w:multiLevelType w:val="singleLevel"/>
    <w:tmpl w:val="00763E7D"/>
    <w:lvl w:ilvl="0" w:tentative="0">
      <w:start w:val="2"/>
      <w:numFmt w:val="decimal"/>
      <w:suff w:val="space"/>
      <w:lvlText w:val="%1."/>
      <w:lvlJc w:val="left"/>
      <w:pPr>
        <w:tabs>
          <w:tab w:val="left" w:pos="0"/>
        </w:tabs>
        <w:ind w:left="0" w:firstLine="0"/>
      </w:pPr>
    </w:lvl>
  </w:abstractNum>
  <w:abstractNum w:abstractNumId="26">
    <w:nsid w:val="024FA3AF"/>
    <w:multiLevelType w:val="singleLevel"/>
    <w:tmpl w:val="024FA3AF"/>
    <w:lvl w:ilvl="0" w:tentative="0">
      <w:start w:val="1"/>
      <w:numFmt w:val="bullet"/>
      <w:lvlText w:val=""/>
      <w:lvlJc w:val="left"/>
      <w:pPr>
        <w:tabs>
          <w:tab w:val="left" w:pos="0"/>
        </w:tabs>
        <w:ind w:left="420" w:hanging="420"/>
      </w:pPr>
      <w:rPr>
        <w:rFonts w:hint="default" w:ascii="Wingdings" w:hAnsi="Wingdings" w:cs="Wingdings"/>
      </w:rPr>
    </w:lvl>
  </w:abstractNum>
  <w:abstractNum w:abstractNumId="27">
    <w:nsid w:val="0F686CB9"/>
    <w:multiLevelType w:val="singleLevel"/>
    <w:tmpl w:val="0F686CB9"/>
    <w:lvl w:ilvl="0" w:tentative="0">
      <w:start w:val="1"/>
      <w:numFmt w:val="decimal"/>
      <w:suff w:val="space"/>
      <w:lvlText w:val="%1."/>
      <w:lvlJc w:val="left"/>
      <w:pPr>
        <w:tabs>
          <w:tab w:val="left" w:pos="0"/>
        </w:tabs>
        <w:ind w:left="0" w:firstLine="0"/>
      </w:pPr>
    </w:lvl>
  </w:abstractNum>
  <w:abstractNum w:abstractNumId="28">
    <w:nsid w:val="10431AEF"/>
    <w:multiLevelType w:val="singleLevel"/>
    <w:tmpl w:val="10431AEF"/>
    <w:lvl w:ilvl="0" w:tentative="0">
      <w:start w:val="4"/>
      <w:numFmt w:val="decimal"/>
      <w:suff w:val="space"/>
      <w:lvlText w:val="%1."/>
      <w:lvlJc w:val="left"/>
      <w:pPr>
        <w:tabs>
          <w:tab w:val="left" w:pos="0"/>
        </w:tabs>
        <w:ind w:left="0" w:firstLine="0"/>
      </w:pPr>
    </w:lvl>
  </w:abstractNum>
  <w:abstractNum w:abstractNumId="29">
    <w:nsid w:val="16AE2B6F"/>
    <w:multiLevelType w:val="singleLevel"/>
    <w:tmpl w:val="16AE2B6F"/>
    <w:lvl w:ilvl="0" w:tentative="0">
      <w:start w:val="1"/>
      <w:numFmt w:val="bullet"/>
      <w:lvlText w:val=""/>
      <w:lvlJc w:val="left"/>
      <w:pPr>
        <w:tabs>
          <w:tab w:val="left" w:pos="0"/>
        </w:tabs>
        <w:ind w:left="420" w:hanging="420"/>
      </w:pPr>
      <w:rPr>
        <w:rFonts w:hint="default" w:ascii="Wingdings" w:hAnsi="Wingdings" w:cs="Wingdings"/>
      </w:rPr>
    </w:lvl>
  </w:abstractNum>
  <w:abstractNum w:abstractNumId="30">
    <w:nsid w:val="1FC91CB7"/>
    <w:multiLevelType w:val="singleLevel"/>
    <w:tmpl w:val="1FC91CB7"/>
    <w:lvl w:ilvl="0" w:tentative="0">
      <w:start w:val="1"/>
      <w:numFmt w:val="decimal"/>
      <w:suff w:val="space"/>
      <w:lvlText w:val="%1."/>
      <w:lvlJc w:val="left"/>
      <w:pPr>
        <w:tabs>
          <w:tab w:val="left" w:pos="0"/>
        </w:tabs>
        <w:ind w:left="0" w:firstLine="0"/>
      </w:pPr>
    </w:lvl>
  </w:abstractNum>
  <w:abstractNum w:abstractNumId="31">
    <w:nsid w:val="26531591"/>
    <w:multiLevelType w:val="singleLevel"/>
    <w:tmpl w:val="26531591"/>
    <w:lvl w:ilvl="0" w:tentative="0">
      <w:start w:val="1"/>
      <w:numFmt w:val="decimal"/>
      <w:suff w:val="space"/>
      <w:lvlText w:val="%1."/>
      <w:lvlJc w:val="left"/>
      <w:pPr>
        <w:tabs>
          <w:tab w:val="left" w:pos="0"/>
        </w:tabs>
        <w:ind w:left="0" w:firstLine="0"/>
      </w:pPr>
    </w:lvl>
  </w:abstractNum>
  <w:abstractNum w:abstractNumId="32">
    <w:nsid w:val="26EEE2E9"/>
    <w:multiLevelType w:val="singleLevel"/>
    <w:tmpl w:val="26EEE2E9"/>
    <w:lvl w:ilvl="0" w:tentative="0">
      <w:start w:val="1"/>
      <w:numFmt w:val="bullet"/>
      <w:lvlText w:val=""/>
      <w:lvlJc w:val="left"/>
      <w:pPr>
        <w:tabs>
          <w:tab w:val="left" w:pos="0"/>
        </w:tabs>
        <w:ind w:left="1260" w:hanging="420"/>
      </w:pPr>
      <w:rPr>
        <w:rFonts w:hint="default" w:ascii="Wingdings" w:hAnsi="Wingdings" w:cs="Wingdings"/>
      </w:rPr>
    </w:lvl>
  </w:abstractNum>
  <w:abstractNum w:abstractNumId="33">
    <w:nsid w:val="27DFE83D"/>
    <w:multiLevelType w:val="multilevel"/>
    <w:tmpl w:val="27DFE83D"/>
    <w:lvl w:ilvl="0" w:tentative="0">
      <w:start w:val="1"/>
      <w:numFmt w:val="decimal"/>
      <w:suff w:val="space"/>
      <w:lvlText w:val="%1."/>
      <w:lvlJc w:val="left"/>
      <w:pPr>
        <w:tabs>
          <w:tab w:val="left" w:pos="0"/>
        </w:tabs>
        <w:ind w:left="0" w:firstLine="0"/>
      </w:pPr>
    </w:lvl>
    <w:lvl w:ilvl="1" w:tentative="0">
      <w:start w:val="1"/>
      <w:numFmt w:val="decimal"/>
      <w:suff w:val="space"/>
      <w:lvlText w:val="%1.%2."/>
      <w:lvlJc w:val="left"/>
      <w:pPr>
        <w:tabs>
          <w:tab w:val="left" w:pos="0"/>
        </w:tabs>
        <w:ind w:left="0" w:firstLine="0"/>
      </w:pPr>
    </w:lvl>
    <w:lvl w:ilvl="2" w:tentative="0">
      <w:start w:val="1"/>
      <w:numFmt w:val="decimal"/>
      <w:suff w:val="space"/>
      <w:lvlText w:val="%1.%2.%3."/>
      <w:lvlJc w:val="left"/>
      <w:pPr>
        <w:tabs>
          <w:tab w:val="left" w:pos="0"/>
        </w:tabs>
        <w:ind w:left="0" w:firstLine="0"/>
      </w:pPr>
    </w:lvl>
    <w:lvl w:ilvl="3" w:tentative="0">
      <w:start w:val="1"/>
      <w:numFmt w:val="decimal"/>
      <w:suff w:val="space"/>
      <w:lvlText w:val="%1.%2.%3.%4."/>
      <w:lvlJc w:val="left"/>
      <w:pPr>
        <w:tabs>
          <w:tab w:val="left" w:pos="0"/>
        </w:tabs>
        <w:ind w:left="0" w:firstLine="0"/>
      </w:pPr>
    </w:lvl>
    <w:lvl w:ilvl="4" w:tentative="0">
      <w:start w:val="1"/>
      <w:numFmt w:val="decimal"/>
      <w:suff w:val="space"/>
      <w:lvlText w:val="%1.%2.%3.%4.%5."/>
      <w:lvlJc w:val="left"/>
      <w:pPr>
        <w:tabs>
          <w:tab w:val="left" w:pos="0"/>
        </w:tabs>
        <w:ind w:left="0" w:firstLine="0"/>
      </w:pPr>
    </w:lvl>
    <w:lvl w:ilvl="5" w:tentative="0">
      <w:start w:val="1"/>
      <w:numFmt w:val="decimal"/>
      <w:suff w:val="space"/>
      <w:lvlText w:val="%1.%2.%3.%4.%5.%6."/>
      <w:lvlJc w:val="left"/>
      <w:pPr>
        <w:tabs>
          <w:tab w:val="left" w:pos="0"/>
        </w:tabs>
        <w:ind w:left="0" w:firstLine="0"/>
      </w:pPr>
    </w:lvl>
    <w:lvl w:ilvl="6" w:tentative="0">
      <w:start w:val="1"/>
      <w:numFmt w:val="decimal"/>
      <w:suff w:val="space"/>
      <w:lvlText w:val="%1.%2.%3.%4.%5.%6.%7."/>
      <w:lvlJc w:val="left"/>
      <w:pPr>
        <w:tabs>
          <w:tab w:val="left" w:pos="0"/>
        </w:tabs>
        <w:ind w:left="0" w:firstLine="0"/>
      </w:pPr>
    </w:lvl>
    <w:lvl w:ilvl="7" w:tentative="0">
      <w:start w:val="1"/>
      <w:numFmt w:val="decimal"/>
      <w:suff w:val="space"/>
      <w:lvlText w:val="%1.%2.%3.%4.%5.%6.%7.%8."/>
      <w:lvlJc w:val="left"/>
      <w:pPr>
        <w:tabs>
          <w:tab w:val="left" w:pos="0"/>
        </w:tabs>
        <w:ind w:left="0" w:firstLine="0"/>
      </w:pPr>
    </w:lvl>
    <w:lvl w:ilvl="8" w:tentative="0">
      <w:start w:val="1"/>
      <w:numFmt w:val="decimal"/>
      <w:suff w:val="space"/>
      <w:lvlText w:val="%1.%2.%3.%4.%5.%6.%7.%8.%9."/>
      <w:lvlJc w:val="left"/>
      <w:pPr>
        <w:tabs>
          <w:tab w:val="left" w:pos="0"/>
        </w:tabs>
        <w:ind w:left="0" w:firstLine="0"/>
      </w:pPr>
    </w:lvl>
  </w:abstractNum>
  <w:abstractNum w:abstractNumId="34">
    <w:nsid w:val="2D995262"/>
    <w:multiLevelType w:val="singleLevel"/>
    <w:tmpl w:val="2D995262"/>
    <w:lvl w:ilvl="0" w:tentative="0">
      <w:start w:val="1"/>
      <w:numFmt w:val="bullet"/>
      <w:lvlText w:val=""/>
      <w:lvlJc w:val="left"/>
      <w:pPr>
        <w:tabs>
          <w:tab w:val="left" w:pos="0"/>
        </w:tabs>
        <w:ind w:left="840" w:hanging="420"/>
      </w:pPr>
      <w:rPr>
        <w:rFonts w:hint="default" w:ascii="Wingdings" w:hAnsi="Wingdings" w:cs="Wingdings"/>
      </w:rPr>
    </w:lvl>
  </w:abstractNum>
  <w:abstractNum w:abstractNumId="35">
    <w:nsid w:val="30A29380"/>
    <w:multiLevelType w:val="singleLevel"/>
    <w:tmpl w:val="30A29380"/>
    <w:lvl w:ilvl="0" w:tentative="0">
      <w:start w:val="1"/>
      <w:numFmt w:val="bullet"/>
      <w:lvlText w:val=""/>
      <w:lvlJc w:val="left"/>
      <w:pPr>
        <w:tabs>
          <w:tab w:val="left" w:pos="0"/>
        </w:tabs>
        <w:ind w:left="1260" w:hanging="420"/>
      </w:pPr>
      <w:rPr>
        <w:rFonts w:hint="default" w:ascii="Wingdings" w:hAnsi="Wingdings" w:cs="Wingdings"/>
      </w:rPr>
    </w:lvl>
  </w:abstractNum>
  <w:abstractNum w:abstractNumId="36">
    <w:nsid w:val="31482788"/>
    <w:multiLevelType w:val="singleLevel"/>
    <w:tmpl w:val="31482788"/>
    <w:lvl w:ilvl="0" w:tentative="0">
      <w:start w:val="1"/>
      <w:numFmt w:val="decimal"/>
      <w:suff w:val="space"/>
      <w:lvlText w:val="%1."/>
      <w:lvlJc w:val="left"/>
      <w:pPr>
        <w:tabs>
          <w:tab w:val="left" w:pos="0"/>
        </w:tabs>
        <w:ind w:left="0" w:firstLine="0"/>
      </w:pPr>
    </w:lvl>
  </w:abstractNum>
  <w:abstractNum w:abstractNumId="37">
    <w:nsid w:val="3FEE59EC"/>
    <w:multiLevelType w:val="singleLevel"/>
    <w:tmpl w:val="3FEE59EC"/>
    <w:lvl w:ilvl="0" w:tentative="0">
      <w:start w:val="1"/>
      <w:numFmt w:val="bullet"/>
      <w:lvlText w:val=""/>
      <w:lvlJc w:val="left"/>
      <w:pPr>
        <w:tabs>
          <w:tab w:val="left" w:pos="0"/>
        </w:tabs>
        <w:ind w:left="420" w:hanging="420"/>
      </w:pPr>
      <w:rPr>
        <w:rFonts w:hint="default" w:ascii="Wingdings" w:hAnsi="Wingdings" w:cs="Wingdings"/>
      </w:rPr>
    </w:lvl>
  </w:abstractNum>
  <w:abstractNum w:abstractNumId="38">
    <w:nsid w:val="43EAD9C3"/>
    <w:multiLevelType w:val="singleLevel"/>
    <w:tmpl w:val="43EAD9C3"/>
    <w:lvl w:ilvl="0" w:tentative="0">
      <w:start w:val="1"/>
      <w:numFmt w:val="bullet"/>
      <w:lvlText w:val=""/>
      <w:lvlJc w:val="left"/>
      <w:pPr>
        <w:tabs>
          <w:tab w:val="left" w:pos="0"/>
        </w:tabs>
        <w:ind w:left="1260" w:hanging="420"/>
      </w:pPr>
      <w:rPr>
        <w:rFonts w:hint="default" w:ascii="Wingdings" w:hAnsi="Wingdings" w:cs="Wingdings"/>
      </w:rPr>
    </w:lvl>
  </w:abstractNum>
  <w:abstractNum w:abstractNumId="39">
    <w:nsid w:val="44E68DCC"/>
    <w:multiLevelType w:val="singleLevel"/>
    <w:tmpl w:val="44E68DCC"/>
    <w:lvl w:ilvl="0" w:tentative="0">
      <w:start w:val="1"/>
      <w:numFmt w:val="bullet"/>
      <w:lvlText w:val=""/>
      <w:lvlJc w:val="left"/>
      <w:pPr>
        <w:tabs>
          <w:tab w:val="left" w:pos="0"/>
        </w:tabs>
        <w:ind w:left="420" w:hanging="420"/>
      </w:pPr>
      <w:rPr>
        <w:rFonts w:hint="default" w:ascii="Wingdings" w:hAnsi="Wingdings" w:cs="Wingdings"/>
      </w:rPr>
    </w:lvl>
  </w:abstractNum>
  <w:abstractNum w:abstractNumId="40">
    <w:nsid w:val="44E9CB2F"/>
    <w:multiLevelType w:val="singleLevel"/>
    <w:tmpl w:val="44E9CB2F"/>
    <w:lvl w:ilvl="0" w:tentative="0">
      <w:start w:val="1"/>
      <w:numFmt w:val="decimal"/>
      <w:suff w:val="space"/>
      <w:lvlText w:val="%1."/>
      <w:lvlJc w:val="left"/>
      <w:pPr>
        <w:tabs>
          <w:tab w:val="left" w:pos="0"/>
        </w:tabs>
        <w:ind w:left="0" w:firstLine="0"/>
      </w:pPr>
    </w:lvl>
  </w:abstractNum>
  <w:abstractNum w:abstractNumId="41">
    <w:nsid w:val="4FA1218C"/>
    <w:multiLevelType w:val="singleLevel"/>
    <w:tmpl w:val="4FA1218C"/>
    <w:lvl w:ilvl="0" w:tentative="0">
      <w:start w:val="1"/>
      <w:numFmt w:val="bullet"/>
      <w:lvlText w:val=""/>
      <w:lvlJc w:val="left"/>
      <w:pPr>
        <w:tabs>
          <w:tab w:val="left" w:pos="0"/>
        </w:tabs>
        <w:ind w:left="840" w:hanging="420"/>
      </w:pPr>
      <w:rPr>
        <w:rFonts w:hint="default" w:ascii="Wingdings" w:hAnsi="Wingdings" w:cs="Wingdings"/>
      </w:rPr>
    </w:lvl>
  </w:abstractNum>
  <w:abstractNum w:abstractNumId="42">
    <w:nsid w:val="51EF55B9"/>
    <w:multiLevelType w:val="singleLevel"/>
    <w:tmpl w:val="51EF55B9"/>
    <w:lvl w:ilvl="0" w:tentative="0">
      <w:start w:val="1"/>
      <w:numFmt w:val="bullet"/>
      <w:lvlText w:val=""/>
      <w:lvlJc w:val="left"/>
      <w:pPr>
        <w:tabs>
          <w:tab w:val="left" w:pos="0"/>
        </w:tabs>
        <w:ind w:left="1260" w:hanging="420"/>
      </w:pPr>
      <w:rPr>
        <w:rFonts w:hint="default" w:ascii="Wingdings" w:hAnsi="Wingdings" w:cs="Wingdings"/>
      </w:rPr>
    </w:lvl>
  </w:abstractNum>
  <w:abstractNum w:abstractNumId="43">
    <w:nsid w:val="525AC718"/>
    <w:multiLevelType w:val="singleLevel"/>
    <w:tmpl w:val="525AC718"/>
    <w:lvl w:ilvl="0" w:tentative="0">
      <w:start w:val="1"/>
      <w:numFmt w:val="bullet"/>
      <w:lvlText w:val=""/>
      <w:lvlJc w:val="left"/>
      <w:pPr>
        <w:tabs>
          <w:tab w:val="left" w:pos="0"/>
        </w:tabs>
        <w:ind w:left="420" w:hanging="420"/>
      </w:pPr>
      <w:rPr>
        <w:rFonts w:hint="default" w:ascii="Wingdings" w:hAnsi="Wingdings" w:cs="Wingdings"/>
      </w:rPr>
    </w:lvl>
  </w:abstractNum>
  <w:abstractNum w:abstractNumId="44">
    <w:nsid w:val="59ADCABA"/>
    <w:multiLevelType w:val="multilevel"/>
    <w:tmpl w:val="59ADCABA"/>
    <w:lvl w:ilvl="0" w:tentative="0">
      <w:start w:val="1"/>
      <w:numFmt w:val="bullet"/>
      <w:pStyle w:val="103"/>
      <w:lvlText w:val="-"/>
      <w:lvlJc w:val="left"/>
      <w:pPr>
        <w:tabs>
          <w:tab w:val="left" w:pos="0"/>
        </w:tabs>
        <w:ind w:left="2160" w:hanging="360"/>
      </w:pPr>
      <w:rPr>
        <w:rFonts w:hint="default" w:ascii="Times New Roman" w:hAnsi="Times New Roman" w:cs="Times New Roman"/>
        <w:color w:val="000000"/>
        <w:sz w:val="27"/>
      </w:rPr>
    </w:lvl>
    <w:lvl w:ilvl="1" w:tentative="0">
      <w:start w:val="1"/>
      <w:numFmt w:val="bullet"/>
      <w:lvlText w:val="o"/>
      <w:lvlJc w:val="left"/>
      <w:pPr>
        <w:tabs>
          <w:tab w:val="left" w:pos="0"/>
        </w:tabs>
        <w:ind w:left="2880" w:hanging="360"/>
      </w:pPr>
      <w:rPr>
        <w:rFonts w:hint="default" w:ascii="Courier New" w:hAnsi="Courier New" w:cs="Courier New"/>
      </w:rPr>
    </w:lvl>
    <w:lvl w:ilvl="2" w:tentative="0">
      <w:start w:val="1"/>
      <w:numFmt w:val="bullet"/>
      <w:lvlText w:val=""/>
      <w:lvlJc w:val="left"/>
      <w:pPr>
        <w:tabs>
          <w:tab w:val="left" w:pos="0"/>
        </w:tabs>
        <w:ind w:left="3600" w:hanging="360"/>
      </w:pPr>
      <w:rPr>
        <w:rFonts w:hint="default" w:ascii="Wingdings" w:hAnsi="Wingdings" w:cs="Wingdings"/>
      </w:rPr>
    </w:lvl>
    <w:lvl w:ilvl="3" w:tentative="0">
      <w:start w:val="1"/>
      <w:numFmt w:val="bullet"/>
      <w:lvlText w:val=""/>
      <w:lvlJc w:val="left"/>
      <w:pPr>
        <w:tabs>
          <w:tab w:val="left" w:pos="0"/>
        </w:tabs>
        <w:ind w:left="4320" w:hanging="360"/>
      </w:pPr>
      <w:rPr>
        <w:rFonts w:hint="default" w:ascii="Symbol" w:hAnsi="Symbol" w:cs="Symbol"/>
      </w:rPr>
    </w:lvl>
    <w:lvl w:ilvl="4" w:tentative="0">
      <w:start w:val="1"/>
      <w:numFmt w:val="bullet"/>
      <w:lvlText w:val="o"/>
      <w:lvlJc w:val="left"/>
      <w:pPr>
        <w:tabs>
          <w:tab w:val="left" w:pos="0"/>
        </w:tabs>
        <w:ind w:left="5040" w:hanging="360"/>
      </w:pPr>
      <w:rPr>
        <w:rFonts w:hint="default" w:ascii="Courier New" w:hAnsi="Courier New" w:cs="Courier New"/>
      </w:rPr>
    </w:lvl>
    <w:lvl w:ilvl="5" w:tentative="0">
      <w:start w:val="1"/>
      <w:numFmt w:val="bullet"/>
      <w:lvlText w:val=""/>
      <w:lvlJc w:val="left"/>
      <w:pPr>
        <w:tabs>
          <w:tab w:val="left" w:pos="0"/>
        </w:tabs>
        <w:ind w:left="5760" w:hanging="360"/>
      </w:pPr>
      <w:rPr>
        <w:rFonts w:hint="default" w:ascii="Wingdings" w:hAnsi="Wingdings" w:cs="Wingdings"/>
      </w:rPr>
    </w:lvl>
    <w:lvl w:ilvl="6" w:tentative="0">
      <w:start w:val="1"/>
      <w:numFmt w:val="bullet"/>
      <w:lvlText w:val=""/>
      <w:lvlJc w:val="left"/>
      <w:pPr>
        <w:tabs>
          <w:tab w:val="left" w:pos="0"/>
        </w:tabs>
        <w:ind w:left="6480" w:hanging="360"/>
      </w:pPr>
      <w:rPr>
        <w:rFonts w:hint="default" w:ascii="Symbol" w:hAnsi="Symbol" w:cs="Symbol"/>
      </w:rPr>
    </w:lvl>
    <w:lvl w:ilvl="7" w:tentative="0">
      <w:start w:val="1"/>
      <w:numFmt w:val="bullet"/>
      <w:lvlText w:val="o"/>
      <w:lvlJc w:val="left"/>
      <w:pPr>
        <w:tabs>
          <w:tab w:val="left" w:pos="0"/>
        </w:tabs>
        <w:ind w:left="7200" w:hanging="360"/>
      </w:pPr>
      <w:rPr>
        <w:rFonts w:hint="default" w:ascii="Courier New" w:hAnsi="Courier New" w:cs="Courier New"/>
      </w:rPr>
    </w:lvl>
    <w:lvl w:ilvl="8" w:tentative="0">
      <w:start w:val="1"/>
      <w:numFmt w:val="bullet"/>
      <w:lvlText w:val=""/>
      <w:lvlJc w:val="left"/>
      <w:pPr>
        <w:tabs>
          <w:tab w:val="left" w:pos="0"/>
        </w:tabs>
        <w:ind w:left="7920" w:hanging="360"/>
      </w:pPr>
      <w:rPr>
        <w:rFonts w:hint="default" w:ascii="Wingdings" w:hAnsi="Wingdings" w:cs="Wingdings"/>
      </w:rPr>
    </w:lvl>
  </w:abstractNum>
  <w:abstractNum w:abstractNumId="45">
    <w:nsid w:val="5E4C311B"/>
    <w:multiLevelType w:val="singleLevel"/>
    <w:tmpl w:val="5E4C311B"/>
    <w:lvl w:ilvl="0" w:tentative="0">
      <w:start w:val="1"/>
      <w:numFmt w:val="bullet"/>
      <w:lvlText w:val=""/>
      <w:lvlJc w:val="left"/>
      <w:pPr>
        <w:tabs>
          <w:tab w:val="left" w:pos="0"/>
        </w:tabs>
        <w:ind w:left="420" w:hanging="420"/>
      </w:pPr>
      <w:rPr>
        <w:rFonts w:hint="default" w:ascii="Wingdings" w:hAnsi="Wingdings" w:cs="Wingdings"/>
      </w:rPr>
    </w:lvl>
  </w:abstractNum>
  <w:abstractNum w:abstractNumId="46">
    <w:nsid w:val="60D311F6"/>
    <w:multiLevelType w:val="singleLevel"/>
    <w:tmpl w:val="60D311F6"/>
    <w:lvl w:ilvl="0" w:tentative="0">
      <w:start w:val="2"/>
      <w:numFmt w:val="decimal"/>
      <w:suff w:val="space"/>
      <w:lvlText w:val="%1."/>
      <w:lvlJc w:val="left"/>
      <w:pPr>
        <w:tabs>
          <w:tab w:val="left" w:pos="0"/>
        </w:tabs>
        <w:ind w:left="0" w:firstLine="0"/>
      </w:pPr>
    </w:lvl>
  </w:abstractNum>
  <w:abstractNum w:abstractNumId="47">
    <w:nsid w:val="654FA9E5"/>
    <w:multiLevelType w:val="singleLevel"/>
    <w:tmpl w:val="654FA9E5"/>
    <w:lvl w:ilvl="0" w:tentative="0">
      <w:start w:val="1"/>
      <w:numFmt w:val="lowerLetter"/>
      <w:lvlText w:val="%1."/>
      <w:lvlJc w:val="left"/>
      <w:pPr>
        <w:tabs>
          <w:tab w:val="left" w:pos="0"/>
        </w:tabs>
        <w:ind w:left="1265" w:hanging="425"/>
      </w:pPr>
    </w:lvl>
  </w:abstractNum>
  <w:abstractNum w:abstractNumId="48">
    <w:nsid w:val="65DEB023"/>
    <w:multiLevelType w:val="singleLevel"/>
    <w:tmpl w:val="65DEB023"/>
    <w:lvl w:ilvl="0" w:tentative="0">
      <w:start w:val="1"/>
      <w:numFmt w:val="decimal"/>
      <w:suff w:val="space"/>
      <w:lvlText w:val="%1."/>
      <w:lvlJc w:val="left"/>
      <w:pPr>
        <w:tabs>
          <w:tab w:val="left" w:pos="0"/>
        </w:tabs>
        <w:ind w:left="0" w:firstLine="0"/>
      </w:pPr>
    </w:lvl>
  </w:abstractNum>
  <w:abstractNum w:abstractNumId="49">
    <w:nsid w:val="6A2855FB"/>
    <w:multiLevelType w:val="singleLevel"/>
    <w:tmpl w:val="6A2855FB"/>
    <w:lvl w:ilvl="0" w:tentative="0">
      <w:start w:val="1"/>
      <w:numFmt w:val="bullet"/>
      <w:lvlText w:val=""/>
      <w:lvlJc w:val="left"/>
      <w:pPr>
        <w:tabs>
          <w:tab w:val="left" w:pos="0"/>
        </w:tabs>
        <w:ind w:left="420" w:hanging="420"/>
      </w:pPr>
      <w:rPr>
        <w:rFonts w:hint="default" w:ascii="Wingdings" w:hAnsi="Wingdings" w:cs="Wingdings"/>
      </w:rPr>
    </w:lvl>
  </w:abstractNum>
  <w:abstractNum w:abstractNumId="50">
    <w:nsid w:val="6B2A796B"/>
    <w:multiLevelType w:val="singleLevel"/>
    <w:tmpl w:val="6B2A796B"/>
    <w:lvl w:ilvl="0" w:tentative="0">
      <w:start w:val="1"/>
      <w:numFmt w:val="decimal"/>
      <w:suff w:val="space"/>
      <w:lvlText w:val="%1."/>
      <w:lvlJc w:val="left"/>
      <w:pPr>
        <w:tabs>
          <w:tab w:val="left" w:pos="0"/>
        </w:tabs>
        <w:ind w:left="0" w:firstLine="0"/>
      </w:pPr>
    </w:lvl>
  </w:abstractNum>
  <w:abstractNum w:abstractNumId="51">
    <w:nsid w:val="6C824333"/>
    <w:multiLevelType w:val="singleLevel"/>
    <w:tmpl w:val="6C824333"/>
    <w:lvl w:ilvl="0" w:tentative="0">
      <w:start w:val="1"/>
      <w:numFmt w:val="bullet"/>
      <w:lvlText w:val=""/>
      <w:lvlJc w:val="left"/>
      <w:pPr>
        <w:tabs>
          <w:tab w:val="left" w:pos="0"/>
        </w:tabs>
        <w:ind w:left="420" w:hanging="420"/>
      </w:pPr>
      <w:rPr>
        <w:rFonts w:hint="default" w:ascii="Wingdings" w:hAnsi="Wingdings" w:cs="Wingdings"/>
      </w:rPr>
    </w:lvl>
  </w:abstractNum>
  <w:abstractNum w:abstractNumId="52">
    <w:nsid w:val="6D152F96"/>
    <w:multiLevelType w:val="singleLevel"/>
    <w:tmpl w:val="6D152F96"/>
    <w:lvl w:ilvl="0" w:tentative="0">
      <w:start w:val="1"/>
      <w:numFmt w:val="bullet"/>
      <w:lvlText w:val=""/>
      <w:lvlJc w:val="left"/>
      <w:pPr>
        <w:tabs>
          <w:tab w:val="left" w:pos="0"/>
        </w:tabs>
        <w:ind w:left="2100" w:hanging="420"/>
      </w:pPr>
      <w:rPr>
        <w:rFonts w:hint="default" w:ascii="Wingdings" w:hAnsi="Wingdings" w:cs="Wingdings"/>
      </w:rPr>
    </w:lvl>
  </w:abstractNum>
  <w:abstractNum w:abstractNumId="53">
    <w:nsid w:val="7D7A0071"/>
    <w:multiLevelType w:val="singleLevel"/>
    <w:tmpl w:val="7D7A0071"/>
    <w:lvl w:ilvl="0" w:tentative="0">
      <w:start w:val="1"/>
      <w:numFmt w:val="bullet"/>
      <w:lvlText w:val=""/>
      <w:lvlJc w:val="left"/>
      <w:pPr>
        <w:tabs>
          <w:tab w:val="left" w:pos="0"/>
        </w:tabs>
        <w:ind w:left="420" w:hanging="420"/>
      </w:pPr>
      <w:rPr>
        <w:rFonts w:hint="default" w:ascii="Wingdings" w:hAnsi="Wingdings" w:cs="Wingdings"/>
      </w:rPr>
    </w:lvl>
  </w:abstractNum>
  <w:num w:numId="1">
    <w:abstractNumId w:val="24"/>
  </w:num>
  <w:num w:numId="2">
    <w:abstractNumId w:val="12"/>
  </w:num>
  <w:num w:numId="3">
    <w:abstractNumId w:val="44"/>
  </w:num>
  <w:num w:numId="4">
    <w:abstractNumId w:val="8"/>
  </w:num>
  <w:num w:numId="5">
    <w:abstractNumId w:val="33"/>
  </w:num>
  <w:num w:numId="6">
    <w:abstractNumId w:val="21"/>
  </w:num>
  <w:num w:numId="7">
    <w:abstractNumId w:val="1"/>
  </w:num>
  <w:num w:numId="8">
    <w:abstractNumId w:val="47"/>
  </w:num>
  <w:num w:numId="9">
    <w:abstractNumId w:val="26"/>
  </w:num>
  <w:num w:numId="10">
    <w:abstractNumId w:val="39"/>
  </w:num>
  <w:num w:numId="11">
    <w:abstractNumId w:val="49"/>
  </w:num>
  <w:num w:numId="12">
    <w:abstractNumId w:val="0"/>
  </w:num>
  <w:num w:numId="13">
    <w:abstractNumId w:val="29"/>
  </w:num>
  <w:num w:numId="14">
    <w:abstractNumId w:val="19"/>
  </w:num>
  <w:num w:numId="15">
    <w:abstractNumId w:val="28"/>
  </w:num>
  <w:num w:numId="16">
    <w:abstractNumId w:val="9"/>
  </w:num>
  <w:num w:numId="17">
    <w:abstractNumId w:val="51"/>
  </w:num>
  <w:num w:numId="18">
    <w:abstractNumId w:val="43"/>
  </w:num>
  <w:num w:numId="19">
    <w:abstractNumId w:val="14"/>
  </w:num>
  <w:num w:numId="20">
    <w:abstractNumId w:val="45"/>
  </w:num>
  <w:num w:numId="21">
    <w:abstractNumId w:val="13"/>
  </w:num>
  <w:num w:numId="22">
    <w:abstractNumId w:val="37"/>
  </w:num>
  <w:num w:numId="23">
    <w:abstractNumId w:val="11"/>
  </w:num>
  <w:num w:numId="24">
    <w:abstractNumId w:val="27"/>
  </w:num>
  <w:num w:numId="25">
    <w:abstractNumId w:val="22"/>
  </w:num>
  <w:num w:numId="26">
    <w:abstractNumId w:val="10"/>
  </w:num>
  <w:num w:numId="27">
    <w:abstractNumId w:val="31"/>
  </w:num>
  <w:num w:numId="28">
    <w:abstractNumId w:val="30"/>
  </w:num>
  <w:num w:numId="29">
    <w:abstractNumId w:val="15"/>
  </w:num>
  <w:num w:numId="30">
    <w:abstractNumId w:val="48"/>
  </w:num>
  <w:num w:numId="31">
    <w:abstractNumId w:val="7"/>
  </w:num>
  <w:num w:numId="32">
    <w:abstractNumId w:val="36"/>
  </w:num>
  <w:num w:numId="33">
    <w:abstractNumId w:val="5"/>
  </w:num>
  <w:num w:numId="34">
    <w:abstractNumId w:val="50"/>
  </w:num>
  <w:num w:numId="35">
    <w:abstractNumId w:val="6"/>
  </w:num>
  <w:num w:numId="36">
    <w:abstractNumId w:val="20"/>
  </w:num>
  <w:num w:numId="37">
    <w:abstractNumId w:val="40"/>
  </w:num>
  <w:num w:numId="38">
    <w:abstractNumId w:val="25"/>
  </w:num>
  <w:num w:numId="39">
    <w:abstractNumId w:val="2"/>
  </w:num>
  <w:num w:numId="40">
    <w:abstractNumId w:val="46"/>
  </w:num>
  <w:num w:numId="41">
    <w:abstractNumId w:val="35"/>
  </w:num>
  <w:num w:numId="42">
    <w:abstractNumId w:val="16"/>
  </w:num>
  <w:num w:numId="43">
    <w:abstractNumId w:val="42"/>
  </w:num>
  <w:num w:numId="44">
    <w:abstractNumId w:val="23"/>
  </w:num>
  <w:num w:numId="45">
    <w:abstractNumId w:val="34"/>
  </w:num>
  <w:num w:numId="46">
    <w:abstractNumId w:val="38"/>
  </w:num>
  <w:num w:numId="47">
    <w:abstractNumId w:val="32"/>
  </w:num>
  <w:num w:numId="48">
    <w:abstractNumId w:val="52"/>
  </w:num>
  <w:num w:numId="49">
    <w:abstractNumId w:val="41"/>
  </w:num>
  <w:num w:numId="50">
    <w:abstractNumId w:val="4"/>
  </w:num>
  <w:num w:numId="51">
    <w:abstractNumId w:val="17"/>
  </w:num>
  <w:num w:numId="52">
    <w:abstractNumId w:val="18"/>
  </w:num>
  <w:num w:numId="53">
    <w:abstractNumId w:val="3"/>
  </w: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footnotePr>
    <w:footnote w:id="0"/>
    <w:footnote w:id="1"/>
  </w:footnotePr>
  <w:endnotePr>
    <w:endnote w:id="0"/>
    <w:endnote w:id="1"/>
  </w:endnotePr>
  <w:compat>
    <w:doNotExpandShiftReturn/>
    <w:compatSetting w:name="compatibilityMode" w:uri="http://schemas.microsoft.com/office/word" w:val="11"/>
  </w:compat>
  <w:rsids>
    <w:rsidRoot w:val="00000000"/>
    <w:rsid w:val="23D91E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line="360" w:lineRule="auto"/>
    </w:pPr>
    <w:rPr>
      <w:rFonts w:ascii="Times New Roman" w:hAnsi="Times New Roman" w:eastAsia="Times New Roman" w:cs="Times New Roman"/>
      <w:color w:val="auto"/>
      <w:sz w:val="26"/>
      <w:szCs w:val="22"/>
      <w:lang w:val="en-US" w:eastAsia="en-US" w:bidi="ar-SA"/>
    </w:rPr>
  </w:style>
  <w:style w:type="paragraph" w:styleId="2">
    <w:name w:val="heading 1"/>
    <w:basedOn w:val="1"/>
    <w:next w:val="1"/>
    <w:qFormat/>
    <w:uiPriority w:val="0"/>
    <w:pPr>
      <w:keepNext/>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3">
    <w:name w:val="heading 2"/>
    <w:basedOn w:val="1"/>
    <w:next w:val="1"/>
    <w:qFormat/>
    <w:uiPriority w:val="0"/>
    <w:pPr>
      <w:keepNext/>
      <w:keepLines/>
      <w:spacing w:before="200" w:after="0"/>
      <w:outlineLvl w:val="1"/>
    </w:pPr>
    <w:rPr>
      <w:rFonts w:ascii="Cambria" w:hAnsi="Cambria" w:cs="Cambria"/>
      <w:b/>
      <w:bCs/>
      <w:color w:val="4F81BD"/>
      <w:sz w:val="26"/>
      <w:szCs w:val="26"/>
    </w:rPr>
  </w:style>
  <w:style w:type="paragraph" w:styleId="4">
    <w:name w:val="heading 3"/>
    <w:basedOn w:val="1"/>
    <w:next w:val="1"/>
    <w:qFormat/>
    <w:uiPriority w:val="0"/>
    <w:pPr>
      <w:keepNext/>
      <w:spacing w:before="240" w:after="60"/>
      <w:outlineLvl w:val="2"/>
    </w:pPr>
    <w:rPr>
      <w:rFonts w:ascii="Cambria" w:hAnsi="Cambria" w:cs="Cambria"/>
      <w:b/>
      <w:bCs/>
      <w:sz w:val="26"/>
      <w:szCs w:val="26"/>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qFormat/>
    <w:uiPriority w:val="0"/>
    <w:pPr>
      <w:spacing w:before="0" w:after="0" w:line="240" w:lineRule="auto"/>
    </w:pPr>
    <w:rPr>
      <w:rFonts w:ascii="Segoe UI" w:hAnsi="Segoe UI" w:cs="Segoe UI"/>
      <w:sz w:val="18"/>
      <w:szCs w:val="18"/>
    </w:rPr>
  </w:style>
  <w:style w:type="paragraph" w:styleId="8">
    <w:name w:val="Body Text"/>
    <w:basedOn w:val="1"/>
    <w:qFormat/>
    <w:uiPriority w:val="0"/>
    <w:pPr>
      <w:spacing w:before="240" w:after="60" w:line="360" w:lineRule="exact"/>
      <w:jc w:val="both"/>
    </w:pPr>
    <w:rPr>
      <w:rFonts w:ascii=".VnTime;Courier New" w:hAnsi=".VnTime;Courier New" w:cs=".VnTime;Courier New"/>
      <w:sz w:val="28"/>
      <w:szCs w:val="24"/>
    </w:rPr>
  </w:style>
  <w:style w:type="paragraph" w:styleId="9">
    <w:name w:val="Body Text 2"/>
    <w:basedOn w:val="1"/>
    <w:qFormat/>
    <w:uiPriority w:val="0"/>
    <w:pPr>
      <w:spacing w:before="0" w:after="120" w:line="480" w:lineRule="auto"/>
      <w:jc w:val="both"/>
    </w:pPr>
    <w:rPr>
      <w:rFonts w:ascii=".VnTime;Courier New" w:hAnsi=".VnTime;Courier New" w:cs=".VnTime;Courier New"/>
      <w:sz w:val="28"/>
      <w:szCs w:val="24"/>
    </w:rPr>
  </w:style>
  <w:style w:type="paragraph" w:styleId="10">
    <w:name w:val="caption"/>
    <w:basedOn w:val="1"/>
    <w:next w:val="1"/>
    <w:qFormat/>
    <w:uiPriority w:val="0"/>
    <w:pPr>
      <w:spacing w:before="360" w:after="120" w:line="360" w:lineRule="auto"/>
      <w:ind w:left="0" w:right="0" w:firstLine="567"/>
      <w:jc w:val="center"/>
    </w:pPr>
    <w:rPr>
      <w:rFonts w:ascii="Times New Roman" w:hAnsi="Times New Roman" w:eastAsia="Calibri" w:cs="Times New Roman"/>
      <w:b/>
      <w:bCs/>
      <w:i/>
      <w:sz w:val="26"/>
      <w:szCs w:val="26"/>
    </w:rPr>
  </w:style>
  <w:style w:type="paragraph" w:styleId="11">
    <w:name w:val="footer"/>
    <w:basedOn w:val="1"/>
    <w:qFormat/>
    <w:uiPriority w:val="0"/>
    <w:pPr>
      <w:tabs>
        <w:tab w:val="center" w:pos="4320"/>
        <w:tab w:val="right" w:pos="8640"/>
      </w:tabs>
      <w:spacing w:before="0" w:after="0" w:line="240" w:lineRule="auto"/>
    </w:pPr>
    <w:rPr>
      <w:rFonts w:ascii="Times New Roman" w:hAnsi="Times New Roman" w:cs="Times New Roman"/>
      <w:sz w:val="27"/>
      <w:szCs w:val="27"/>
      <w:lang w:val="vi-VN"/>
    </w:rPr>
  </w:style>
  <w:style w:type="paragraph" w:styleId="12">
    <w:name w:val="header"/>
    <w:basedOn w:val="1"/>
    <w:qFormat/>
    <w:uiPriority w:val="0"/>
    <w:pPr>
      <w:tabs>
        <w:tab w:val="center" w:pos="4680"/>
        <w:tab w:val="right" w:pos="9360"/>
      </w:tabs>
      <w:spacing w:before="0" w:after="0" w:line="240" w:lineRule="auto"/>
      <w:ind w:left="0" w:right="0" w:firstLine="567"/>
      <w:jc w:val="both"/>
    </w:pPr>
    <w:rPr>
      <w:rFonts w:ascii="Times New Roman" w:hAnsi="Times New Roman" w:eastAsia="Calibri" w:cs="Times New Roman"/>
      <w:sz w:val="26"/>
      <w:szCs w:val="20"/>
    </w:rPr>
  </w:style>
  <w:style w:type="character" w:styleId="13">
    <w:name w:val="Hyperlink"/>
    <w:qFormat/>
    <w:uiPriority w:val="0"/>
    <w:rPr>
      <w:color w:val="0000FF"/>
      <w:u w:val="single"/>
    </w:rPr>
  </w:style>
  <w:style w:type="paragraph" w:styleId="14">
    <w:name w:val="List"/>
    <w:basedOn w:val="8"/>
    <w:qFormat/>
    <w:uiPriority w:val="0"/>
    <w:rPr>
      <w:rFonts w:cs="Lohit Devanagari"/>
    </w:rPr>
  </w:style>
  <w:style w:type="paragraph" w:styleId="15">
    <w:name w:val="table of figures"/>
    <w:basedOn w:val="1"/>
    <w:next w:val="1"/>
    <w:qFormat/>
    <w:uiPriority w:val="0"/>
    <w:pPr>
      <w:numPr>
        <w:ilvl w:val="0"/>
        <w:numId w:val="2"/>
      </w:numPr>
      <w:spacing w:before="120" w:after="0" w:line="360" w:lineRule="auto"/>
      <w:jc w:val="both"/>
    </w:pPr>
    <w:rPr>
      <w:rFonts w:ascii="Times New Roman" w:hAnsi="Times New Roman" w:eastAsia="Calibri" w:cs="Times New Roman"/>
      <w:sz w:val="26"/>
    </w:rPr>
  </w:style>
  <w:style w:type="paragraph" w:styleId="16">
    <w:name w:val="toc 1"/>
    <w:basedOn w:val="1"/>
    <w:next w:val="1"/>
    <w:qFormat/>
    <w:uiPriority w:val="0"/>
  </w:style>
  <w:style w:type="paragraph" w:styleId="17">
    <w:name w:val="toc 2"/>
    <w:basedOn w:val="1"/>
    <w:next w:val="1"/>
    <w:qFormat/>
    <w:uiPriority w:val="0"/>
    <w:pPr>
      <w:tabs>
        <w:tab w:val="right" w:leader="dot" w:pos="8778"/>
      </w:tabs>
      <w:ind w:left="220" w:right="0" w:firstLine="0"/>
    </w:pPr>
  </w:style>
  <w:style w:type="paragraph" w:styleId="18">
    <w:name w:val="toc 3"/>
    <w:basedOn w:val="1"/>
    <w:next w:val="1"/>
    <w:qFormat/>
    <w:uiPriority w:val="0"/>
    <w:pPr>
      <w:tabs>
        <w:tab w:val="left" w:pos="1827"/>
        <w:tab w:val="right" w:leader="dot" w:pos="8778"/>
      </w:tabs>
      <w:ind w:left="220" w:right="0" w:firstLine="0"/>
    </w:pPr>
  </w:style>
  <w:style w:type="paragraph" w:styleId="19">
    <w:name w:val="toc 5"/>
    <w:basedOn w:val="1"/>
    <w:next w:val="1"/>
    <w:qFormat/>
    <w:uiPriority w:val="0"/>
    <w:pPr>
      <w:ind w:left="1040" w:right="0" w:firstLine="0"/>
    </w:pPr>
  </w:style>
  <w:style w:type="character" w:customStyle="1" w:styleId="20">
    <w:name w:val="WW8Num2z0"/>
    <w:qFormat/>
    <w:uiPriority w:val="0"/>
    <w:rPr>
      <w:rFonts w:ascii="Wingdings" w:hAnsi="Wingdings" w:cs="Wingdings"/>
    </w:rPr>
  </w:style>
  <w:style w:type="character" w:customStyle="1" w:styleId="21">
    <w:name w:val="WW8Num4z0"/>
    <w:qFormat/>
    <w:uiPriority w:val="0"/>
    <w:rPr>
      <w:rFonts w:ascii="Wingdings" w:hAnsi="Wingdings" w:cs="Wingdings"/>
    </w:rPr>
  </w:style>
  <w:style w:type="character" w:customStyle="1" w:styleId="22">
    <w:name w:val="WW8Num5z0"/>
    <w:qFormat/>
    <w:uiPriority w:val="0"/>
    <w:rPr>
      <w:rFonts w:ascii="Wingdings" w:hAnsi="Wingdings" w:cs="Wingdings"/>
    </w:rPr>
  </w:style>
  <w:style w:type="character" w:customStyle="1" w:styleId="23">
    <w:name w:val="WW8Num6z0"/>
    <w:qFormat/>
    <w:uiPriority w:val="0"/>
    <w:rPr>
      <w:rFonts w:ascii="Wingdings" w:hAnsi="Wingdings" w:cs="Wingdings"/>
    </w:rPr>
  </w:style>
  <w:style w:type="character" w:customStyle="1" w:styleId="24">
    <w:name w:val="WW8Num8z0"/>
    <w:qFormat/>
    <w:uiPriority w:val="0"/>
    <w:rPr>
      <w:rFonts w:ascii="Wingdings" w:hAnsi="Wingdings" w:cs="Wingdings"/>
    </w:rPr>
  </w:style>
  <w:style w:type="character" w:customStyle="1" w:styleId="25">
    <w:name w:val="WW8Num10z0"/>
    <w:qFormat/>
    <w:uiPriority w:val="0"/>
    <w:rPr>
      <w:rFonts w:ascii="Wingdings" w:hAnsi="Wingdings" w:cs="Wingdings"/>
    </w:rPr>
  </w:style>
  <w:style w:type="character" w:customStyle="1" w:styleId="26">
    <w:name w:val="WW8Num14z0"/>
    <w:qFormat/>
    <w:uiPriority w:val="0"/>
    <w:rPr>
      <w:rFonts w:ascii="Wingdings" w:hAnsi="Wingdings" w:cs="Wingdings"/>
    </w:rPr>
  </w:style>
  <w:style w:type="character" w:customStyle="1" w:styleId="27">
    <w:name w:val="WW8Num18z0"/>
    <w:qFormat/>
    <w:uiPriority w:val="0"/>
    <w:rPr>
      <w:rFonts w:ascii="Wingdings" w:hAnsi="Wingdings" w:cs="Wingdings"/>
    </w:rPr>
  </w:style>
  <w:style w:type="character" w:customStyle="1" w:styleId="28">
    <w:name w:val="WW8Num20z0"/>
    <w:qFormat/>
    <w:uiPriority w:val="0"/>
    <w:rPr>
      <w:rFonts w:ascii="Wingdings" w:hAnsi="Wingdings" w:cs="Wingdings"/>
    </w:rPr>
  </w:style>
  <w:style w:type="character" w:customStyle="1" w:styleId="29">
    <w:name w:val="WW8Num22z0"/>
    <w:qFormat/>
    <w:uiPriority w:val="0"/>
    <w:rPr>
      <w:rFonts w:ascii="Wingdings" w:hAnsi="Wingdings" w:cs="Wingdings"/>
    </w:rPr>
  </w:style>
  <w:style w:type="character" w:customStyle="1" w:styleId="30">
    <w:name w:val="WW8Num23z0"/>
    <w:qFormat/>
    <w:uiPriority w:val="0"/>
    <w:rPr>
      <w:rFonts w:ascii="Wingdings" w:hAnsi="Wingdings" w:cs="Wingdings"/>
    </w:rPr>
  </w:style>
  <w:style w:type="character" w:customStyle="1" w:styleId="31">
    <w:name w:val="WW8Num24z0"/>
    <w:qFormat/>
    <w:uiPriority w:val="0"/>
    <w:rPr>
      <w:rFonts w:ascii="Wingdings" w:hAnsi="Wingdings" w:cs="Wingdings"/>
    </w:rPr>
  </w:style>
  <w:style w:type="character" w:customStyle="1" w:styleId="32">
    <w:name w:val="WW8Num25z0"/>
    <w:qFormat/>
    <w:uiPriority w:val="0"/>
    <w:rPr>
      <w:rFonts w:ascii="Wingdings" w:hAnsi="Wingdings" w:cs="Wingdings"/>
    </w:rPr>
  </w:style>
  <w:style w:type="character" w:customStyle="1" w:styleId="33">
    <w:name w:val="WW8Num26z0"/>
    <w:qFormat/>
    <w:uiPriority w:val="0"/>
    <w:rPr>
      <w:rFonts w:ascii="Wingdings" w:hAnsi="Wingdings" w:cs="Wingdings"/>
    </w:rPr>
  </w:style>
  <w:style w:type="character" w:customStyle="1" w:styleId="34">
    <w:name w:val="WW8Num27z0"/>
    <w:qFormat/>
    <w:uiPriority w:val="0"/>
  </w:style>
  <w:style w:type="character" w:customStyle="1" w:styleId="35">
    <w:name w:val="WW8Num28z0"/>
    <w:qFormat/>
    <w:uiPriority w:val="0"/>
    <w:rPr>
      <w:rFonts w:ascii="Wingdings" w:hAnsi="Wingdings" w:cs="Wingdings"/>
    </w:rPr>
  </w:style>
  <w:style w:type="character" w:customStyle="1" w:styleId="36">
    <w:name w:val="WW8Num29z0"/>
    <w:qFormat/>
    <w:uiPriority w:val="0"/>
    <w:rPr>
      <w:rFonts w:ascii="Wingdings" w:hAnsi="Wingdings" w:cs="Wingdings"/>
    </w:rPr>
  </w:style>
  <w:style w:type="character" w:customStyle="1" w:styleId="37">
    <w:name w:val="WW8Num30z0"/>
    <w:qFormat/>
    <w:uiPriority w:val="0"/>
    <w:rPr>
      <w:rFonts w:ascii="Wingdings" w:hAnsi="Wingdings" w:cs="Wingdings"/>
    </w:rPr>
  </w:style>
  <w:style w:type="character" w:customStyle="1" w:styleId="38">
    <w:name w:val="WW8Num31z0"/>
    <w:qFormat/>
    <w:uiPriority w:val="0"/>
    <w:rPr>
      <w:rFonts w:ascii="Wingdings" w:hAnsi="Wingdings" w:cs="Wingdings"/>
    </w:rPr>
  </w:style>
  <w:style w:type="character" w:customStyle="1" w:styleId="39">
    <w:name w:val="WW8Num32z0"/>
    <w:qFormat/>
    <w:uiPriority w:val="0"/>
    <w:rPr>
      <w:rFonts w:ascii="Wingdings" w:hAnsi="Wingdings" w:cs="Wingdings"/>
    </w:rPr>
  </w:style>
  <w:style w:type="character" w:customStyle="1" w:styleId="40">
    <w:name w:val="WW8Num33z0"/>
    <w:qFormat/>
    <w:uiPriority w:val="0"/>
    <w:rPr>
      <w:rFonts w:ascii="Times New Roman" w:hAnsi="Times New Roman" w:eastAsia="Times New Roman" w:cs="Times New Roman"/>
      <w:color w:val="000000"/>
      <w:sz w:val="27"/>
    </w:rPr>
  </w:style>
  <w:style w:type="character" w:customStyle="1" w:styleId="41">
    <w:name w:val="WW8Num33z1"/>
    <w:qFormat/>
    <w:uiPriority w:val="0"/>
    <w:rPr>
      <w:rFonts w:ascii="Courier New" w:hAnsi="Courier New" w:cs="Courier New"/>
    </w:rPr>
  </w:style>
  <w:style w:type="character" w:customStyle="1" w:styleId="42">
    <w:name w:val="WW8Num33z2"/>
    <w:qFormat/>
    <w:uiPriority w:val="0"/>
    <w:rPr>
      <w:rFonts w:ascii="Wingdings" w:hAnsi="Wingdings" w:cs="Wingdings"/>
    </w:rPr>
  </w:style>
  <w:style w:type="character" w:customStyle="1" w:styleId="43">
    <w:name w:val="WW8Num33z3"/>
    <w:qFormat/>
    <w:uiPriority w:val="0"/>
    <w:rPr>
      <w:rFonts w:ascii="Symbol" w:hAnsi="Symbol" w:cs="Symbol"/>
    </w:rPr>
  </w:style>
  <w:style w:type="character" w:customStyle="1" w:styleId="44">
    <w:name w:val="WW8Num34z0"/>
    <w:qFormat/>
    <w:uiPriority w:val="0"/>
    <w:rPr>
      <w:rFonts w:ascii="Wingdings" w:hAnsi="Wingdings" w:cs="Wingdings"/>
    </w:rPr>
  </w:style>
  <w:style w:type="character" w:customStyle="1" w:styleId="45">
    <w:name w:val="WW8Num36z0"/>
    <w:qFormat/>
    <w:uiPriority w:val="0"/>
    <w:rPr>
      <w:rFonts w:ascii="Wingdings" w:hAnsi="Wingdings" w:cs="Wingdings"/>
    </w:rPr>
  </w:style>
  <w:style w:type="character" w:customStyle="1" w:styleId="46">
    <w:name w:val="WW8Num38z0"/>
    <w:qFormat/>
    <w:uiPriority w:val="0"/>
    <w:rPr>
      <w:rFonts w:ascii="Wingdings" w:hAnsi="Wingdings" w:cs="Wingdings"/>
    </w:rPr>
  </w:style>
  <w:style w:type="character" w:customStyle="1" w:styleId="47">
    <w:name w:val="WW8Num40z0"/>
    <w:qFormat/>
    <w:uiPriority w:val="0"/>
    <w:rPr>
      <w:rFonts w:ascii="Wingdings" w:hAnsi="Wingdings" w:cs="Wingdings"/>
    </w:rPr>
  </w:style>
  <w:style w:type="character" w:customStyle="1" w:styleId="48">
    <w:name w:val="WW8Num41z0"/>
    <w:qFormat/>
    <w:uiPriority w:val="0"/>
    <w:rPr>
      <w:rFonts w:ascii="Wingdings" w:hAnsi="Wingdings" w:cs="Wingdings"/>
    </w:rPr>
  </w:style>
  <w:style w:type="character" w:customStyle="1" w:styleId="49">
    <w:name w:val="WW8Num42z0"/>
    <w:qFormat/>
    <w:uiPriority w:val="0"/>
    <w:rPr>
      <w:rFonts w:ascii="Wingdings" w:hAnsi="Wingdings" w:cs="Wingdings"/>
    </w:rPr>
  </w:style>
  <w:style w:type="character" w:customStyle="1" w:styleId="50">
    <w:name w:val="WW8Num43z0"/>
    <w:qFormat/>
    <w:uiPriority w:val="0"/>
    <w:rPr>
      <w:rFonts w:ascii="Wingdings" w:hAnsi="Wingdings" w:cs="Wingdings"/>
    </w:rPr>
  </w:style>
  <w:style w:type="character" w:customStyle="1" w:styleId="51">
    <w:name w:val="WW8Num44z0"/>
    <w:qFormat/>
    <w:uiPriority w:val="0"/>
  </w:style>
  <w:style w:type="character" w:customStyle="1" w:styleId="52">
    <w:name w:val="WW8Num48z0"/>
    <w:qFormat/>
    <w:uiPriority w:val="0"/>
    <w:rPr>
      <w:rFonts w:ascii="Wingdings" w:hAnsi="Wingdings" w:cs="Wingdings"/>
    </w:rPr>
  </w:style>
  <w:style w:type="character" w:customStyle="1" w:styleId="53">
    <w:name w:val="WW8Num49z0"/>
    <w:qFormat/>
    <w:uiPriority w:val="0"/>
    <w:rPr>
      <w:rFonts w:ascii="Wingdings" w:hAnsi="Wingdings" w:cs="Wingdings"/>
    </w:rPr>
  </w:style>
  <w:style w:type="character" w:customStyle="1" w:styleId="54">
    <w:name w:val="WW8Num51z0"/>
    <w:qFormat/>
    <w:uiPriority w:val="0"/>
    <w:rPr>
      <w:rFonts w:ascii="Wingdings" w:hAnsi="Wingdings" w:cs="Wingdings"/>
    </w:rPr>
  </w:style>
  <w:style w:type="character" w:customStyle="1" w:styleId="55">
    <w:name w:val="WW8Num52z0"/>
    <w:qFormat/>
    <w:uiPriority w:val="0"/>
    <w:rPr>
      <w:rFonts w:ascii="Times New Roman" w:hAnsi="Times New Roman" w:cs="Times New Roman"/>
      <w:b/>
      <w:sz w:val="28"/>
    </w:rPr>
  </w:style>
  <w:style w:type="character" w:customStyle="1" w:styleId="56">
    <w:name w:val="WW8Num52z1"/>
    <w:qFormat/>
    <w:uiPriority w:val="0"/>
    <w:rPr>
      <w:rFonts w:ascii="Times New Roman" w:hAnsi="Times New Roman" w:cs="Times New Roman"/>
      <w:b/>
      <w:spacing w:val="0"/>
      <w:kern w:val="0"/>
      <w:position w:val="0"/>
      <w:sz w:val="26"/>
      <w:u w:val="none"/>
      <w:vertAlign w:val="baseline"/>
    </w:rPr>
  </w:style>
  <w:style w:type="character" w:customStyle="1" w:styleId="57">
    <w:name w:val="WW8Num52z2"/>
    <w:qFormat/>
    <w:uiPriority w:val="0"/>
    <w:rPr>
      <w:rFonts w:ascii="Times New Roman" w:hAnsi="Times New Roman" w:cs="Times New Roman"/>
      <w:b/>
    </w:rPr>
  </w:style>
  <w:style w:type="character" w:customStyle="1" w:styleId="58">
    <w:name w:val="WW8Num52z3"/>
    <w:qFormat/>
    <w:uiPriority w:val="0"/>
    <w:rPr>
      <w:rFonts w:ascii="Times New Roman" w:hAnsi="Times New Roman" w:cs="Times New Roman"/>
      <w:b/>
      <w:i/>
      <w:color w:val="000000"/>
    </w:rPr>
  </w:style>
  <w:style w:type="character" w:customStyle="1" w:styleId="59">
    <w:name w:val="WW8Num52z4"/>
    <w:qFormat/>
    <w:uiPriority w:val="0"/>
    <w:rPr>
      <w:rFonts w:ascii="Symbol" w:hAnsi="Symbol" w:cs="Symbol"/>
      <w:color w:val="000000"/>
    </w:rPr>
  </w:style>
  <w:style w:type="character" w:customStyle="1" w:styleId="60">
    <w:name w:val="WW8Num52z5"/>
    <w:qFormat/>
    <w:uiPriority w:val="0"/>
  </w:style>
  <w:style w:type="character" w:customStyle="1" w:styleId="61">
    <w:name w:val="Heading 1 Char"/>
    <w:qFormat/>
    <w:uiPriority w:val="0"/>
    <w:rPr>
      <w:rFonts w:ascii="Times New Roman" w:hAnsi="Times New Roman" w:eastAsia="Times New Roman" w:cs="Times New Roman"/>
      <w:b/>
      <w:bCs/>
      <w:color w:val="000000"/>
      <w:sz w:val="28"/>
      <w:szCs w:val="28"/>
    </w:rPr>
  </w:style>
  <w:style w:type="character" w:customStyle="1" w:styleId="62">
    <w:name w:val="Heading 2 Char"/>
    <w:qFormat/>
    <w:uiPriority w:val="0"/>
    <w:rPr>
      <w:rFonts w:ascii="Cambria" w:hAnsi="Cambria" w:eastAsia="Times New Roman" w:cs="Times New Roman"/>
      <w:b/>
      <w:bCs/>
      <w:color w:val="4F81BD"/>
      <w:sz w:val="26"/>
      <w:szCs w:val="26"/>
    </w:rPr>
  </w:style>
  <w:style w:type="character" w:customStyle="1" w:styleId="63">
    <w:name w:val="Heading 3 Char"/>
    <w:qFormat/>
    <w:uiPriority w:val="0"/>
    <w:rPr>
      <w:rFonts w:ascii="Cambria" w:hAnsi="Cambria" w:eastAsia="Times New Roman" w:cs="Times New Roman"/>
      <w:b/>
      <w:bCs/>
      <w:sz w:val="26"/>
      <w:szCs w:val="26"/>
    </w:rPr>
  </w:style>
  <w:style w:type="character" w:customStyle="1" w:styleId="64">
    <w:name w:val="Balloon Text Char"/>
    <w:qFormat/>
    <w:uiPriority w:val="0"/>
    <w:rPr>
      <w:rFonts w:ascii="Segoe UI" w:hAnsi="Segoe UI" w:eastAsia="Times New Roman" w:cs="Segoe UI"/>
      <w:sz w:val="18"/>
      <w:szCs w:val="18"/>
    </w:rPr>
  </w:style>
  <w:style w:type="character" w:customStyle="1" w:styleId="65">
    <w:name w:val="Body Text Char"/>
    <w:qFormat/>
    <w:uiPriority w:val="0"/>
    <w:rPr>
      <w:rFonts w:ascii=".VnTime;Courier New" w:hAnsi=".VnTime;Courier New" w:eastAsia="Times New Roman" w:cs=".VnTime;Courier New"/>
      <w:sz w:val="28"/>
      <w:szCs w:val="24"/>
    </w:rPr>
  </w:style>
  <w:style w:type="character" w:customStyle="1" w:styleId="66">
    <w:name w:val="Body Text 2 Char"/>
    <w:qFormat/>
    <w:uiPriority w:val="0"/>
    <w:rPr>
      <w:rFonts w:ascii=".VnTime;Courier New" w:hAnsi=".VnTime;Courier New" w:eastAsia="Times New Roman" w:cs=".VnTime;Courier New"/>
      <w:sz w:val="28"/>
      <w:szCs w:val="24"/>
    </w:rPr>
  </w:style>
  <w:style w:type="character" w:customStyle="1" w:styleId="67">
    <w:name w:val="Caption Char"/>
    <w:qFormat/>
    <w:uiPriority w:val="0"/>
    <w:rPr>
      <w:rFonts w:ascii="Times New Roman" w:hAnsi="Times New Roman" w:eastAsia="Calibri" w:cs="Times New Roman"/>
      <w:b/>
      <w:bCs/>
      <w:i/>
      <w:sz w:val="26"/>
      <w:szCs w:val="26"/>
    </w:rPr>
  </w:style>
  <w:style w:type="character" w:customStyle="1" w:styleId="68">
    <w:name w:val="Comment Reference1"/>
    <w:qFormat/>
    <w:uiPriority w:val="0"/>
    <w:rPr>
      <w:sz w:val="16"/>
      <w:szCs w:val="16"/>
    </w:rPr>
  </w:style>
  <w:style w:type="character" w:customStyle="1" w:styleId="69">
    <w:name w:val="Comment Text Char"/>
    <w:qFormat/>
    <w:uiPriority w:val="0"/>
    <w:rPr>
      <w:rFonts w:eastAsia="Times New Roman"/>
    </w:rPr>
  </w:style>
  <w:style w:type="character" w:customStyle="1" w:styleId="70">
    <w:name w:val="Comment Subject Char"/>
    <w:qFormat/>
    <w:uiPriority w:val="0"/>
    <w:rPr>
      <w:rFonts w:eastAsia="Times New Roman"/>
      <w:b/>
      <w:bCs/>
    </w:rPr>
  </w:style>
  <w:style w:type="character" w:customStyle="1" w:styleId="71">
    <w:name w:val="Footer Char"/>
    <w:qFormat/>
    <w:uiPriority w:val="0"/>
    <w:rPr>
      <w:rFonts w:ascii="Times New Roman" w:hAnsi="Times New Roman" w:eastAsia="Times New Roman" w:cs="Times New Roman"/>
      <w:sz w:val="27"/>
      <w:szCs w:val="27"/>
      <w:lang w:val="vi-VN"/>
    </w:rPr>
  </w:style>
  <w:style w:type="character" w:customStyle="1" w:styleId="72">
    <w:name w:val="Header Char"/>
    <w:qFormat/>
    <w:uiPriority w:val="0"/>
    <w:rPr>
      <w:rFonts w:ascii="Times New Roman" w:hAnsi="Times New Roman" w:cs="Times New Roman"/>
      <w:sz w:val="26"/>
    </w:rPr>
  </w:style>
  <w:style w:type="character" w:customStyle="1" w:styleId="73">
    <w:name w:val="Title Char"/>
    <w:qFormat/>
    <w:uiPriority w:val="0"/>
    <w:rPr>
      <w:rFonts w:ascii="Cambria" w:hAnsi="Cambria" w:eastAsia="Times New Roman" w:cs="Cambria"/>
      <w:color w:val="17365D"/>
      <w:spacing w:val="5"/>
      <w:kern w:val="2"/>
      <w:sz w:val="52"/>
      <w:szCs w:val="52"/>
    </w:rPr>
  </w:style>
  <w:style w:type="character" w:customStyle="1" w:styleId="74">
    <w:name w:val="List Paragraph Char"/>
    <w:qFormat/>
    <w:uiPriority w:val="0"/>
    <w:rPr>
      <w:rFonts w:ascii="Times New Roman" w:hAnsi="Times New Roman" w:eastAsia="Times New Roman" w:cs="Times New Roman"/>
      <w:sz w:val="26"/>
      <w:szCs w:val="24"/>
    </w:rPr>
  </w:style>
  <w:style w:type="character" w:customStyle="1" w:styleId="75">
    <w:name w:val="1.1 Char"/>
    <w:qFormat/>
    <w:uiPriority w:val="0"/>
    <w:rPr>
      <w:rFonts w:ascii="Times New Roman" w:hAnsi="Times New Roman" w:eastAsia="Times New Roman" w:cs="Times New Roman"/>
      <w:b/>
      <w:sz w:val="28"/>
      <w:szCs w:val="28"/>
    </w:rPr>
  </w:style>
  <w:style w:type="character" w:customStyle="1" w:styleId="76">
    <w:name w:val="Tiêu đề Char"/>
    <w:qFormat/>
    <w:uiPriority w:val="0"/>
    <w:rPr>
      <w:rFonts w:ascii="Times New Roman" w:hAnsi="Times New Roman" w:eastAsia="Times New Roman" w:cs="Times New Roman"/>
      <w:b/>
      <w:spacing w:val="5"/>
      <w:kern w:val="2"/>
      <w:sz w:val="28"/>
      <w:szCs w:val="28"/>
    </w:rPr>
  </w:style>
  <w:style w:type="character" w:customStyle="1" w:styleId="77">
    <w:name w:val="Index Link"/>
    <w:qFormat/>
    <w:uiPriority w:val="0"/>
  </w:style>
  <w:style w:type="paragraph" w:customStyle="1" w:styleId="78">
    <w:name w:val="Heading"/>
    <w:basedOn w:val="1"/>
    <w:next w:val="1"/>
    <w:qFormat/>
    <w:uiPriority w:val="0"/>
    <w:pPr>
      <w:pBdr>
        <w:bottom w:val="single" w:color="4F81BD" w:sz="8" w:space="4"/>
      </w:pBdr>
      <w:spacing w:before="0" w:after="300" w:line="240" w:lineRule="auto"/>
      <w:ind w:left="0" w:right="0" w:firstLine="567"/>
      <w:contextualSpacing/>
      <w:jc w:val="both"/>
    </w:pPr>
    <w:rPr>
      <w:rFonts w:ascii="Cambria" w:hAnsi="Cambria" w:cs="Cambria"/>
      <w:color w:val="17365D"/>
      <w:spacing w:val="5"/>
      <w:kern w:val="2"/>
      <w:sz w:val="52"/>
      <w:szCs w:val="52"/>
    </w:rPr>
  </w:style>
  <w:style w:type="paragraph" w:customStyle="1" w:styleId="79">
    <w:name w:val="Index"/>
    <w:basedOn w:val="1"/>
    <w:qFormat/>
    <w:uiPriority w:val="0"/>
    <w:pPr>
      <w:suppressLineNumbers/>
    </w:pPr>
    <w:rPr>
      <w:rFonts w:cs="Lohit Devanagari"/>
    </w:rPr>
  </w:style>
  <w:style w:type="paragraph" w:customStyle="1" w:styleId="80">
    <w:name w:val="Comment Text1"/>
    <w:basedOn w:val="1"/>
    <w:qFormat/>
    <w:uiPriority w:val="0"/>
    <w:rPr>
      <w:sz w:val="20"/>
      <w:szCs w:val="20"/>
    </w:rPr>
  </w:style>
  <w:style w:type="paragraph" w:customStyle="1" w:styleId="81">
    <w:name w:val="Comment Subject1"/>
    <w:basedOn w:val="80"/>
    <w:next w:val="80"/>
    <w:qFormat/>
    <w:uiPriority w:val="0"/>
    <w:rPr>
      <w:b/>
      <w:bCs/>
    </w:rPr>
  </w:style>
  <w:style w:type="paragraph" w:customStyle="1" w:styleId="82">
    <w:name w:val="Header and Footer"/>
    <w:basedOn w:val="1"/>
    <w:qFormat/>
    <w:uiPriority w:val="0"/>
    <w:pPr>
      <w:suppressLineNumbers/>
      <w:tabs>
        <w:tab w:val="center" w:pos="4819"/>
        <w:tab w:val="right" w:pos="9638"/>
      </w:tabs>
    </w:pPr>
  </w:style>
  <w:style w:type="paragraph" w:customStyle="1" w:styleId="83">
    <w:name w:val="Bìa"/>
    <w:qFormat/>
    <w:uiPriority w:val="0"/>
    <w:pPr>
      <w:widowControl/>
      <w:suppressAutoHyphens/>
      <w:bidi w:val="0"/>
      <w:spacing w:before="0" w:after="200" w:line="276" w:lineRule="auto"/>
      <w:jc w:val="center"/>
    </w:pPr>
    <w:rPr>
      <w:rFonts w:ascii="Times New Roman" w:hAnsi="Times New Roman" w:eastAsia="SimSun" w:cs="Times New Roman"/>
      <w:color w:val="auto"/>
      <w:sz w:val="26"/>
      <w:szCs w:val="22"/>
      <w:lang w:val="en-US" w:eastAsia="en-US" w:bidi="ar-SA"/>
    </w:rPr>
  </w:style>
  <w:style w:type="paragraph" w:customStyle="1" w:styleId="84">
    <w:name w:val="Tên đề tài"/>
    <w:qFormat/>
    <w:uiPriority w:val="0"/>
    <w:pPr>
      <w:widowControl/>
      <w:suppressAutoHyphens/>
      <w:bidi w:val="0"/>
      <w:spacing w:before="0" w:after="200" w:line="276" w:lineRule="auto"/>
      <w:ind w:left="567" w:right="0" w:firstLine="0"/>
    </w:pPr>
    <w:rPr>
      <w:rFonts w:ascii="Times New Roman" w:hAnsi="Times New Roman" w:eastAsia="SimSun" w:cs="Times New Roman"/>
      <w:color w:val="auto"/>
      <w:sz w:val="26"/>
      <w:szCs w:val="22"/>
      <w:lang w:val="en-US" w:eastAsia="en-US" w:bidi="ar-SA"/>
    </w:rPr>
  </w:style>
  <w:style w:type="paragraph" w:customStyle="1" w:styleId="85">
    <w:name w:val="Số trang"/>
    <w:qFormat/>
    <w:uiPriority w:val="0"/>
    <w:pPr>
      <w:widowControl/>
      <w:suppressAutoHyphens/>
      <w:bidi w:val="0"/>
      <w:spacing w:before="0" w:after="200" w:line="276" w:lineRule="auto"/>
      <w:jc w:val="right"/>
    </w:pPr>
    <w:rPr>
      <w:rFonts w:ascii="Times New Roman" w:hAnsi="Times New Roman" w:eastAsia="SimSun" w:cs="Times New Roman"/>
      <w:color w:val="auto"/>
      <w:sz w:val="26"/>
      <w:szCs w:val="22"/>
      <w:lang w:val="en-US" w:eastAsia="en-US" w:bidi="ar-SA"/>
    </w:rPr>
  </w:style>
  <w:style w:type="paragraph" w:customStyle="1" w:styleId="86">
    <w:name w:val="TOC Heading"/>
    <w:next w:val="1"/>
    <w:qFormat/>
    <w:uiPriority w:val="0"/>
    <w:pPr>
      <w:widowControl/>
      <w:suppressAutoHyphens/>
      <w:bidi w:val="0"/>
      <w:spacing w:before="0" w:after="200" w:line="360" w:lineRule="auto"/>
      <w:jc w:val="center"/>
      <w:outlineLvl w:val="0"/>
    </w:pPr>
    <w:rPr>
      <w:rFonts w:ascii="Times New Roman" w:hAnsi="Times New Roman" w:eastAsia="Times New Roman" w:cs="Times New Roman"/>
      <w:b/>
      <w:bCs/>
      <w:color w:val="auto"/>
      <w:sz w:val="28"/>
      <w:szCs w:val="28"/>
      <w:lang w:val="en-US" w:eastAsia="ja-JP" w:bidi="ar-SA"/>
    </w:rPr>
  </w:style>
  <w:style w:type="paragraph" w:customStyle="1" w:styleId="87">
    <w:name w:val="Nội dung"/>
    <w:basedOn w:val="1"/>
    <w:qFormat/>
    <w:uiPriority w:val="0"/>
    <w:pPr>
      <w:spacing w:before="120" w:after="0" w:line="360" w:lineRule="auto"/>
      <w:jc w:val="both"/>
    </w:pPr>
    <w:rPr>
      <w:rFonts w:ascii="Times New Roman" w:hAnsi="Times New Roman" w:eastAsia="Calibri" w:cs="Times New Roman"/>
      <w:sz w:val="26"/>
    </w:rPr>
  </w:style>
  <w:style w:type="paragraph" w:customStyle="1" w:styleId="88">
    <w:name w:val="Ý lớn"/>
    <w:basedOn w:val="1"/>
    <w:next w:val="87"/>
    <w:qFormat/>
    <w:uiPriority w:val="0"/>
    <w:pPr>
      <w:spacing w:before="120" w:after="0" w:line="360" w:lineRule="auto"/>
      <w:ind w:left="1134" w:right="0" w:hanging="567"/>
      <w:jc w:val="both"/>
    </w:pPr>
    <w:rPr>
      <w:rFonts w:ascii="Times New Roman" w:hAnsi="Times New Roman" w:eastAsia="Calibri" w:cs="Times New Roman"/>
      <w:sz w:val="26"/>
    </w:rPr>
  </w:style>
  <w:style w:type="paragraph" w:customStyle="1" w:styleId="89">
    <w:name w:val="Nội dung trong bảng"/>
    <w:basedOn w:val="1"/>
    <w:next w:val="1"/>
    <w:qFormat/>
    <w:uiPriority w:val="0"/>
    <w:pPr>
      <w:numPr>
        <w:ilvl w:val="0"/>
        <w:numId w:val="2"/>
      </w:numPr>
      <w:spacing w:before="120" w:after="0" w:line="360" w:lineRule="auto"/>
    </w:pPr>
    <w:rPr>
      <w:rFonts w:ascii="Times New Roman" w:hAnsi="Times New Roman" w:eastAsia="Calibri" w:cs="Times New Roman"/>
      <w:sz w:val="26"/>
    </w:rPr>
  </w:style>
  <w:style w:type="paragraph" w:customStyle="1" w:styleId="90">
    <w:name w:val="Hàng tiêu đề bảng"/>
    <w:qFormat/>
    <w:uiPriority w:val="0"/>
    <w:pPr>
      <w:widowControl/>
      <w:numPr>
        <w:ilvl w:val="0"/>
        <w:numId w:val="2"/>
      </w:numPr>
      <w:suppressAutoHyphens/>
      <w:bidi w:val="0"/>
      <w:spacing w:before="120" w:after="0" w:line="360" w:lineRule="auto"/>
      <w:jc w:val="center"/>
    </w:pPr>
    <w:rPr>
      <w:rFonts w:ascii="Times New Roman" w:hAnsi="Times New Roman" w:eastAsia="SimSun" w:cs="Times New Roman"/>
      <w:b/>
      <w:color w:val="auto"/>
      <w:sz w:val="26"/>
      <w:szCs w:val="22"/>
      <w:lang w:val="en-US" w:eastAsia="en-US" w:bidi="ar-SA"/>
    </w:rPr>
  </w:style>
  <w:style w:type="paragraph" w:customStyle="1" w:styleId="91">
    <w:name w:val="Mục lục"/>
    <w:next w:val="87"/>
    <w:qFormat/>
    <w:uiPriority w:val="0"/>
    <w:pPr>
      <w:widowControl/>
      <w:suppressAutoHyphens/>
      <w:bidi w:val="0"/>
      <w:spacing w:before="0" w:after="200" w:line="276" w:lineRule="auto"/>
    </w:pPr>
    <w:rPr>
      <w:rFonts w:ascii="Times New Roman" w:hAnsi="Times New Roman" w:eastAsia="SimSun" w:cs="Times New Roman"/>
      <w:color w:val="auto"/>
      <w:sz w:val="26"/>
      <w:szCs w:val="22"/>
      <w:lang w:val="en-US" w:eastAsia="en-US" w:bidi="ar-SA"/>
    </w:rPr>
  </w:style>
  <w:style w:type="paragraph" w:customStyle="1" w:styleId="92">
    <w:name w:val="CHUONG"/>
    <w:basedOn w:val="1"/>
    <w:qFormat/>
    <w:uiPriority w:val="0"/>
    <w:pPr>
      <w:keepNext/>
      <w:pageBreakBefore/>
      <w:spacing w:before="240" w:after="360"/>
      <w:jc w:val="center"/>
      <w:outlineLvl w:val="0"/>
    </w:pPr>
    <w:rPr>
      <w:rFonts w:ascii="Times New Roman" w:hAnsi="Times New Roman" w:eastAsia="Times New Roman" w:cs="Times New Roman"/>
      <w:b/>
      <w:spacing w:val="5"/>
      <w:kern w:val="2"/>
      <w:sz w:val="28"/>
      <w:szCs w:val="28"/>
    </w:rPr>
  </w:style>
  <w:style w:type="paragraph" w:customStyle="1" w:styleId="93">
    <w:name w:val="MucNho"/>
    <w:basedOn w:val="1"/>
    <w:qFormat/>
    <w:uiPriority w:val="0"/>
    <w:pPr>
      <w:keepNext/>
      <w:keepLines/>
      <w:numPr>
        <w:ilvl w:val="0"/>
        <w:numId w:val="0"/>
      </w:numPr>
      <w:spacing w:before="200" w:after="0" w:line="360" w:lineRule="auto"/>
      <w:ind w:left="0" w:right="0" w:firstLine="0"/>
      <w:jc w:val="both"/>
      <w:outlineLvl w:val="2"/>
    </w:pPr>
    <w:rPr>
      <w:rFonts w:ascii="Times New Roman" w:hAnsi="Times New Roman" w:eastAsia="Times New Roman" w:cs="Times New Roman"/>
      <w:b/>
      <w:bCs/>
      <w:i/>
      <w:sz w:val="26"/>
      <w:szCs w:val="28"/>
    </w:rPr>
  </w:style>
  <w:style w:type="paragraph" w:customStyle="1" w:styleId="94">
    <w:name w:val="Mục lớn"/>
    <w:basedOn w:val="3"/>
    <w:next w:val="87"/>
    <w:qFormat/>
    <w:uiPriority w:val="0"/>
    <w:pPr>
      <w:spacing w:line="360" w:lineRule="auto"/>
      <w:jc w:val="both"/>
    </w:pPr>
    <w:rPr>
      <w:rFonts w:ascii="Times New Roman" w:hAnsi="Times New Roman" w:cs="Times New Roman"/>
      <w:color w:val="000000"/>
    </w:rPr>
  </w:style>
  <w:style w:type="paragraph" w:customStyle="1" w:styleId="95">
    <w:name w:val="Ý nhỏ"/>
    <w:basedOn w:val="1"/>
    <w:next w:val="87"/>
    <w:qFormat/>
    <w:uiPriority w:val="0"/>
    <w:pPr>
      <w:spacing w:before="120" w:after="0" w:line="360" w:lineRule="auto"/>
      <w:ind w:left="1134" w:right="0" w:firstLine="0"/>
      <w:jc w:val="both"/>
    </w:pPr>
    <w:rPr>
      <w:rFonts w:ascii="Times New Roman" w:hAnsi="Times New Roman" w:eastAsia="Calibri" w:cs="Times New Roman"/>
      <w:sz w:val="26"/>
    </w:rPr>
  </w:style>
  <w:style w:type="paragraph" w:customStyle="1" w:styleId="96">
    <w:name w:val="Tiểu mục"/>
    <w:basedOn w:val="4"/>
    <w:next w:val="87"/>
    <w:qFormat/>
    <w:uiPriority w:val="0"/>
    <w:pPr>
      <w:keepLines/>
      <w:spacing w:before="200" w:after="0" w:line="360" w:lineRule="auto"/>
      <w:jc w:val="both"/>
    </w:pPr>
    <w:rPr>
      <w:rFonts w:ascii="Times New Roman" w:hAnsi="Times New Roman" w:cs="Times New Roman"/>
      <w:i/>
      <w:szCs w:val="22"/>
    </w:rPr>
  </w:style>
  <w:style w:type="paragraph" w:styleId="97">
    <w:name w:val="List Paragraph"/>
    <w:basedOn w:val="1"/>
    <w:qFormat/>
    <w:uiPriority w:val="0"/>
    <w:pPr>
      <w:spacing w:before="0" w:after="0" w:line="360" w:lineRule="auto"/>
      <w:ind w:left="720" w:right="0" w:firstLine="567"/>
      <w:contextualSpacing/>
      <w:jc w:val="both"/>
    </w:pPr>
    <w:rPr>
      <w:rFonts w:ascii="Times New Roman" w:hAnsi="Times New Roman" w:cs="Times New Roman"/>
      <w:sz w:val="26"/>
      <w:szCs w:val="24"/>
      <w:shd w:val="clear" w:fill="FFFFFF"/>
    </w:rPr>
  </w:style>
  <w:style w:type="paragraph" w:customStyle="1" w:styleId="98">
    <w:name w:val="1.1"/>
    <w:basedOn w:val="1"/>
    <w:qFormat/>
    <w:uiPriority w:val="0"/>
    <w:pPr>
      <w:spacing w:before="0" w:after="160" w:line="408" w:lineRule="auto"/>
      <w:ind w:left="420" w:right="0" w:hanging="420"/>
      <w:contextualSpacing/>
      <w:jc w:val="both"/>
    </w:pPr>
    <w:rPr>
      <w:rFonts w:ascii="Times New Roman" w:hAnsi="Times New Roman" w:cs="Times New Roman"/>
      <w:b/>
      <w:sz w:val="28"/>
      <w:szCs w:val="28"/>
    </w:rPr>
  </w:style>
  <w:style w:type="paragraph" w:customStyle="1" w:styleId="99">
    <w:name w:val="HinhVe"/>
    <w:basedOn w:val="87"/>
    <w:qFormat/>
    <w:uiPriority w:val="0"/>
    <w:pPr>
      <w:spacing w:before="120" w:after="120" w:line="312" w:lineRule="auto"/>
      <w:jc w:val="center"/>
    </w:pPr>
    <w:rPr>
      <w:i/>
      <w:szCs w:val="26"/>
    </w:rPr>
  </w:style>
  <w:style w:type="paragraph" w:customStyle="1" w:styleId="100">
    <w:name w:val="Bang"/>
    <w:basedOn w:val="10"/>
    <w:qFormat/>
    <w:uiPriority w:val="0"/>
    <w:pPr>
      <w:keepNext/>
      <w:spacing w:before="240" w:after="120"/>
    </w:pPr>
    <w:rPr>
      <w:b w:val="0"/>
    </w:rPr>
  </w:style>
  <w:style w:type="paragraph" w:customStyle="1" w:styleId="101">
    <w:name w:val="normal1"/>
    <w:qFormat/>
    <w:uiPriority w:val="0"/>
    <w:pPr>
      <w:widowControl/>
      <w:suppressAutoHyphens/>
      <w:bidi w:val="0"/>
      <w:spacing w:line="360" w:lineRule="auto"/>
    </w:pPr>
    <w:rPr>
      <w:rFonts w:ascii="Times New Roman" w:hAnsi="Times New Roman" w:eastAsia="Times New Roman" w:cs="Times New Roman"/>
      <w:color w:val="auto"/>
      <w:sz w:val="26"/>
      <w:szCs w:val="24"/>
      <w:lang w:val="de-DE" w:eastAsia="en-US" w:bidi="ar-SA"/>
    </w:rPr>
  </w:style>
  <w:style w:type="paragraph" w:customStyle="1" w:styleId="102">
    <w:name w:val="Bibliography"/>
    <w:basedOn w:val="1"/>
    <w:next w:val="1"/>
    <w:qFormat/>
    <w:uiPriority w:val="0"/>
  </w:style>
  <w:style w:type="paragraph" w:customStyle="1" w:styleId="103">
    <w:name w:val="gach dau dong"/>
    <w:basedOn w:val="97"/>
    <w:qFormat/>
    <w:uiPriority w:val="0"/>
    <w:pPr>
      <w:numPr>
        <w:ilvl w:val="0"/>
        <w:numId w:val="3"/>
      </w:numPr>
      <w:spacing w:before="0" w:after="200" w:line="276" w:lineRule="auto"/>
      <w:contextualSpacing/>
      <w:jc w:val="left"/>
    </w:pPr>
    <w:rPr>
      <w:szCs w:val="22"/>
      <w:shd w:val="clear" w:fill="auto"/>
      <w:lang w:val="en-US" w:eastAsia="en-US"/>
    </w:rPr>
  </w:style>
  <w:style w:type="paragraph" w:customStyle="1" w:styleId="104">
    <w:name w:val="Tiêu đề"/>
    <w:next w:val="87"/>
    <w:qFormat/>
    <w:uiPriority w:val="0"/>
    <w:pPr>
      <w:keepNext/>
      <w:pageBreakBefore/>
      <w:widowControl/>
      <w:suppressAutoHyphens/>
      <w:bidi w:val="0"/>
      <w:spacing w:before="240" w:after="360" w:line="276" w:lineRule="auto"/>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customStyle="1" w:styleId="105">
    <w:name w:val="Phụ mục"/>
    <w:next w:val="87"/>
    <w:qFormat/>
    <w:uiPriority w:val="0"/>
    <w:pPr>
      <w:widowControl/>
      <w:numPr>
        <w:ilvl w:val="0"/>
        <w:numId w:val="4"/>
      </w:numPr>
      <w:tabs>
        <w:tab w:val="left" w:pos="567"/>
      </w:tabs>
      <w:suppressAutoHyphens/>
      <w:bidi w:val="0"/>
      <w:spacing w:before="240" w:after="240" w:line="360" w:lineRule="auto"/>
      <w:ind w:left="0" w:right="0" w:firstLine="0"/>
    </w:pPr>
    <w:rPr>
      <w:rFonts w:ascii="Times New Roman" w:hAnsi="Times New Roman" w:eastAsia="SimSun" w:cs="Times New Roman"/>
      <w:b/>
      <w:color w:val="auto"/>
      <w:sz w:val="26"/>
      <w:szCs w:val="22"/>
      <w:lang w:val="en-US" w:eastAsia="en-US" w:bidi="ar-SA"/>
    </w:rPr>
  </w:style>
  <w:style w:type="paragraph" w:customStyle="1" w:styleId="106">
    <w:name w:val="Nội dung bảng"/>
    <w:basedOn w:val="1"/>
    <w:qFormat/>
    <w:uiPriority w:val="0"/>
    <w:pPr>
      <w:jc w:val="center"/>
    </w:pPr>
    <w:rPr>
      <w:rFonts w:cs="Times New Roman"/>
      <w:color w:val="222222"/>
      <w:sz w:val="24"/>
      <w:szCs w:val="26"/>
    </w:rPr>
  </w:style>
  <w:style w:type="paragraph" w:customStyle="1" w:styleId="107">
    <w:name w:val="Preset Styles1"/>
    <w:basedOn w:val="1"/>
    <w:qFormat/>
    <w:uiPriority w:val="0"/>
    <w:pPr>
      <w:spacing w:before="120" w:after="0"/>
      <w:jc w:val="center"/>
    </w:pPr>
    <w:rPr>
      <w:rFonts w:eastAsia="Calibri"/>
      <w:bCs/>
    </w:rPr>
  </w:style>
  <w:style w:type="paragraph" w:customStyle="1" w:styleId="108">
    <w:name w:val="Table Contents"/>
    <w:basedOn w:val="1"/>
    <w:qFormat/>
    <w:uiPriority w:val="0"/>
    <w:pPr>
      <w:widowControl w:val="0"/>
      <w:suppressLineNumbers/>
    </w:pPr>
  </w:style>
  <w:style w:type="paragraph" w:customStyle="1" w:styleId="109">
    <w:name w:val="Table Heading"/>
    <w:basedOn w:val="108"/>
    <w:qFormat/>
    <w:uiPriority w:val="0"/>
    <w:pPr>
      <w:suppressLineNumbers/>
      <w:jc w:val="center"/>
    </w:pPr>
    <w:rPr>
      <w:b/>
      <w:bCs/>
    </w:rPr>
  </w:style>
  <w:style w:type="paragraph" w:customStyle="1" w:styleId="110">
    <w:name w:val="Header Left"/>
    <w:basedOn w:val="12"/>
    <w:qFormat/>
    <w:uiPriority w:val="0"/>
    <w:pPr>
      <w:suppressLineNumbers/>
      <w:tabs>
        <w:tab w:val="center" w:pos="4535"/>
        <w:tab w:val="right" w:pos="9071"/>
        <w:tab w:val="clear" w:pos="4680"/>
        <w:tab w:val="clear" w:pos="9360"/>
      </w:tab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88</Words>
  <Characters>3069</Characters>
  <TotalTime>16900</TotalTime>
  <ScaleCrop>false</ScaleCrop>
  <LinksUpToDate>false</LinksUpToDate>
  <CharactersWithSpaces>3210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2021-03-13T07:19:00Z</dcterms:created>
  <dc:creator>tanndhyvn@gmail.com;vihoainam@gmail.com</dc:creator>
  <cp:lastModifiedBy>Hải Đăng Đào</cp:lastModifiedBy>
  <cp:lastPrinted>2020-03-04T09:33:00Z</cp:lastPrinted>
  <dcterms:modified xsi:type="dcterms:W3CDTF">2026-05-28T15:06:12Z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b9d7d696653579603107c4e22bfe1deac3bf61ea2d3b37b88706bcd1df5614de</vt:lpwstr>
  </property>
  <property fmtid="{D5CDD505-2E9C-101B-9397-08002B2CF9AE}" pid="3" name="ICV">
    <vt:lpwstr>DC876F0C69A84BB78CD04A0D8DB5C23F_12</vt:lpwstr>
  </property>
  <property fmtid="{D5CDD505-2E9C-101B-9397-08002B2CF9AE}" pid="4" name="KSOProductBuildVer">
    <vt:lpwstr>1033-12.1.0.26372</vt:lpwstr>
  </property>
  <property fmtid="{D5CDD505-2E9C-101B-9397-08002B2CF9AE}" pid="5" name="KSOTemplateDocerSaveRecord">
    <vt:lpwstr>eyJoZGlkIjoiYWU3NjA2YThiYzUyN2Y4ZTg3MTBiZTMyZjkwMjFjNTQiLCJ1c2VySWQiOiIxMzkyMjc2OTM3NjgxIn0=</vt:lpwstr>
  </property>
</Properties>
</file>